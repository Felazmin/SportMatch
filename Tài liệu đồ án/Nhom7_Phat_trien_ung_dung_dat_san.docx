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9528B" w14:textId="77777777" w:rsidR="00202A18" w:rsidRDefault="00202A18" w:rsidP="00202A18">
      <w:pPr>
        <w:keepNext/>
        <w:jc w:val="center"/>
        <w:rPr>
          <w:b/>
          <w:szCs w:val="26"/>
        </w:rPr>
      </w:pPr>
      <w:r>
        <w:rPr>
          <w:noProof/>
        </w:rPr>
        <mc:AlternateContent>
          <mc:Choice Requires="wpg">
            <w:drawing>
              <wp:anchor distT="0" distB="0" distL="114300" distR="114300" simplePos="0" relativeHeight="251658240" behindDoc="1" locked="0" layoutInCell="1" allowOverlap="1" wp14:anchorId="4D591B12" wp14:editId="5E53F0BD">
                <wp:simplePos x="0" y="0"/>
                <wp:positionH relativeFrom="column">
                  <wp:posOffset>-509905</wp:posOffset>
                </wp:positionH>
                <wp:positionV relativeFrom="paragraph">
                  <wp:posOffset>-719455</wp:posOffset>
                </wp:positionV>
                <wp:extent cx="6923405" cy="9601200"/>
                <wp:effectExtent l="0" t="0" r="0" b="0"/>
                <wp:wrapNone/>
                <wp:docPr id="37153710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23405" cy="9601200"/>
                          <a:chOff x="720" y="900"/>
                          <a:chExt cx="10620" cy="14940"/>
                        </a:xfrm>
                      </wpg:grpSpPr>
                      <pic:pic xmlns:pic="http://schemas.openxmlformats.org/drawingml/2006/picture">
                        <pic:nvPicPr>
                          <pic:cNvPr id="415364266"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720" y="900"/>
                            <a:ext cx="2508" cy="26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pic:pic xmlns:pic="http://schemas.openxmlformats.org/drawingml/2006/picture">
                        <pic:nvPicPr>
                          <pic:cNvPr id="1007248193"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831" y="900"/>
                            <a:ext cx="2509" cy="26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pic:pic xmlns:pic="http://schemas.openxmlformats.org/drawingml/2006/picture">
                        <pic:nvPicPr>
                          <pic:cNvPr id="716985347"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20" y="13190"/>
                            <a:ext cx="2508" cy="2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pic:pic xmlns:pic="http://schemas.openxmlformats.org/drawingml/2006/picture">
                        <pic:nvPicPr>
                          <pic:cNvPr id="543773852"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831" y="13172"/>
                            <a:ext cx="2509" cy="2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pic:spPr>
                      </pic:pic>
                      <wps:wsp>
                        <wps:cNvPr id="92351637" name="Lines 21"/>
                        <wps:cNvCnPr>
                          <a:cxnSpLocks noChangeShapeType="1"/>
                        </wps:cNvCnPr>
                        <wps:spPr bwMode="auto">
                          <a:xfrm>
                            <a:off x="1034" y="3219"/>
                            <a:ext cx="0" cy="10318"/>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1151058557" name="Lines 22"/>
                        <wps:cNvCnPr>
                          <a:cxnSpLocks noChangeShapeType="1"/>
                        </wps:cNvCnPr>
                        <wps:spPr bwMode="auto">
                          <a:xfrm>
                            <a:off x="11031" y="3219"/>
                            <a:ext cx="0" cy="10318"/>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s:wsp>
                        <wps:cNvPr id="1846471593" name="Lines 23"/>
                        <wps:cNvCnPr>
                          <a:cxnSpLocks noChangeShapeType="1"/>
                        </wps:cNvCnPr>
                        <wps:spPr bwMode="auto">
                          <a:xfrm>
                            <a:off x="3109" y="15619"/>
                            <a:ext cx="5869" cy="0"/>
                          </a:xfrm>
                          <a:prstGeom prst="line">
                            <a:avLst/>
                          </a:prstGeom>
                          <a:noFill/>
                          <a:ln w="95250" cmpd="thickThin">
                            <a:solidFill>
                              <a:srgbClr val="000000"/>
                            </a:solidFill>
                            <a:round/>
                            <a:headEnd/>
                            <a:tailEnd/>
                          </a:ln>
                          <a:extLst>
                            <a:ext uri="{909E8E84-426E-40DD-AFC4-6F175D3DCCD1}">
                              <a14:hiddenFill xmlns:a14="http://schemas.microsoft.com/office/drawing/2010/main">
                                <a:noFill/>
                              </a14:hiddenFill>
                            </a:ext>
                          </a:extLst>
                        </wps:spPr>
                        <wps:bodyPr/>
                      </wps:wsp>
                      <wps:wsp>
                        <wps:cNvPr id="573707582" name="Lines 24"/>
                        <wps:cNvCnPr>
                          <a:cxnSpLocks noChangeShapeType="1"/>
                        </wps:cNvCnPr>
                        <wps:spPr bwMode="auto">
                          <a:xfrm>
                            <a:off x="3109" y="1119"/>
                            <a:ext cx="5869" cy="0"/>
                          </a:xfrm>
                          <a:prstGeom prst="line">
                            <a:avLst/>
                          </a:prstGeom>
                          <a:noFill/>
                          <a:ln w="95250" cmpd="thinThick">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1BAC279" id="Group 1" o:spid="_x0000_s1026" style="position:absolute;margin-left:-40.15pt;margin-top:-56.65pt;width:545.15pt;height:756pt;z-index:-251658240" coordorigin="720,900" coordsize="10620,14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left:720;top:900;width:2508;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">
                  <v:imagedata r:id="rId12" o:title=""/>
                </v:shape>
                <v:shape id="Picture 18" o:spid="_x0000_s1028" type="#_x0000_t75" style="position:absolute;left:8831;top:900;width:2509;height: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">
                  <v:imagedata r:id="rId13" o:title=""/>
                </v:shape>
                <v:shape id="Picture 19" o:spid="_x0000_s1029" type="#_x0000_t75" style="position:absolute;left:720;top:13190;width:2508;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">
                  <v:imagedata r:id="rId14" o:title=""/>
                </v:shape>
                <v:shape id="Picture 20" o:spid="_x0000_s1030" type="#_x0000_t75" style="position:absolute;left:8831;top:13172;width:2509;height:26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">
                  <v:imagedata r:id="rId15" o:title=""/>
                </v:shape>
                <v:line id="Lines 21" o:spid="_x0000_s1031" style="position:absolute;visibility:visible;mso-wrap-style:square" from="1034,3219" to="1034,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" strokeweight="7.5pt">
                  <v:stroke linestyle="thickThin"/>
                </v:line>
                <v:line id="Lines 22" o:spid="_x0000_s1032" style="position:absolute;visibility:visible;mso-wrap-style:square" from="11031,3219" to="11031,135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" strokeweight="7.5pt">
                  <v:stroke linestyle="thinThick"/>
                </v:line>
                <v:line id="Lines 23" o:spid="_x0000_s1033" style="position:absolute;visibility:visible;mso-wrap-style:square" from="3109,15619" to="8978,156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" strokeweight="7.5pt">
                  <v:stroke linestyle="thickThin"/>
                </v:line>
                <v:line id="Lines 24" o:spid="_x0000_s1034" style="position:absolute;visibility:visible;mso-wrap-style:square" from="3109,1119" to="8978,1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" strokeweight="7.5pt">
                  <v:stroke linestyle="thinThick"/>
                </v:line>
              </v:group>
            </w:pict>
          </mc:Fallback>
        </mc:AlternateContent>
      </w:r>
      <w:r>
        <w:rPr>
          <w:b/>
          <w:szCs w:val="26"/>
        </w:rPr>
        <w:t>BỘ CÔNG THƯƠNG</w:t>
      </w:r>
    </w:p>
    <w:p w14:paraId="13E08B72" w14:textId="77777777" w:rsidR="00202A18" w:rsidRDefault="00202A18" w:rsidP="00202A18">
      <w:pPr>
        <w:keepNext/>
        <w:spacing w:line="276" w:lineRule="auto"/>
        <w:jc w:val="center"/>
        <w:rPr>
          <w:b/>
          <w:szCs w:val="26"/>
        </w:rPr>
      </w:pPr>
      <w:r>
        <w:rPr>
          <w:b/>
          <w:sz w:val="24"/>
          <w:szCs w:val="26"/>
        </w:rPr>
        <w:t>TRƯỜNG ĐẠI HỌC CÔNG THƯƠNG TP.HCM</w:t>
      </w:r>
    </w:p>
    <w:p w14:paraId="28524BF0" w14:textId="77777777" w:rsidR="00202A18" w:rsidRDefault="00202A18" w:rsidP="00202A18">
      <w:pPr>
        <w:keepNext/>
        <w:spacing w:line="276" w:lineRule="auto"/>
        <w:jc w:val="center"/>
        <w:rPr>
          <w:b/>
          <w:szCs w:val="26"/>
        </w:rPr>
      </w:pPr>
      <w:r>
        <w:rPr>
          <w:b/>
          <w:sz w:val="24"/>
          <w:szCs w:val="26"/>
        </w:rPr>
        <w:t>KHOA CÔNG NGHỆ THÔNG TIN</w:t>
      </w:r>
    </w:p>
    <w:p w14:paraId="78380083" w14:textId="77777777" w:rsidR="00202A18" w:rsidRDefault="00202A18" w:rsidP="00202A18">
      <w:pPr>
        <w:keepNext/>
        <w:spacing w:line="276" w:lineRule="auto"/>
        <w:jc w:val="center"/>
        <w:rPr>
          <w:szCs w:val="26"/>
        </w:rPr>
      </w:pPr>
      <w:r>
        <w:rPr>
          <w:sz w:val="24"/>
          <w:szCs w:val="26"/>
        </w:rPr>
        <w:sym w:font="Wingdings" w:char="F09B"/>
      </w:r>
      <w:r>
        <w:rPr>
          <w:sz w:val="24"/>
          <w:szCs w:val="26"/>
        </w:rPr>
        <w:sym w:font="Wingdings" w:char="F096"/>
      </w:r>
      <w:r>
        <w:rPr>
          <w:sz w:val="24"/>
          <w:szCs w:val="26"/>
        </w:rPr>
        <w:sym w:font="Wingdings" w:char="F097"/>
      </w:r>
      <w:r>
        <w:rPr>
          <w:sz w:val="24"/>
          <w:szCs w:val="26"/>
        </w:rPr>
        <w:sym w:font="Wingdings" w:char="F09A"/>
      </w:r>
    </w:p>
    <w:p w14:paraId="1778A8FD" w14:textId="77777777" w:rsidR="00202A18" w:rsidRDefault="00202A18" w:rsidP="00202A18">
      <w:pPr>
        <w:keepNext/>
        <w:spacing w:line="276" w:lineRule="auto"/>
        <w:jc w:val="center"/>
        <w:rPr>
          <w:szCs w:val="26"/>
        </w:rPr>
      </w:pPr>
    </w:p>
    <w:p w14:paraId="0AF7AE15" w14:textId="77777777" w:rsidR="00202A18" w:rsidRDefault="00202A18" w:rsidP="00202A18">
      <w:pPr>
        <w:keepNext/>
        <w:jc w:val="center"/>
        <w:rPr>
          <w:szCs w:val="26"/>
        </w:rPr>
      </w:pPr>
      <w:r>
        <w:rPr>
          <w:noProof/>
          <w:lang w:val="en-GB" w:eastAsia="en-GB"/>
        </w:rPr>
        <w:drawing>
          <wp:inline distT="0" distB="0" distL="0" distR="0" wp14:anchorId="62DAFA25" wp14:editId="5F5CD35D">
            <wp:extent cx="1066800" cy="1066800"/>
            <wp:effectExtent l="0" t="0" r="0" b="0"/>
            <wp:docPr id="68898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5ADE09A2" w14:textId="77777777" w:rsidR="00202A18" w:rsidRDefault="00202A18" w:rsidP="00202A18">
      <w:pPr>
        <w:keepNext/>
        <w:spacing w:line="276" w:lineRule="auto"/>
        <w:rPr>
          <w:szCs w:val="26"/>
        </w:rPr>
      </w:pPr>
    </w:p>
    <w:p w14:paraId="132479ED" w14:textId="77777777" w:rsidR="00202A18" w:rsidRDefault="00202A18" w:rsidP="00202A18">
      <w:pPr>
        <w:pStyle w:val="Title"/>
        <w:keepNext/>
        <w:jc w:val="center"/>
        <w:rPr>
          <w:b/>
          <w:sz w:val="40"/>
          <w:szCs w:val="26"/>
        </w:rPr>
      </w:pPr>
      <w:r>
        <w:rPr>
          <w:b/>
          <w:sz w:val="32"/>
          <w:szCs w:val="26"/>
        </w:rPr>
        <w:t>BÁO CÁO ĐỒ ÁN LẦN 1</w:t>
      </w:r>
    </w:p>
    <w:p w14:paraId="7966260D" w14:textId="77777777" w:rsidR="00202A18" w:rsidRPr="00AC0CBF" w:rsidRDefault="00202A18" w:rsidP="00202A18">
      <w:pPr>
        <w:keepNext/>
        <w:spacing w:line="276" w:lineRule="auto"/>
        <w:ind w:left="142"/>
        <w:jc w:val="center"/>
        <w:rPr>
          <w:b/>
          <w:sz w:val="48"/>
          <w:szCs w:val="32"/>
        </w:rPr>
      </w:pPr>
      <w:r w:rsidRPr="00AC0CBF">
        <w:rPr>
          <w:b/>
          <w:sz w:val="32"/>
          <w:szCs w:val="32"/>
        </w:rPr>
        <w:t>HỌC PHẦN PHÁT TRIỂN ỨNG DỤNG DI ĐỘNG</w:t>
      </w:r>
    </w:p>
    <w:p w14:paraId="5ECEC053" w14:textId="77777777" w:rsidR="00202A18" w:rsidRDefault="00202A18" w:rsidP="00202A18">
      <w:pPr>
        <w:keepNext/>
        <w:tabs>
          <w:tab w:val="left" w:pos="1047"/>
        </w:tabs>
        <w:spacing w:line="276" w:lineRule="auto"/>
        <w:rPr>
          <w:sz w:val="32"/>
          <w:szCs w:val="26"/>
        </w:rPr>
      </w:pPr>
    </w:p>
    <w:p w14:paraId="3CB516E1" w14:textId="77777777" w:rsidR="00202A18" w:rsidRPr="00AC0CBF" w:rsidRDefault="00202A18" w:rsidP="00A809CB">
      <w:pPr>
        <w:keepNext/>
        <w:tabs>
          <w:tab w:val="left" w:pos="1047"/>
          <w:tab w:val="right" w:leader="dot" w:pos="9180"/>
        </w:tabs>
        <w:spacing w:line="276" w:lineRule="auto"/>
        <w:ind w:left="142"/>
        <w:jc w:val="center"/>
        <w:rPr>
          <w:b/>
          <w:sz w:val="40"/>
          <w:szCs w:val="32"/>
        </w:rPr>
      </w:pPr>
      <w:r w:rsidRPr="00AC0CBF">
        <w:rPr>
          <w:b/>
          <w:sz w:val="32"/>
          <w:szCs w:val="32"/>
        </w:rPr>
        <w:t>ĐỀ TÀI PHÁT TRIỂN SIÊU ỨNG DỤNG ĐẶT SÂN</w:t>
      </w:r>
    </w:p>
    <w:p w14:paraId="0A3B90B4" w14:textId="77777777" w:rsidR="00202A18" w:rsidRDefault="00202A18" w:rsidP="00202A18">
      <w:pPr>
        <w:keepNext/>
        <w:tabs>
          <w:tab w:val="left" w:pos="3600"/>
          <w:tab w:val="left" w:pos="5400"/>
          <w:tab w:val="left" w:pos="6300"/>
          <w:tab w:val="right" w:leader="dot" w:pos="9180"/>
        </w:tabs>
        <w:spacing w:line="276" w:lineRule="auto"/>
        <w:rPr>
          <w:sz w:val="28"/>
          <w:szCs w:val="28"/>
        </w:rPr>
      </w:pPr>
      <w:r>
        <w:rPr>
          <w:sz w:val="24"/>
          <w:szCs w:val="26"/>
        </w:rPr>
        <w:t>Giảng viên hướng dẫn: Đỗ Gia Bảo</w:t>
      </w:r>
    </w:p>
    <w:p w14:paraId="2A2B1080" w14:textId="77777777" w:rsidR="00202A18" w:rsidRDefault="00202A18" w:rsidP="00202A18">
      <w:pPr>
        <w:keepNext/>
        <w:tabs>
          <w:tab w:val="left" w:pos="3600"/>
          <w:tab w:val="left" w:pos="5400"/>
          <w:tab w:val="left" w:pos="6300"/>
          <w:tab w:val="right" w:leader="dot" w:pos="9180"/>
        </w:tabs>
        <w:spacing w:line="276" w:lineRule="auto"/>
        <w:rPr>
          <w:sz w:val="28"/>
          <w:szCs w:val="28"/>
        </w:rPr>
      </w:pPr>
      <w:r>
        <w:rPr>
          <w:sz w:val="24"/>
          <w:szCs w:val="28"/>
        </w:rPr>
        <w:t>Sinh viên thực hiện: Nhóm 7</w:t>
      </w:r>
    </w:p>
    <w:p w14:paraId="5124C070" w14:textId="77777777" w:rsidR="00202A18" w:rsidRDefault="00202A18" w:rsidP="00202A18">
      <w:pPr>
        <w:keepNext/>
        <w:tabs>
          <w:tab w:val="left" w:pos="3600"/>
          <w:tab w:val="left" w:pos="4680"/>
          <w:tab w:val="left" w:pos="6300"/>
          <w:tab w:val="right" w:leader="dot" w:pos="9180"/>
        </w:tabs>
        <w:spacing w:line="276" w:lineRule="auto"/>
        <w:rPr>
          <w:sz w:val="28"/>
          <w:szCs w:val="28"/>
        </w:rPr>
      </w:pPr>
      <w:r>
        <w:rPr>
          <w:sz w:val="24"/>
          <w:szCs w:val="28"/>
        </w:rPr>
        <w:t>1. Lê Minh Phát</w:t>
      </w:r>
    </w:p>
    <w:p w14:paraId="09F75C89" w14:textId="77777777" w:rsidR="00202A18" w:rsidRDefault="00202A18" w:rsidP="00202A18">
      <w:pPr>
        <w:keepNext/>
        <w:tabs>
          <w:tab w:val="left" w:pos="3600"/>
          <w:tab w:val="left" w:pos="4680"/>
          <w:tab w:val="left" w:pos="6300"/>
          <w:tab w:val="right" w:leader="dot" w:pos="9180"/>
        </w:tabs>
        <w:spacing w:line="276" w:lineRule="auto"/>
        <w:rPr>
          <w:sz w:val="28"/>
          <w:szCs w:val="28"/>
        </w:rPr>
      </w:pPr>
      <w:r>
        <w:rPr>
          <w:sz w:val="24"/>
          <w:szCs w:val="28"/>
        </w:rPr>
        <w:t>2. Nguyễn Văn Hùng</w:t>
      </w:r>
    </w:p>
    <w:p w14:paraId="71A5B10F" w14:textId="77777777" w:rsidR="00202A18" w:rsidRDefault="00202A18" w:rsidP="00202A18">
      <w:pPr>
        <w:keepNext/>
        <w:tabs>
          <w:tab w:val="left" w:pos="3600"/>
          <w:tab w:val="left" w:pos="4680"/>
          <w:tab w:val="left" w:pos="6300"/>
          <w:tab w:val="right" w:leader="dot" w:pos="9180"/>
        </w:tabs>
        <w:spacing w:line="276" w:lineRule="auto"/>
        <w:rPr>
          <w:sz w:val="28"/>
          <w:szCs w:val="28"/>
        </w:rPr>
      </w:pPr>
      <w:r>
        <w:rPr>
          <w:sz w:val="24"/>
          <w:szCs w:val="28"/>
        </w:rPr>
        <w:t>3. Đặng Tấn Đạt</w:t>
      </w:r>
    </w:p>
    <w:p w14:paraId="7C867C9D" w14:textId="77777777" w:rsidR="00202A18" w:rsidRDefault="00202A18" w:rsidP="00202A18">
      <w:pPr>
        <w:keepNext/>
        <w:tabs>
          <w:tab w:val="left" w:pos="3600"/>
          <w:tab w:val="left" w:pos="4680"/>
          <w:tab w:val="left" w:pos="6300"/>
          <w:tab w:val="right" w:leader="dot" w:pos="9180"/>
        </w:tabs>
        <w:spacing w:line="276" w:lineRule="auto"/>
        <w:rPr>
          <w:sz w:val="28"/>
          <w:szCs w:val="28"/>
        </w:rPr>
      </w:pPr>
    </w:p>
    <w:p w14:paraId="4E679017" w14:textId="77777777" w:rsidR="00202A18" w:rsidRDefault="00202A18" w:rsidP="00202A18">
      <w:pPr>
        <w:keepNext/>
        <w:tabs>
          <w:tab w:val="left" w:pos="1047"/>
          <w:tab w:val="right" w:leader="dot" w:pos="9180"/>
        </w:tabs>
        <w:spacing w:line="276" w:lineRule="auto"/>
        <w:jc w:val="center"/>
        <w:rPr>
          <w:sz w:val="28"/>
          <w:szCs w:val="28"/>
        </w:rPr>
        <w:sectPr w:rsidR="00202A18" w:rsidSect="00202A18">
          <w:headerReference w:type="default" r:id="rId17"/>
          <w:footerReference w:type="even" r:id="rId18"/>
          <w:footerReference w:type="default" r:id="rId19"/>
          <w:pgSz w:w="11906" w:h="16838"/>
          <w:pgMar w:top="1417" w:right="1134" w:bottom="1417" w:left="1417" w:header="680" w:footer="680" w:gutter="0"/>
          <w:cols w:space="720"/>
          <w:docGrid w:linePitch="360"/>
        </w:sectPr>
      </w:pPr>
      <w:r>
        <w:rPr>
          <w:sz w:val="24"/>
          <w:szCs w:val="28"/>
        </w:rPr>
        <w:t>TP. HỒ CHÍ MINH – 2026</w:t>
      </w:r>
    </w:p>
    <w:p w14:paraId="760FA256" w14:textId="77777777" w:rsidR="0072791B" w:rsidRDefault="005B0000">
      <w:pPr>
        <w:pageBreakBefore/>
        <w:spacing w:line="276" w:lineRule="auto"/>
        <w:jc w:val="center"/>
      </w:pPr>
      <w:r>
        <w:rPr>
          <w:b/>
          <w:sz w:val="24"/>
        </w:rPr>
        <w:lastRenderedPageBreak/>
        <w:t>NHẬT KÝ LÀM VIỆC</w:t>
      </w:r>
    </w:p>
    <w:p w14:paraId="50D3B13B" w14:textId="77777777" w:rsidR="0072791B" w:rsidRDefault="005B0000">
      <w:pPr>
        <w:spacing w:line="276" w:lineRule="auto"/>
        <w:jc w:val="center"/>
      </w:pPr>
      <w:r>
        <w:rPr>
          <w:b/>
          <w:sz w:val="24"/>
        </w:rPr>
        <w:t>Học phần: Phát triển ứng dụng di động     Nhóm: 7</w:t>
      </w:r>
    </w:p>
    <w:p w14:paraId="6443052A" w14:textId="77777777" w:rsidR="0072791B" w:rsidRDefault="005B0000">
      <w:pPr>
        <w:spacing w:line="276" w:lineRule="auto"/>
        <w:jc w:val="center"/>
      </w:pPr>
      <w:r>
        <w:rPr>
          <w:sz w:val="24"/>
        </w:rPr>
        <w:t>Thành viên: Lê Minh Phát, Nguyễn Văn Hùng, Đặng Tấn Đạt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0"/>
        <w:gridCol w:w="2153"/>
        <w:gridCol w:w="1114"/>
        <w:gridCol w:w="1708"/>
        <w:gridCol w:w="3267"/>
        <w:gridCol w:w="594"/>
      </w:tblGrid>
      <w:tr w:rsidR="0072791B" w14:paraId="19299F98" w14:textId="77777777">
        <w:trPr>
          <w:tblHeader/>
          <w:jc w:val="center"/>
        </w:trPr>
        <w:tc>
          <w:tcPr>
            <w:tcW w:w="520" w:type="dxa"/>
            <w:shd w:val="clear" w:color="auto" w:fill="D9E2F3"/>
            <w:vAlign w:val="center"/>
          </w:tcPr>
          <w:p w14:paraId="7A2A0933" w14:textId="77777777" w:rsidR="0072791B" w:rsidRDefault="005B0000">
            <w:pPr>
              <w:keepNext/>
              <w:spacing w:after="60" w:line="240" w:lineRule="auto"/>
              <w:jc w:val="left"/>
            </w:pPr>
            <w:r>
              <w:rPr>
                <w:b/>
                <w:sz w:val="20"/>
              </w:rPr>
              <w:t>STT</w:t>
            </w:r>
          </w:p>
        </w:tc>
        <w:tc>
          <w:tcPr>
            <w:tcW w:w="2153" w:type="dxa"/>
            <w:shd w:val="clear" w:color="auto" w:fill="D9E2F3"/>
            <w:vAlign w:val="center"/>
          </w:tcPr>
          <w:p w14:paraId="39AFEDC7" w14:textId="77777777" w:rsidR="0072791B" w:rsidRDefault="005B0000">
            <w:pPr>
              <w:keepNext/>
              <w:spacing w:after="60" w:line="240" w:lineRule="auto"/>
              <w:jc w:val="left"/>
            </w:pPr>
            <w:r>
              <w:rPr>
                <w:b/>
                <w:sz w:val="20"/>
              </w:rPr>
              <w:t>Nội dung</w:t>
            </w:r>
          </w:p>
        </w:tc>
        <w:tc>
          <w:tcPr>
            <w:tcW w:w="1114" w:type="dxa"/>
            <w:shd w:val="clear" w:color="auto" w:fill="D9E2F3"/>
            <w:vAlign w:val="center"/>
          </w:tcPr>
          <w:p w14:paraId="2D41B5B3" w14:textId="77777777" w:rsidR="0072791B" w:rsidRDefault="005B0000">
            <w:pPr>
              <w:keepNext/>
              <w:spacing w:after="60" w:line="240" w:lineRule="auto"/>
              <w:jc w:val="left"/>
            </w:pPr>
            <w:r>
              <w:rPr>
                <w:b/>
                <w:sz w:val="20"/>
              </w:rPr>
              <w:t>Thời gian</w:t>
            </w:r>
          </w:p>
        </w:tc>
        <w:tc>
          <w:tcPr>
            <w:tcW w:w="1708" w:type="dxa"/>
            <w:shd w:val="clear" w:color="auto" w:fill="D9E2F3"/>
            <w:vAlign w:val="center"/>
          </w:tcPr>
          <w:p w14:paraId="4CE455AA" w14:textId="77777777" w:rsidR="0072791B" w:rsidRDefault="005B0000">
            <w:pPr>
              <w:keepNext/>
              <w:spacing w:after="60" w:line="240" w:lineRule="auto"/>
              <w:jc w:val="left"/>
            </w:pPr>
            <w:r>
              <w:rPr>
                <w:b/>
                <w:sz w:val="20"/>
              </w:rPr>
              <w:t>Họ và tên</w:t>
            </w:r>
          </w:p>
        </w:tc>
        <w:tc>
          <w:tcPr>
            <w:tcW w:w="3267" w:type="dxa"/>
            <w:shd w:val="clear" w:color="auto" w:fill="D9E2F3"/>
            <w:vAlign w:val="center"/>
          </w:tcPr>
          <w:p w14:paraId="6EB73917" w14:textId="77777777" w:rsidR="000C362F" w:rsidRDefault="005B0000">
            <w:pPr>
              <w:keepNext/>
              <w:spacing w:after="60" w:line="240" w:lineRule="auto"/>
              <w:jc w:val="left"/>
            </w:pPr>
            <w:r>
              <w:rPr>
                <w:sz w:val="20"/>
              </w:rPr>
              <w:t>Tiến độ / ghi nhận</w:t>
            </w:r>
          </w:p>
        </w:tc>
        <w:tc>
          <w:tcPr>
            <w:tcW w:w="594" w:type="dxa"/>
            <w:shd w:val="clear" w:color="auto" w:fill="D9E2F3"/>
            <w:vAlign w:val="center"/>
          </w:tcPr>
          <w:p w14:paraId="06161B80" w14:textId="77777777" w:rsidR="0072791B" w:rsidRDefault="005B0000">
            <w:pPr>
              <w:keepNext/>
              <w:spacing w:after="60" w:line="240" w:lineRule="auto"/>
              <w:jc w:val="left"/>
            </w:pPr>
            <w:r>
              <w:rPr>
                <w:b/>
                <w:sz w:val="20"/>
              </w:rPr>
              <w:t>Ký tên</w:t>
            </w:r>
          </w:p>
        </w:tc>
      </w:tr>
      <w:tr w:rsidR="0072791B" w14:paraId="4F67D8FE" w14:textId="77777777">
        <w:trPr>
          <w:jc w:val="center"/>
        </w:trPr>
        <w:tc>
          <w:tcPr>
            <w:tcW w:w="520" w:type="dxa"/>
            <w:tcMar>
              <w:top w:w="55" w:type="dxa"/>
              <w:left w:w="65" w:type="dxa"/>
              <w:bottom w:w="55" w:type="dxa"/>
              <w:right w:w="65" w:type="dxa"/>
            </w:tcMar>
            <w:vAlign w:val="center"/>
          </w:tcPr>
          <w:p w14:paraId="6CDC567E" w14:textId="77777777" w:rsidR="000C362F" w:rsidRDefault="005B0000">
            <w:pPr>
              <w:spacing w:after="60" w:line="240" w:lineRule="auto"/>
              <w:jc w:val="left"/>
            </w:pPr>
            <w:r>
              <w:rPr>
                <w:sz w:val="20"/>
              </w:rPr>
              <w:t>1</w:t>
            </w:r>
          </w:p>
        </w:tc>
        <w:tc>
          <w:tcPr>
            <w:tcW w:w="2153" w:type="dxa"/>
            <w:tcMar>
              <w:top w:w="55" w:type="dxa"/>
              <w:left w:w="65" w:type="dxa"/>
              <w:bottom w:w="55" w:type="dxa"/>
              <w:right w:w="65" w:type="dxa"/>
            </w:tcMar>
            <w:vAlign w:val="center"/>
          </w:tcPr>
          <w:p w14:paraId="5BEF1C87" w14:textId="77777777" w:rsidR="0072791B" w:rsidRDefault="005B0000">
            <w:pPr>
              <w:keepLines/>
              <w:spacing w:after="60" w:line="240" w:lineRule="auto"/>
              <w:jc w:val="left"/>
            </w:pPr>
            <w:r>
              <w:rPr>
                <w:sz w:val="20"/>
              </w:rPr>
              <w:t>Thiết kế sơ đồ điều hướng, wireframe và nội dung các màn hình chính</w:t>
            </w:r>
          </w:p>
        </w:tc>
        <w:tc>
          <w:tcPr>
            <w:tcW w:w="1114" w:type="dxa"/>
            <w:tcMar>
              <w:top w:w="55" w:type="dxa"/>
              <w:left w:w="65" w:type="dxa"/>
              <w:bottom w:w="55" w:type="dxa"/>
              <w:right w:w="65" w:type="dxa"/>
            </w:tcMar>
            <w:vAlign w:val="center"/>
          </w:tcPr>
          <w:p w14:paraId="7F265183" w14:textId="77777777" w:rsidR="0072791B" w:rsidRDefault="005B0000">
            <w:pPr>
              <w:keepLines/>
              <w:spacing w:after="60" w:line="240" w:lineRule="auto"/>
              <w:jc w:val="left"/>
            </w:pPr>
            <w:r>
              <w:rPr>
                <w:sz w:val="20"/>
              </w:rPr>
              <w:t>11/09/2026 đến 13/09/2026</w:t>
            </w:r>
          </w:p>
        </w:tc>
        <w:tc>
          <w:tcPr>
            <w:tcW w:w="1708" w:type="dxa"/>
            <w:tcMar>
              <w:top w:w="55" w:type="dxa"/>
              <w:left w:w="65" w:type="dxa"/>
              <w:bottom w:w="55" w:type="dxa"/>
              <w:right w:w="65" w:type="dxa"/>
            </w:tcMar>
            <w:vAlign w:val="center"/>
          </w:tcPr>
          <w:p w14:paraId="7C12130F" w14:textId="77777777" w:rsidR="0072791B" w:rsidRDefault="005B0000">
            <w:pPr>
              <w:keepLines/>
              <w:spacing w:after="60" w:line="240" w:lineRule="auto"/>
              <w:jc w:val="left"/>
            </w:pPr>
            <w:r>
              <w:rPr>
                <w:sz w:val="20"/>
              </w:rPr>
              <w:t>Lê Minh Phát, Đặng Tấn Đạt</w:t>
            </w:r>
          </w:p>
        </w:tc>
        <w:tc>
          <w:tcPr>
            <w:tcW w:w="3267" w:type="dxa"/>
            <w:tcMar>
              <w:top w:w="55" w:type="dxa"/>
              <w:left w:w="65" w:type="dxa"/>
              <w:bottom w:w="55" w:type="dxa"/>
              <w:right w:w="65" w:type="dxa"/>
            </w:tcMar>
            <w:vAlign w:val="center"/>
          </w:tcPr>
          <w:p w14:paraId="5C722C0C" w14:textId="77777777" w:rsidR="000C362F" w:rsidRDefault="005B0000">
            <w:pPr>
              <w:spacing w:after="60" w:line="240" w:lineRule="auto"/>
              <w:jc w:val="left"/>
            </w:pPr>
            <w:r>
              <w:rPr>
                <w:sz w:val="20"/>
              </w:rPr>
              <w:t>Đã hoàn thiện giao diện cơ bản và code giao diện trên Android Studio; chưa gắn với dữ liệu thật</w:t>
            </w:r>
          </w:p>
        </w:tc>
        <w:tc>
          <w:tcPr>
            <w:tcW w:w="594" w:type="dxa"/>
            <w:tcMar>
              <w:top w:w="55" w:type="dxa"/>
              <w:left w:w="65" w:type="dxa"/>
              <w:bottom w:w="55" w:type="dxa"/>
              <w:right w:w="65" w:type="dxa"/>
            </w:tcMar>
            <w:vAlign w:val="center"/>
          </w:tcPr>
          <w:p w14:paraId="23109D1B" w14:textId="77777777" w:rsidR="0072791B" w:rsidRDefault="0072791B">
            <w:pPr>
              <w:keepLines/>
              <w:spacing w:after="60" w:line="240" w:lineRule="auto"/>
              <w:jc w:val="left"/>
            </w:pPr>
          </w:p>
        </w:tc>
      </w:tr>
      <w:tr w:rsidR="0072791B" w14:paraId="1C69CFB6" w14:textId="77777777">
        <w:trPr>
          <w:jc w:val="center"/>
        </w:trPr>
        <w:tc>
          <w:tcPr>
            <w:tcW w:w="520" w:type="dxa"/>
            <w:tcMar>
              <w:top w:w="55" w:type="dxa"/>
              <w:left w:w="65" w:type="dxa"/>
              <w:bottom w:w="55" w:type="dxa"/>
              <w:right w:w="65" w:type="dxa"/>
            </w:tcMar>
            <w:vAlign w:val="center"/>
          </w:tcPr>
          <w:p w14:paraId="5DFC6D5A" w14:textId="77777777" w:rsidR="000C362F" w:rsidRDefault="005B0000">
            <w:pPr>
              <w:spacing w:after="60" w:line="240" w:lineRule="auto"/>
              <w:jc w:val="left"/>
            </w:pPr>
            <w:r>
              <w:rPr>
                <w:sz w:val="20"/>
              </w:rPr>
              <w:t>2</w:t>
            </w:r>
          </w:p>
        </w:tc>
        <w:tc>
          <w:tcPr>
            <w:tcW w:w="2153" w:type="dxa"/>
            <w:tcMar>
              <w:top w:w="55" w:type="dxa"/>
              <w:left w:w="65" w:type="dxa"/>
              <w:bottom w:w="55" w:type="dxa"/>
              <w:right w:w="65" w:type="dxa"/>
            </w:tcMar>
            <w:vAlign w:val="center"/>
          </w:tcPr>
          <w:p w14:paraId="37FBF0CF" w14:textId="77777777" w:rsidR="0072791B" w:rsidRDefault="005B0000">
            <w:pPr>
              <w:keepLines/>
              <w:spacing w:after="60" w:line="240" w:lineRule="auto"/>
              <w:jc w:val="left"/>
            </w:pPr>
            <w:r>
              <w:rPr>
                <w:sz w:val="20"/>
              </w:rPr>
              <w:t>Thiết kế Prototype UI/UX bằng Figma</w:t>
            </w:r>
          </w:p>
        </w:tc>
        <w:tc>
          <w:tcPr>
            <w:tcW w:w="1114" w:type="dxa"/>
            <w:tcMar>
              <w:top w:w="55" w:type="dxa"/>
              <w:left w:w="65" w:type="dxa"/>
              <w:bottom w:w="55" w:type="dxa"/>
              <w:right w:w="65" w:type="dxa"/>
            </w:tcMar>
            <w:vAlign w:val="center"/>
          </w:tcPr>
          <w:p w14:paraId="57520A3E" w14:textId="77777777" w:rsidR="0072791B" w:rsidRDefault="005B0000">
            <w:pPr>
              <w:keepLines/>
              <w:spacing w:after="60" w:line="240" w:lineRule="auto"/>
              <w:jc w:val="left"/>
            </w:pPr>
            <w:r>
              <w:rPr>
                <w:sz w:val="20"/>
              </w:rPr>
              <w:t>14/09/2026 đến 20/09/2026</w:t>
            </w:r>
          </w:p>
        </w:tc>
        <w:tc>
          <w:tcPr>
            <w:tcW w:w="1708" w:type="dxa"/>
            <w:tcMar>
              <w:top w:w="55" w:type="dxa"/>
              <w:left w:w="65" w:type="dxa"/>
              <w:bottom w:w="55" w:type="dxa"/>
              <w:right w:w="65" w:type="dxa"/>
            </w:tcMar>
            <w:vAlign w:val="center"/>
          </w:tcPr>
          <w:p w14:paraId="015FCC96" w14:textId="77777777" w:rsidR="0072791B" w:rsidRDefault="005B0000">
            <w:pPr>
              <w:keepLines/>
              <w:spacing w:after="60" w:line="240" w:lineRule="auto"/>
              <w:jc w:val="left"/>
            </w:pPr>
            <w:r>
              <w:rPr>
                <w:sz w:val="20"/>
              </w:rPr>
              <w:t>Lê Minh Phát, Đặng Tấn Đạt</w:t>
            </w:r>
          </w:p>
        </w:tc>
        <w:tc>
          <w:tcPr>
            <w:tcW w:w="3267" w:type="dxa"/>
            <w:tcMar>
              <w:top w:w="55" w:type="dxa"/>
              <w:left w:w="65" w:type="dxa"/>
              <w:bottom w:w="55" w:type="dxa"/>
              <w:right w:w="65" w:type="dxa"/>
            </w:tcMar>
            <w:vAlign w:val="center"/>
          </w:tcPr>
          <w:p w14:paraId="533844B9" w14:textId="77777777" w:rsidR="000C362F" w:rsidRDefault="005B0000">
            <w:pPr>
              <w:spacing w:after="60" w:line="240" w:lineRule="auto"/>
              <w:jc w:val="left"/>
            </w:pPr>
            <w:r>
              <w:rPr>
                <w:sz w:val="20"/>
              </w:rPr>
              <w:t>Đã hoàn thiện định hướng giao diện và prototype cơ bản; phần xử lý nghiệp vụ chưa được tích hợp</w:t>
            </w:r>
          </w:p>
        </w:tc>
        <w:tc>
          <w:tcPr>
            <w:tcW w:w="594" w:type="dxa"/>
            <w:tcMar>
              <w:top w:w="55" w:type="dxa"/>
              <w:left w:w="65" w:type="dxa"/>
              <w:bottom w:w="55" w:type="dxa"/>
              <w:right w:w="65" w:type="dxa"/>
            </w:tcMar>
            <w:vAlign w:val="center"/>
          </w:tcPr>
          <w:p w14:paraId="30B149D2" w14:textId="77777777" w:rsidR="0072791B" w:rsidRDefault="0072791B">
            <w:pPr>
              <w:keepLines/>
              <w:spacing w:after="60" w:line="240" w:lineRule="auto"/>
              <w:jc w:val="left"/>
            </w:pPr>
          </w:p>
        </w:tc>
      </w:tr>
      <w:tr w:rsidR="0072791B" w14:paraId="2A7222E1" w14:textId="77777777">
        <w:trPr>
          <w:jc w:val="center"/>
        </w:trPr>
        <w:tc>
          <w:tcPr>
            <w:tcW w:w="520" w:type="dxa"/>
            <w:tcMar>
              <w:top w:w="55" w:type="dxa"/>
              <w:left w:w="65" w:type="dxa"/>
              <w:bottom w:w="55" w:type="dxa"/>
              <w:right w:w="65" w:type="dxa"/>
            </w:tcMar>
            <w:vAlign w:val="center"/>
          </w:tcPr>
          <w:p w14:paraId="22524B77" w14:textId="77777777" w:rsidR="000C362F" w:rsidRDefault="005B0000">
            <w:pPr>
              <w:spacing w:after="60" w:line="240" w:lineRule="auto"/>
              <w:jc w:val="left"/>
            </w:pPr>
            <w:r>
              <w:rPr>
                <w:sz w:val="20"/>
              </w:rPr>
              <w:t>3</w:t>
            </w:r>
          </w:p>
        </w:tc>
        <w:tc>
          <w:tcPr>
            <w:tcW w:w="2153" w:type="dxa"/>
            <w:tcMar>
              <w:top w:w="55" w:type="dxa"/>
              <w:left w:w="65" w:type="dxa"/>
              <w:bottom w:w="55" w:type="dxa"/>
              <w:right w:w="65" w:type="dxa"/>
            </w:tcMar>
            <w:vAlign w:val="center"/>
          </w:tcPr>
          <w:p w14:paraId="4A25DF9C" w14:textId="77777777" w:rsidR="000C362F" w:rsidRDefault="005B0000">
            <w:pPr>
              <w:spacing w:after="60" w:line="240" w:lineRule="auto"/>
              <w:jc w:val="left"/>
            </w:pPr>
            <w:r>
              <w:rPr>
                <w:sz w:val="20"/>
              </w:rPr>
              <w:t>Rà soát bố cục giao diện cơ bản giữa các màn hình</w:t>
            </w:r>
          </w:p>
        </w:tc>
        <w:tc>
          <w:tcPr>
            <w:tcW w:w="1114" w:type="dxa"/>
            <w:tcMar>
              <w:top w:w="55" w:type="dxa"/>
              <w:left w:w="65" w:type="dxa"/>
              <w:bottom w:w="55" w:type="dxa"/>
              <w:right w:w="65" w:type="dxa"/>
            </w:tcMar>
            <w:vAlign w:val="center"/>
          </w:tcPr>
          <w:p w14:paraId="2A00332C" w14:textId="77777777" w:rsidR="0072791B" w:rsidRDefault="005B0000">
            <w:pPr>
              <w:keepLines/>
              <w:spacing w:after="60" w:line="240" w:lineRule="auto"/>
              <w:jc w:val="left"/>
            </w:pPr>
            <w:r>
              <w:rPr>
                <w:sz w:val="20"/>
              </w:rPr>
              <w:t>18/09/2026 đến 20/09/2026</w:t>
            </w:r>
          </w:p>
        </w:tc>
        <w:tc>
          <w:tcPr>
            <w:tcW w:w="1708" w:type="dxa"/>
            <w:tcMar>
              <w:top w:w="55" w:type="dxa"/>
              <w:left w:w="65" w:type="dxa"/>
              <w:bottom w:w="55" w:type="dxa"/>
              <w:right w:w="65" w:type="dxa"/>
            </w:tcMar>
            <w:vAlign w:val="center"/>
          </w:tcPr>
          <w:p w14:paraId="64B7EE1B"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7F367AD0" w14:textId="77777777" w:rsidR="000C362F" w:rsidRDefault="005B0000">
            <w:pPr>
              <w:spacing w:after="60" w:line="240" w:lineRule="auto"/>
              <w:jc w:val="left"/>
            </w:pPr>
            <w:r>
              <w:rPr>
                <w:sz w:val="20"/>
              </w:rPr>
              <w:t>Đã rà soát giao diện cơ bản; các luồng nghiệp vụ và chức năng phía máy chủ chưa được triển khai</w:t>
            </w:r>
          </w:p>
        </w:tc>
        <w:tc>
          <w:tcPr>
            <w:tcW w:w="594" w:type="dxa"/>
            <w:tcMar>
              <w:top w:w="55" w:type="dxa"/>
              <w:left w:w="65" w:type="dxa"/>
              <w:bottom w:w="55" w:type="dxa"/>
              <w:right w:w="65" w:type="dxa"/>
            </w:tcMar>
            <w:vAlign w:val="center"/>
          </w:tcPr>
          <w:p w14:paraId="68128B2D" w14:textId="77777777" w:rsidR="0072791B" w:rsidRDefault="0072791B">
            <w:pPr>
              <w:keepLines/>
              <w:spacing w:after="60" w:line="240" w:lineRule="auto"/>
              <w:jc w:val="left"/>
            </w:pPr>
          </w:p>
        </w:tc>
      </w:tr>
      <w:tr w:rsidR="0072791B" w14:paraId="16A21BDF" w14:textId="77777777">
        <w:trPr>
          <w:jc w:val="center"/>
        </w:trPr>
        <w:tc>
          <w:tcPr>
            <w:tcW w:w="520" w:type="dxa"/>
            <w:tcMar>
              <w:top w:w="55" w:type="dxa"/>
              <w:left w:w="65" w:type="dxa"/>
              <w:bottom w:w="55" w:type="dxa"/>
              <w:right w:w="65" w:type="dxa"/>
            </w:tcMar>
            <w:vAlign w:val="center"/>
          </w:tcPr>
          <w:p w14:paraId="77B0C9EE" w14:textId="77777777" w:rsidR="000C362F" w:rsidRDefault="005B0000">
            <w:pPr>
              <w:spacing w:after="60" w:line="240" w:lineRule="auto"/>
              <w:jc w:val="left"/>
            </w:pPr>
            <w:r>
              <w:rPr>
                <w:sz w:val="20"/>
              </w:rPr>
              <w:t>4</w:t>
            </w:r>
          </w:p>
        </w:tc>
        <w:tc>
          <w:tcPr>
            <w:tcW w:w="2153" w:type="dxa"/>
            <w:tcMar>
              <w:top w:w="55" w:type="dxa"/>
              <w:left w:w="65" w:type="dxa"/>
              <w:bottom w:w="55" w:type="dxa"/>
              <w:right w:w="65" w:type="dxa"/>
            </w:tcMar>
            <w:vAlign w:val="center"/>
          </w:tcPr>
          <w:p w14:paraId="543FB881" w14:textId="77777777" w:rsidR="0072791B" w:rsidRDefault="005B0000">
            <w:pPr>
              <w:keepLines/>
              <w:spacing w:after="60" w:line="240" w:lineRule="auto"/>
              <w:jc w:val="left"/>
            </w:pPr>
            <w:r>
              <w:rPr>
                <w:sz w:val="20"/>
              </w:rPr>
              <w:t>Code giao diện đăng nhập, đăng ký, tài khoản</w:t>
            </w:r>
          </w:p>
        </w:tc>
        <w:tc>
          <w:tcPr>
            <w:tcW w:w="1114" w:type="dxa"/>
            <w:tcMar>
              <w:top w:w="55" w:type="dxa"/>
              <w:left w:w="65" w:type="dxa"/>
              <w:bottom w:w="55" w:type="dxa"/>
              <w:right w:w="65" w:type="dxa"/>
            </w:tcMar>
            <w:vAlign w:val="center"/>
          </w:tcPr>
          <w:p w14:paraId="2B960F3F" w14:textId="77777777" w:rsidR="0072791B" w:rsidRDefault="005B0000">
            <w:pPr>
              <w:keepLines/>
              <w:spacing w:after="60" w:line="240" w:lineRule="auto"/>
              <w:jc w:val="left"/>
            </w:pPr>
            <w:r>
              <w:rPr>
                <w:sz w:val="20"/>
              </w:rPr>
              <w:t>21/09/2026 đến 24/09/2026</w:t>
            </w:r>
          </w:p>
        </w:tc>
        <w:tc>
          <w:tcPr>
            <w:tcW w:w="1708" w:type="dxa"/>
            <w:tcMar>
              <w:top w:w="55" w:type="dxa"/>
              <w:left w:w="65" w:type="dxa"/>
              <w:bottom w:w="55" w:type="dxa"/>
              <w:right w:w="65" w:type="dxa"/>
            </w:tcMar>
            <w:vAlign w:val="center"/>
          </w:tcPr>
          <w:p w14:paraId="36D3AA52" w14:textId="77777777" w:rsidR="0072791B" w:rsidRDefault="005B0000">
            <w:pPr>
              <w:keepLines/>
              <w:spacing w:after="60" w:line="240" w:lineRule="auto"/>
              <w:jc w:val="left"/>
            </w:pPr>
            <w:r>
              <w:rPr>
                <w:sz w:val="20"/>
              </w:rPr>
              <w:t>Đặng Tấn Đạt</w:t>
            </w:r>
          </w:p>
        </w:tc>
        <w:tc>
          <w:tcPr>
            <w:tcW w:w="3267" w:type="dxa"/>
            <w:tcMar>
              <w:top w:w="55" w:type="dxa"/>
              <w:left w:w="65" w:type="dxa"/>
              <w:bottom w:w="55" w:type="dxa"/>
              <w:right w:w="65" w:type="dxa"/>
            </w:tcMar>
            <w:vAlign w:val="center"/>
          </w:tcPr>
          <w:p w14:paraId="7139DBBC" w14:textId="77777777" w:rsidR="000C362F" w:rsidRDefault="005B0000">
            <w:pPr>
              <w:spacing w:after="60" w:line="240" w:lineRule="auto"/>
              <w:jc w:val="left"/>
            </w:pPr>
            <w:r>
              <w:rPr>
                <w:sz w:val="20"/>
              </w:rPr>
              <w:t>Đã hoàn thành giao diện cơ bản trên Android Studio; dữ liệu và xử lý nghiệp vụ chưa tích hợp</w:t>
            </w:r>
          </w:p>
        </w:tc>
        <w:tc>
          <w:tcPr>
            <w:tcW w:w="594" w:type="dxa"/>
            <w:tcMar>
              <w:top w:w="55" w:type="dxa"/>
              <w:left w:w="65" w:type="dxa"/>
              <w:bottom w:w="55" w:type="dxa"/>
              <w:right w:w="65" w:type="dxa"/>
            </w:tcMar>
            <w:vAlign w:val="center"/>
          </w:tcPr>
          <w:p w14:paraId="53AFB43B" w14:textId="77777777" w:rsidR="0072791B" w:rsidRDefault="0072791B">
            <w:pPr>
              <w:keepLines/>
              <w:spacing w:after="60" w:line="240" w:lineRule="auto"/>
              <w:jc w:val="left"/>
            </w:pPr>
          </w:p>
        </w:tc>
      </w:tr>
      <w:tr w:rsidR="0072791B" w14:paraId="6035B732" w14:textId="77777777">
        <w:trPr>
          <w:jc w:val="center"/>
        </w:trPr>
        <w:tc>
          <w:tcPr>
            <w:tcW w:w="520" w:type="dxa"/>
            <w:tcMar>
              <w:top w:w="55" w:type="dxa"/>
              <w:left w:w="65" w:type="dxa"/>
              <w:bottom w:w="55" w:type="dxa"/>
              <w:right w:w="65" w:type="dxa"/>
            </w:tcMar>
            <w:vAlign w:val="center"/>
          </w:tcPr>
          <w:p w14:paraId="6413E4B8" w14:textId="77777777" w:rsidR="000C362F" w:rsidRDefault="005B0000">
            <w:pPr>
              <w:spacing w:after="60" w:line="240" w:lineRule="auto"/>
              <w:jc w:val="left"/>
            </w:pPr>
            <w:r>
              <w:rPr>
                <w:sz w:val="20"/>
              </w:rPr>
              <w:t>5</w:t>
            </w:r>
          </w:p>
        </w:tc>
        <w:tc>
          <w:tcPr>
            <w:tcW w:w="2153" w:type="dxa"/>
            <w:tcMar>
              <w:top w:w="55" w:type="dxa"/>
              <w:left w:w="65" w:type="dxa"/>
              <w:bottom w:w="55" w:type="dxa"/>
              <w:right w:w="65" w:type="dxa"/>
            </w:tcMar>
            <w:vAlign w:val="center"/>
          </w:tcPr>
          <w:p w14:paraId="6A3A5536" w14:textId="77777777" w:rsidR="0072791B" w:rsidRDefault="005B0000">
            <w:pPr>
              <w:keepLines/>
              <w:spacing w:after="60" w:line="240" w:lineRule="auto"/>
              <w:jc w:val="left"/>
            </w:pPr>
            <w:r>
              <w:rPr>
                <w:sz w:val="20"/>
              </w:rPr>
              <w:t>Code tìm kiếm, xem chi tiết sân, sân yêu thích</w:t>
            </w:r>
          </w:p>
        </w:tc>
        <w:tc>
          <w:tcPr>
            <w:tcW w:w="1114" w:type="dxa"/>
            <w:tcMar>
              <w:top w:w="55" w:type="dxa"/>
              <w:left w:w="65" w:type="dxa"/>
              <w:bottom w:w="55" w:type="dxa"/>
              <w:right w:w="65" w:type="dxa"/>
            </w:tcMar>
            <w:vAlign w:val="center"/>
          </w:tcPr>
          <w:p w14:paraId="5AE3E7CF" w14:textId="77777777" w:rsidR="0072791B" w:rsidRDefault="005B0000">
            <w:pPr>
              <w:keepLines/>
              <w:spacing w:after="60" w:line="240" w:lineRule="auto"/>
              <w:jc w:val="left"/>
            </w:pPr>
            <w:r>
              <w:rPr>
                <w:sz w:val="20"/>
              </w:rPr>
              <w:t>21/09/2026 đến 26/09/2026</w:t>
            </w:r>
          </w:p>
        </w:tc>
        <w:tc>
          <w:tcPr>
            <w:tcW w:w="1708" w:type="dxa"/>
            <w:tcMar>
              <w:top w:w="55" w:type="dxa"/>
              <w:left w:w="65" w:type="dxa"/>
              <w:bottom w:w="55" w:type="dxa"/>
              <w:right w:w="65" w:type="dxa"/>
            </w:tcMar>
            <w:vAlign w:val="center"/>
          </w:tcPr>
          <w:p w14:paraId="7440DF51" w14:textId="77777777" w:rsidR="0072791B" w:rsidRDefault="005B0000">
            <w:pPr>
              <w:keepLines/>
              <w:spacing w:after="60" w:line="240" w:lineRule="auto"/>
              <w:jc w:val="left"/>
            </w:pPr>
            <w:r>
              <w:rPr>
                <w:sz w:val="20"/>
              </w:rPr>
              <w:t>Đặng Tấn Đạt</w:t>
            </w:r>
          </w:p>
        </w:tc>
        <w:tc>
          <w:tcPr>
            <w:tcW w:w="3267" w:type="dxa"/>
            <w:tcMar>
              <w:top w:w="55" w:type="dxa"/>
              <w:left w:w="65" w:type="dxa"/>
              <w:bottom w:w="55" w:type="dxa"/>
              <w:right w:w="65" w:type="dxa"/>
            </w:tcMar>
            <w:vAlign w:val="center"/>
          </w:tcPr>
          <w:p w14:paraId="77C40E93" w14:textId="77777777" w:rsidR="000C362F" w:rsidRDefault="005B0000">
            <w:pPr>
              <w:spacing w:after="60" w:line="240" w:lineRule="auto"/>
              <w:jc w:val="left"/>
            </w:pPr>
            <w:r>
              <w:rPr>
                <w:sz w:val="20"/>
              </w:rPr>
              <w:t>Đã hoàn thành giao diện cơ bản trên Android Studio; dữ liệu và xử lý nghiệp vụ chưa tích hợp</w:t>
            </w:r>
          </w:p>
        </w:tc>
        <w:tc>
          <w:tcPr>
            <w:tcW w:w="594" w:type="dxa"/>
            <w:tcMar>
              <w:top w:w="55" w:type="dxa"/>
              <w:left w:w="65" w:type="dxa"/>
              <w:bottom w:w="55" w:type="dxa"/>
              <w:right w:w="65" w:type="dxa"/>
            </w:tcMar>
            <w:vAlign w:val="center"/>
          </w:tcPr>
          <w:p w14:paraId="377009D3" w14:textId="77777777" w:rsidR="0072791B" w:rsidRDefault="0072791B">
            <w:pPr>
              <w:keepLines/>
              <w:spacing w:after="60" w:line="240" w:lineRule="auto"/>
              <w:jc w:val="left"/>
            </w:pPr>
          </w:p>
        </w:tc>
      </w:tr>
      <w:tr w:rsidR="0072791B" w14:paraId="1FADDD47" w14:textId="77777777">
        <w:trPr>
          <w:jc w:val="center"/>
        </w:trPr>
        <w:tc>
          <w:tcPr>
            <w:tcW w:w="520" w:type="dxa"/>
            <w:tcMar>
              <w:top w:w="55" w:type="dxa"/>
              <w:left w:w="65" w:type="dxa"/>
              <w:bottom w:w="55" w:type="dxa"/>
              <w:right w:w="65" w:type="dxa"/>
            </w:tcMar>
            <w:vAlign w:val="center"/>
          </w:tcPr>
          <w:p w14:paraId="07C1E750" w14:textId="77777777" w:rsidR="000C362F" w:rsidRDefault="005B0000">
            <w:pPr>
              <w:spacing w:after="60" w:line="240" w:lineRule="auto"/>
              <w:jc w:val="left"/>
            </w:pPr>
            <w:r>
              <w:rPr>
                <w:sz w:val="20"/>
              </w:rPr>
              <w:t>6</w:t>
            </w:r>
          </w:p>
        </w:tc>
        <w:tc>
          <w:tcPr>
            <w:tcW w:w="2153" w:type="dxa"/>
            <w:tcMar>
              <w:top w:w="55" w:type="dxa"/>
              <w:left w:w="65" w:type="dxa"/>
              <w:bottom w:w="55" w:type="dxa"/>
              <w:right w:w="65" w:type="dxa"/>
            </w:tcMar>
            <w:vAlign w:val="center"/>
          </w:tcPr>
          <w:p w14:paraId="34D39BFD" w14:textId="77777777" w:rsidR="0072791B" w:rsidRDefault="005B0000">
            <w:pPr>
              <w:keepLines/>
              <w:spacing w:after="60" w:line="240" w:lineRule="auto"/>
              <w:jc w:val="left"/>
            </w:pPr>
            <w:r>
              <w:rPr>
                <w:sz w:val="20"/>
              </w:rPr>
              <w:t>Code giao diện Chủ sân và Quản trị viên</w:t>
            </w:r>
          </w:p>
        </w:tc>
        <w:tc>
          <w:tcPr>
            <w:tcW w:w="1114" w:type="dxa"/>
            <w:tcMar>
              <w:top w:w="55" w:type="dxa"/>
              <w:left w:w="65" w:type="dxa"/>
              <w:bottom w:w="55" w:type="dxa"/>
              <w:right w:w="65" w:type="dxa"/>
            </w:tcMar>
            <w:vAlign w:val="center"/>
          </w:tcPr>
          <w:p w14:paraId="35140E08" w14:textId="77777777" w:rsidR="0072791B" w:rsidRDefault="005B0000">
            <w:pPr>
              <w:keepLines/>
              <w:spacing w:after="60" w:line="240" w:lineRule="auto"/>
              <w:jc w:val="left"/>
            </w:pPr>
            <w:r>
              <w:rPr>
                <w:sz w:val="20"/>
              </w:rPr>
              <w:t>23/09/2026 đến 29/09/2026</w:t>
            </w:r>
          </w:p>
        </w:tc>
        <w:tc>
          <w:tcPr>
            <w:tcW w:w="1708" w:type="dxa"/>
            <w:tcMar>
              <w:top w:w="55" w:type="dxa"/>
              <w:left w:w="65" w:type="dxa"/>
              <w:bottom w:w="55" w:type="dxa"/>
              <w:right w:w="65" w:type="dxa"/>
            </w:tcMar>
            <w:vAlign w:val="center"/>
          </w:tcPr>
          <w:p w14:paraId="5D6B0991" w14:textId="77777777" w:rsidR="0072791B" w:rsidRDefault="005B0000">
            <w:pPr>
              <w:keepLines/>
              <w:spacing w:after="60" w:line="240" w:lineRule="auto"/>
              <w:jc w:val="left"/>
            </w:pPr>
            <w:r>
              <w:rPr>
                <w:sz w:val="20"/>
              </w:rPr>
              <w:t>Lê Minh Phát</w:t>
            </w:r>
          </w:p>
        </w:tc>
        <w:tc>
          <w:tcPr>
            <w:tcW w:w="3267" w:type="dxa"/>
            <w:tcMar>
              <w:top w:w="55" w:type="dxa"/>
              <w:left w:w="65" w:type="dxa"/>
              <w:bottom w:w="55" w:type="dxa"/>
              <w:right w:w="65" w:type="dxa"/>
            </w:tcMar>
            <w:vAlign w:val="center"/>
          </w:tcPr>
          <w:p w14:paraId="6E5AF682" w14:textId="77777777" w:rsidR="000C362F" w:rsidRDefault="005B0000">
            <w:pPr>
              <w:spacing w:after="60" w:line="240" w:lineRule="auto"/>
              <w:jc w:val="left"/>
            </w:pPr>
            <w:r>
              <w:rPr>
                <w:sz w:val="20"/>
              </w:rPr>
              <w:t>Đã hoàn thành giao diện cơ bản trên Android Studio; dữ liệu và xử lý nghiệp vụ chưa tích hợp</w:t>
            </w:r>
          </w:p>
        </w:tc>
        <w:tc>
          <w:tcPr>
            <w:tcW w:w="594" w:type="dxa"/>
            <w:tcMar>
              <w:top w:w="55" w:type="dxa"/>
              <w:left w:w="65" w:type="dxa"/>
              <w:bottom w:w="55" w:type="dxa"/>
              <w:right w:w="65" w:type="dxa"/>
            </w:tcMar>
            <w:vAlign w:val="center"/>
          </w:tcPr>
          <w:p w14:paraId="32AFDC94" w14:textId="77777777" w:rsidR="0072791B" w:rsidRDefault="0072791B">
            <w:pPr>
              <w:keepLines/>
              <w:spacing w:after="60" w:line="240" w:lineRule="auto"/>
              <w:jc w:val="left"/>
            </w:pPr>
          </w:p>
        </w:tc>
      </w:tr>
      <w:tr w:rsidR="0072791B" w14:paraId="68438A67" w14:textId="77777777">
        <w:trPr>
          <w:jc w:val="center"/>
        </w:trPr>
        <w:tc>
          <w:tcPr>
            <w:tcW w:w="520" w:type="dxa"/>
            <w:tcMar>
              <w:top w:w="55" w:type="dxa"/>
              <w:left w:w="65" w:type="dxa"/>
              <w:bottom w:w="55" w:type="dxa"/>
              <w:right w:w="65" w:type="dxa"/>
            </w:tcMar>
            <w:vAlign w:val="center"/>
          </w:tcPr>
          <w:p w14:paraId="6C0EB984" w14:textId="77777777" w:rsidR="000C362F" w:rsidRDefault="005B0000">
            <w:pPr>
              <w:spacing w:after="60" w:line="240" w:lineRule="auto"/>
              <w:jc w:val="left"/>
            </w:pPr>
            <w:r>
              <w:rPr>
                <w:sz w:val="20"/>
              </w:rPr>
              <w:t>7</w:t>
            </w:r>
          </w:p>
        </w:tc>
        <w:tc>
          <w:tcPr>
            <w:tcW w:w="2153" w:type="dxa"/>
            <w:tcMar>
              <w:top w:w="55" w:type="dxa"/>
              <w:left w:w="65" w:type="dxa"/>
              <w:bottom w:w="55" w:type="dxa"/>
              <w:right w:w="65" w:type="dxa"/>
            </w:tcMar>
            <w:vAlign w:val="center"/>
          </w:tcPr>
          <w:p w14:paraId="0BEFFD29" w14:textId="77777777" w:rsidR="0072791B" w:rsidRDefault="005B0000">
            <w:pPr>
              <w:keepLines/>
              <w:spacing w:after="60" w:line="240" w:lineRule="auto"/>
              <w:jc w:val="left"/>
            </w:pPr>
            <w:r>
              <w:rPr>
                <w:sz w:val="20"/>
              </w:rPr>
              <w:t>Code đặt sân, lịch đặt và phương thức thanh toán</w:t>
            </w:r>
          </w:p>
        </w:tc>
        <w:tc>
          <w:tcPr>
            <w:tcW w:w="1114" w:type="dxa"/>
            <w:tcMar>
              <w:top w:w="55" w:type="dxa"/>
              <w:left w:w="65" w:type="dxa"/>
              <w:bottom w:w="55" w:type="dxa"/>
              <w:right w:w="65" w:type="dxa"/>
            </w:tcMar>
            <w:vAlign w:val="center"/>
          </w:tcPr>
          <w:p w14:paraId="10CFB948" w14:textId="77777777" w:rsidR="0072791B" w:rsidRDefault="005B0000">
            <w:pPr>
              <w:keepLines/>
              <w:spacing w:after="60" w:line="240" w:lineRule="auto"/>
              <w:jc w:val="left"/>
            </w:pPr>
            <w:r>
              <w:rPr>
                <w:sz w:val="20"/>
              </w:rPr>
              <w:t>23/09/2026 đến 28/09/2026</w:t>
            </w:r>
          </w:p>
        </w:tc>
        <w:tc>
          <w:tcPr>
            <w:tcW w:w="1708" w:type="dxa"/>
            <w:tcMar>
              <w:top w:w="55" w:type="dxa"/>
              <w:left w:w="65" w:type="dxa"/>
              <w:bottom w:w="55" w:type="dxa"/>
              <w:right w:w="65" w:type="dxa"/>
            </w:tcMar>
            <w:vAlign w:val="center"/>
          </w:tcPr>
          <w:p w14:paraId="0C03B927" w14:textId="77777777" w:rsidR="0072791B" w:rsidRDefault="005B0000">
            <w:pPr>
              <w:keepLines/>
              <w:spacing w:after="60" w:line="240" w:lineRule="auto"/>
              <w:jc w:val="left"/>
            </w:pPr>
            <w:r>
              <w:rPr>
                <w:sz w:val="20"/>
              </w:rPr>
              <w:t>Nguyễn Văn Hùng</w:t>
            </w:r>
          </w:p>
        </w:tc>
        <w:tc>
          <w:tcPr>
            <w:tcW w:w="3267" w:type="dxa"/>
            <w:tcMar>
              <w:top w:w="55" w:type="dxa"/>
              <w:left w:w="65" w:type="dxa"/>
              <w:bottom w:w="55" w:type="dxa"/>
              <w:right w:w="65" w:type="dxa"/>
            </w:tcMar>
            <w:vAlign w:val="center"/>
          </w:tcPr>
          <w:p w14:paraId="05E2D747" w14:textId="77777777" w:rsidR="000C362F" w:rsidRDefault="005B0000">
            <w:pPr>
              <w:spacing w:after="60" w:line="240" w:lineRule="auto"/>
              <w:jc w:val="left"/>
            </w:pPr>
            <w:r>
              <w:rPr>
                <w:sz w:val="20"/>
              </w:rPr>
              <w:t>Đã hoàn thành giao diện cơ bản trên Android Studio; dữ liệu và xử lý nghiệp vụ chưa tích hợp</w:t>
            </w:r>
          </w:p>
        </w:tc>
        <w:tc>
          <w:tcPr>
            <w:tcW w:w="594" w:type="dxa"/>
            <w:tcMar>
              <w:top w:w="55" w:type="dxa"/>
              <w:left w:w="65" w:type="dxa"/>
              <w:bottom w:w="55" w:type="dxa"/>
              <w:right w:w="65" w:type="dxa"/>
            </w:tcMar>
            <w:vAlign w:val="center"/>
          </w:tcPr>
          <w:p w14:paraId="6A69648E" w14:textId="77777777" w:rsidR="0072791B" w:rsidRDefault="0072791B">
            <w:pPr>
              <w:keepLines/>
              <w:spacing w:after="60" w:line="240" w:lineRule="auto"/>
              <w:jc w:val="left"/>
            </w:pPr>
          </w:p>
        </w:tc>
      </w:tr>
      <w:tr w:rsidR="0072791B" w14:paraId="71DEC310" w14:textId="77777777">
        <w:trPr>
          <w:jc w:val="center"/>
        </w:trPr>
        <w:tc>
          <w:tcPr>
            <w:tcW w:w="520" w:type="dxa"/>
            <w:tcMar>
              <w:top w:w="55" w:type="dxa"/>
              <w:left w:w="65" w:type="dxa"/>
              <w:bottom w:w="55" w:type="dxa"/>
              <w:right w:w="65" w:type="dxa"/>
            </w:tcMar>
            <w:vAlign w:val="center"/>
          </w:tcPr>
          <w:p w14:paraId="02218410" w14:textId="77777777" w:rsidR="000C362F" w:rsidRDefault="005B0000">
            <w:pPr>
              <w:spacing w:after="60" w:line="240" w:lineRule="auto"/>
              <w:jc w:val="left"/>
            </w:pPr>
            <w:r>
              <w:rPr>
                <w:sz w:val="20"/>
              </w:rPr>
              <w:t>8</w:t>
            </w:r>
          </w:p>
        </w:tc>
        <w:tc>
          <w:tcPr>
            <w:tcW w:w="2153" w:type="dxa"/>
            <w:tcMar>
              <w:top w:w="55" w:type="dxa"/>
              <w:left w:w="65" w:type="dxa"/>
              <w:bottom w:w="55" w:type="dxa"/>
              <w:right w:w="65" w:type="dxa"/>
            </w:tcMar>
            <w:vAlign w:val="center"/>
          </w:tcPr>
          <w:p w14:paraId="5AD409D7" w14:textId="77777777" w:rsidR="0072791B" w:rsidRDefault="005B0000">
            <w:pPr>
              <w:keepLines/>
              <w:spacing w:after="60" w:line="240" w:lineRule="auto"/>
              <w:jc w:val="left"/>
            </w:pPr>
            <w:r>
              <w:rPr>
                <w:sz w:val="20"/>
              </w:rPr>
              <w:t>Báo cáo lần 1 và ghi nhận góp ý</w:t>
            </w:r>
          </w:p>
        </w:tc>
        <w:tc>
          <w:tcPr>
            <w:tcW w:w="1114" w:type="dxa"/>
            <w:tcMar>
              <w:top w:w="55" w:type="dxa"/>
              <w:left w:w="65" w:type="dxa"/>
              <w:bottom w:w="55" w:type="dxa"/>
              <w:right w:w="65" w:type="dxa"/>
            </w:tcMar>
            <w:vAlign w:val="center"/>
          </w:tcPr>
          <w:p w14:paraId="138A6782" w14:textId="77777777" w:rsidR="000C362F" w:rsidRDefault="005B0000">
            <w:pPr>
              <w:spacing w:after="60" w:line="240" w:lineRule="auto"/>
              <w:jc w:val="left"/>
            </w:pPr>
            <w:r>
              <w:rPr>
                <w:sz w:val="20"/>
              </w:rPr>
              <w:t>10/10/2026</w:t>
            </w:r>
          </w:p>
        </w:tc>
        <w:tc>
          <w:tcPr>
            <w:tcW w:w="1708" w:type="dxa"/>
            <w:tcMar>
              <w:top w:w="55" w:type="dxa"/>
              <w:left w:w="65" w:type="dxa"/>
              <w:bottom w:w="55" w:type="dxa"/>
              <w:right w:w="65" w:type="dxa"/>
            </w:tcMar>
            <w:vAlign w:val="center"/>
          </w:tcPr>
          <w:p w14:paraId="3FB1AE02"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1E6D5D04" w14:textId="77777777" w:rsidR="000C362F" w:rsidRDefault="005B0000">
            <w:pPr>
              <w:spacing w:after="60" w:line="240" w:lineRule="auto"/>
              <w:jc w:val="left"/>
            </w:pPr>
            <w:r>
              <w:rPr>
                <w:sz w:val="20"/>
              </w:rPr>
              <w:t>Dự kiến báo cáo tiến độ hiện tại, nhận góp ý và thống nhất các bước nghiên cứu tiếp theo</w:t>
            </w:r>
          </w:p>
        </w:tc>
        <w:tc>
          <w:tcPr>
            <w:tcW w:w="594" w:type="dxa"/>
            <w:tcMar>
              <w:top w:w="55" w:type="dxa"/>
              <w:left w:w="65" w:type="dxa"/>
              <w:bottom w:w="55" w:type="dxa"/>
              <w:right w:w="65" w:type="dxa"/>
            </w:tcMar>
            <w:vAlign w:val="center"/>
          </w:tcPr>
          <w:p w14:paraId="64963792" w14:textId="77777777" w:rsidR="0072791B" w:rsidRDefault="0072791B">
            <w:pPr>
              <w:keepLines/>
              <w:spacing w:after="60" w:line="240" w:lineRule="auto"/>
              <w:jc w:val="left"/>
            </w:pPr>
          </w:p>
        </w:tc>
      </w:tr>
      <w:tr w:rsidR="000C362F" w14:paraId="12404472" w14:textId="77777777">
        <w:trPr>
          <w:jc w:val="center"/>
        </w:trPr>
        <w:tc>
          <w:tcPr>
            <w:tcW w:w="594" w:type="dxa"/>
            <w:gridSpan w:val="6"/>
            <w:shd w:val="clear" w:color="auto" w:fill="D9E2F3"/>
            <w:vAlign w:val="center"/>
          </w:tcPr>
          <w:p w14:paraId="09EE33A7" w14:textId="77777777" w:rsidR="000C362F" w:rsidRDefault="005B0000">
            <w:pPr>
              <w:spacing w:after="60" w:line="240" w:lineRule="auto"/>
              <w:jc w:val="left"/>
            </w:pPr>
            <w:r>
              <w:rPr>
                <w:b/>
                <w:sz w:val="20"/>
              </w:rPr>
              <w:t>CÁC CÔNG VIỆC DỰ KIẾN SAU NGÀY 10/10/2026</w:t>
            </w:r>
          </w:p>
        </w:tc>
      </w:tr>
      <w:tr w:rsidR="0072791B" w14:paraId="1381A910" w14:textId="77777777">
        <w:trPr>
          <w:jc w:val="center"/>
        </w:trPr>
        <w:tc>
          <w:tcPr>
            <w:tcW w:w="520" w:type="dxa"/>
            <w:tcMar>
              <w:top w:w="55" w:type="dxa"/>
              <w:left w:w="65" w:type="dxa"/>
              <w:bottom w:w="55" w:type="dxa"/>
              <w:right w:w="65" w:type="dxa"/>
            </w:tcMar>
            <w:vAlign w:val="center"/>
          </w:tcPr>
          <w:p w14:paraId="468E746C" w14:textId="77777777" w:rsidR="000C362F" w:rsidRDefault="005B0000">
            <w:pPr>
              <w:spacing w:after="60" w:line="240" w:lineRule="auto"/>
              <w:jc w:val="left"/>
            </w:pPr>
            <w:r>
              <w:rPr>
                <w:sz w:val="20"/>
              </w:rPr>
              <w:t>9</w:t>
            </w:r>
          </w:p>
        </w:tc>
        <w:tc>
          <w:tcPr>
            <w:tcW w:w="2153" w:type="dxa"/>
            <w:tcMar>
              <w:top w:w="55" w:type="dxa"/>
              <w:left w:w="65" w:type="dxa"/>
              <w:bottom w:w="55" w:type="dxa"/>
              <w:right w:w="65" w:type="dxa"/>
            </w:tcMar>
            <w:vAlign w:val="center"/>
          </w:tcPr>
          <w:p w14:paraId="6215371D" w14:textId="77777777" w:rsidR="000C362F" w:rsidRDefault="005B0000">
            <w:pPr>
              <w:spacing w:after="60" w:line="240" w:lineRule="auto"/>
              <w:jc w:val="left"/>
            </w:pPr>
            <w:r>
              <w:rPr>
                <w:sz w:val="20"/>
              </w:rPr>
              <w:t>Khảo sát các ứng dụng đặt sân thể thao đang hoạt động như ALOBO và nền tảng liên quan</w:t>
            </w:r>
          </w:p>
        </w:tc>
        <w:tc>
          <w:tcPr>
            <w:tcW w:w="1114" w:type="dxa"/>
            <w:tcMar>
              <w:top w:w="55" w:type="dxa"/>
              <w:left w:w="65" w:type="dxa"/>
              <w:bottom w:w="55" w:type="dxa"/>
              <w:right w:w="65" w:type="dxa"/>
            </w:tcMar>
            <w:vAlign w:val="center"/>
          </w:tcPr>
          <w:p w14:paraId="62F0323E"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33C46524"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1068F025" w14:textId="77777777" w:rsidR="000C362F" w:rsidRDefault="005B0000">
            <w:pPr>
              <w:spacing w:after="60" w:line="240" w:lineRule="auto"/>
              <w:jc w:val="left"/>
            </w:pPr>
            <w:r>
              <w:rPr>
                <w:sz w:val="20"/>
              </w:rPr>
              <w:t>Đang khảo sát thông tin công khai về đặt lịch và quản lý sân; ghi nhận nội dung tham khảo cho đồ án [6]</w:t>
            </w:r>
          </w:p>
        </w:tc>
        <w:tc>
          <w:tcPr>
            <w:tcW w:w="594" w:type="dxa"/>
            <w:tcMar>
              <w:top w:w="55" w:type="dxa"/>
              <w:left w:w="65" w:type="dxa"/>
              <w:bottom w:w="55" w:type="dxa"/>
              <w:right w:w="65" w:type="dxa"/>
            </w:tcMar>
            <w:vAlign w:val="center"/>
          </w:tcPr>
          <w:p w14:paraId="24D17BA8" w14:textId="77777777" w:rsidR="0072791B" w:rsidRDefault="0072791B">
            <w:pPr>
              <w:keepLines/>
              <w:spacing w:after="60" w:line="240" w:lineRule="auto"/>
              <w:jc w:val="left"/>
            </w:pPr>
          </w:p>
        </w:tc>
      </w:tr>
      <w:tr w:rsidR="0072791B" w14:paraId="0AFD1697" w14:textId="77777777">
        <w:trPr>
          <w:jc w:val="center"/>
        </w:trPr>
        <w:tc>
          <w:tcPr>
            <w:tcW w:w="520" w:type="dxa"/>
            <w:tcMar>
              <w:top w:w="55" w:type="dxa"/>
              <w:left w:w="65" w:type="dxa"/>
              <w:bottom w:w="55" w:type="dxa"/>
              <w:right w:w="65" w:type="dxa"/>
            </w:tcMar>
            <w:vAlign w:val="center"/>
          </w:tcPr>
          <w:p w14:paraId="703F73CC" w14:textId="77777777" w:rsidR="000C362F" w:rsidRDefault="005B0000">
            <w:pPr>
              <w:spacing w:after="60" w:line="240" w:lineRule="auto"/>
              <w:jc w:val="left"/>
            </w:pPr>
            <w:r>
              <w:rPr>
                <w:sz w:val="20"/>
              </w:rPr>
              <w:t>10</w:t>
            </w:r>
          </w:p>
        </w:tc>
        <w:tc>
          <w:tcPr>
            <w:tcW w:w="2153" w:type="dxa"/>
            <w:tcMar>
              <w:top w:w="55" w:type="dxa"/>
              <w:left w:w="65" w:type="dxa"/>
              <w:bottom w:w="55" w:type="dxa"/>
              <w:right w:w="65" w:type="dxa"/>
            </w:tcMar>
            <w:vAlign w:val="center"/>
          </w:tcPr>
          <w:p w14:paraId="4D4A40A9" w14:textId="77777777" w:rsidR="0072791B" w:rsidRDefault="005B0000">
            <w:pPr>
              <w:keepLines/>
              <w:spacing w:after="60" w:line="240" w:lineRule="auto"/>
              <w:jc w:val="left"/>
            </w:pPr>
            <w:r>
              <w:rPr>
                <w:sz w:val="20"/>
              </w:rPr>
              <w:t>Thu thập nhu cầu của người chơi, chủ sân và quản trị viên</w:t>
            </w:r>
          </w:p>
        </w:tc>
        <w:tc>
          <w:tcPr>
            <w:tcW w:w="1114" w:type="dxa"/>
            <w:tcMar>
              <w:top w:w="55" w:type="dxa"/>
              <w:left w:w="65" w:type="dxa"/>
              <w:bottom w:w="55" w:type="dxa"/>
              <w:right w:w="65" w:type="dxa"/>
            </w:tcMar>
            <w:vAlign w:val="center"/>
          </w:tcPr>
          <w:p w14:paraId="349F6E6F"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635C6666"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6AD13B3B" w14:textId="77777777" w:rsidR="000C362F" w:rsidRDefault="005B0000">
            <w:pPr>
              <w:spacing w:after="60" w:line="240" w:lineRule="auto"/>
              <w:jc w:val="left"/>
            </w:pPr>
            <w:r>
              <w:rPr>
                <w:sz w:val="20"/>
              </w:rPr>
              <w:t>Đang tổng hợp nhu cầu từ đề bài, tài liệu chuyên ngành và thông tin công khai của ứng dụng tương tự; chưa phỏng vấn trực tiếp</w:t>
            </w:r>
          </w:p>
        </w:tc>
        <w:tc>
          <w:tcPr>
            <w:tcW w:w="594" w:type="dxa"/>
            <w:tcMar>
              <w:top w:w="55" w:type="dxa"/>
              <w:left w:w="65" w:type="dxa"/>
              <w:bottom w:w="55" w:type="dxa"/>
              <w:right w:w="65" w:type="dxa"/>
            </w:tcMar>
            <w:vAlign w:val="center"/>
          </w:tcPr>
          <w:p w14:paraId="77DA4103" w14:textId="77777777" w:rsidR="0072791B" w:rsidRDefault="0072791B">
            <w:pPr>
              <w:keepLines/>
              <w:spacing w:after="60" w:line="240" w:lineRule="auto"/>
              <w:jc w:val="left"/>
            </w:pPr>
          </w:p>
        </w:tc>
      </w:tr>
      <w:tr w:rsidR="0072791B" w14:paraId="1D732641" w14:textId="77777777">
        <w:trPr>
          <w:jc w:val="center"/>
        </w:trPr>
        <w:tc>
          <w:tcPr>
            <w:tcW w:w="520" w:type="dxa"/>
            <w:tcMar>
              <w:top w:w="55" w:type="dxa"/>
              <w:left w:w="65" w:type="dxa"/>
              <w:bottom w:w="55" w:type="dxa"/>
              <w:right w:w="65" w:type="dxa"/>
            </w:tcMar>
            <w:vAlign w:val="center"/>
          </w:tcPr>
          <w:p w14:paraId="2A585422" w14:textId="77777777" w:rsidR="000C362F" w:rsidRDefault="005B0000">
            <w:pPr>
              <w:spacing w:after="60" w:line="240" w:lineRule="auto"/>
              <w:jc w:val="left"/>
            </w:pPr>
            <w:r>
              <w:rPr>
                <w:sz w:val="20"/>
              </w:rPr>
              <w:t>11</w:t>
            </w:r>
          </w:p>
        </w:tc>
        <w:tc>
          <w:tcPr>
            <w:tcW w:w="2153" w:type="dxa"/>
            <w:tcMar>
              <w:top w:w="55" w:type="dxa"/>
              <w:left w:w="65" w:type="dxa"/>
              <w:bottom w:w="55" w:type="dxa"/>
              <w:right w:w="65" w:type="dxa"/>
            </w:tcMar>
            <w:vAlign w:val="center"/>
          </w:tcPr>
          <w:p w14:paraId="19A05573" w14:textId="77777777" w:rsidR="0072791B" w:rsidRDefault="005B0000">
            <w:pPr>
              <w:keepLines/>
              <w:spacing w:after="60" w:line="240" w:lineRule="auto"/>
              <w:jc w:val="left"/>
            </w:pPr>
            <w:r>
              <w:rPr>
                <w:sz w:val="20"/>
              </w:rPr>
              <w:t>Phân tích yêu cầu chức năng, phi chức năng và giới hạn phạm vi phiên bản đầu</w:t>
            </w:r>
          </w:p>
        </w:tc>
        <w:tc>
          <w:tcPr>
            <w:tcW w:w="1114" w:type="dxa"/>
            <w:tcMar>
              <w:top w:w="55" w:type="dxa"/>
              <w:left w:w="65" w:type="dxa"/>
              <w:bottom w:w="55" w:type="dxa"/>
              <w:right w:w="65" w:type="dxa"/>
            </w:tcMar>
            <w:vAlign w:val="center"/>
          </w:tcPr>
          <w:p w14:paraId="36FADFFD"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516FC420" w14:textId="77777777" w:rsidR="0072791B" w:rsidRDefault="005B0000">
            <w:pPr>
              <w:keepLines/>
              <w:spacing w:after="60" w:line="240" w:lineRule="auto"/>
              <w:jc w:val="left"/>
            </w:pPr>
            <w:r>
              <w:rPr>
                <w:sz w:val="20"/>
              </w:rPr>
              <w:t>Lê Minh Phát, Đặng Tấn Đạt</w:t>
            </w:r>
          </w:p>
        </w:tc>
        <w:tc>
          <w:tcPr>
            <w:tcW w:w="3267" w:type="dxa"/>
            <w:tcMar>
              <w:top w:w="55" w:type="dxa"/>
              <w:left w:w="65" w:type="dxa"/>
              <w:bottom w:w="55" w:type="dxa"/>
              <w:right w:w="65" w:type="dxa"/>
            </w:tcMar>
            <w:vAlign w:val="center"/>
          </w:tcPr>
          <w:p w14:paraId="47C3E9F3" w14:textId="77777777" w:rsidR="000C362F" w:rsidRDefault="005B0000">
            <w:pPr>
              <w:spacing w:after="60" w:line="240" w:lineRule="auto"/>
              <w:jc w:val="left"/>
            </w:pPr>
            <w:r>
              <w:rPr>
                <w:sz w:val="20"/>
              </w:rPr>
              <w:t>Đang rà soát yêu cầu theo đề bài và tài liệu tham khảo; phạm vi chi tiết cần được nhóm thống nhất</w:t>
            </w:r>
          </w:p>
        </w:tc>
        <w:tc>
          <w:tcPr>
            <w:tcW w:w="594" w:type="dxa"/>
            <w:tcMar>
              <w:top w:w="55" w:type="dxa"/>
              <w:left w:w="65" w:type="dxa"/>
              <w:bottom w:w="55" w:type="dxa"/>
              <w:right w:w="65" w:type="dxa"/>
            </w:tcMar>
            <w:vAlign w:val="center"/>
          </w:tcPr>
          <w:p w14:paraId="41F2DF73" w14:textId="77777777" w:rsidR="0072791B" w:rsidRDefault="0072791B">
            <w:pPr>
              <w:keepLines/>
              <w:spacing w:after="60" w:line="240" w:lineRule="auto"/>
              <w:jc w:val="left"/>
            </w:pPr>
          </w:p>
        </w:tc>
      </w:tr>
      <w:tr w:rsidR="0072791B" w14:paraId="431EE472" w14:textId="77777777">
        <w:trPr>
          <w:jc w:val="center"/>
        </w:trPr>
        <w:tc>
          <w:tcPr>
            <w:tcW w:w="520" w:type="dxa"/>
            <w:tcMar>
              <w:top w:w="55" w:type="dxa"/>
              <w:left w:w="65" w:type="dxa"/>
              <w:bottom w:w="55" w:type="dxa"/>
              <w:right w:w="65" w:type="dxa"/>
            </w:tcMar>
            <w:vAlign w:val="center"/>
          </w:tcPr>
          <w:p w14:paraId="658F5F88" w14:textId="77777777" w:rsidR="000C362F" w:rsidRDefault="005B0000">
            <w:pPr>
              <w:spacing w:after="60" w:line="240" w:lineRule="auto"/>
              <w:jc w:val="left"/>
            </w:pPr>
            <w:r>
              <w:rPr>
                <w:sz w:val="20"/>
              </w:rPr>
              <w:t>12</w:t>
            </w:r>
          </w:p>
        </w:tc>
        <w:tc>
          <w:tcPr>
            <w:tcW w:w="2153" w:type="dxa"/>
            <w:tcMar>
              <w:top w:w="55" w:type="dxa"/>
              <w:left w:w="65" w:type="dxa"/>
              <w:bottom w:w="55" w:type="dxa"/>
              <w:right w:w="65" w:type="dxa"/>
            </w:tcMar>
            <w:vAlign w:val="center"/>
          </w:tcPr>
          <w:p w14:paraId="4850CF07" w14:textId="77777777" w:rsidR="0072791B" w:rsidRDefault="005B0000">
            <w:pPr>
              <w:keepLines/>
              <w:spacing w:after="60" w:line="240" w:lineRule="auto"/>
              <w:jc w:val="left"/>
            </w:pPr>
            <w:r>
              <w:rPr>
                <w:sz w:val="20"/>
              </w:rPr>
              <w:t>Rà soát yêu cầu, URD và Use Case</w:t>
            </w:r>
          </w:p>
        </w:tc>
        <w:tc>
          <w:tcPr>
            <w:tcW w:w="1114" w:type="dxa"/>
            <w:tcMar>
              <w:top w:w="55" w:type="dxa"/>
              <w:left w:w="65" w:type="dxa"/>
              <w:bottom w:w="55" w:type="dxa"/>
              <w:right w:w="65" w:type="dxa"/>
            </w:tcMar>
            <w:vAlign w:val="center"/>
          </w:tcPr>
          <w:p w14:paraId="5F232B97"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634C16D8"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7915583F" w14:textId="77777777" w:rsidR="000C362F" w:rsidRDefault="005B0000">
            <w:pPr>
              <w:spacing w:after="60" w:line="240" w:lineRule="auto"/>
              <w:jc w:val="left"/>
            </w:pPr>
            <w:r>
              <w:rPr>
                <w:sz w:val="20"/>
              </w:rPr>
              <w:t>Đang tham khảo bài báo, tài liệu chuyên ngành và các ứng dụng đặt sân để bổ sung yêu cầu; URD và Use Case chưa chốt</w:t>
            </w:r>
          </w:p>
        </w:tc>
        <w:tc>
          <w:tcPr>
            <w:tcW w:w="594" w:type="dxa"/>
            <w:tcMar>
              <w:top w:w="55" w:type="dxa"/>
              <w:left w:w="65" w:type="dxa"/>
              <w:bottom w:w="55" w:type="dxa"/>
              <w:right w:w="65" w:type="dxa"/>
            </w:tcMar>
            <w:vAlign w:val="center"/>
          </w:tcPr>
          <w:p w14:paraId="42E76BC9" w14:textId="77777777" w:rsidR="0072791B" w:rsidRDefault="0072791B">
            <w:pPr>
              <w:keepLines/>
              <w:spacing w:after="60" w:line="240" w:lineRule="auto"/>
              <w:jc w:val="left"/>
            </w:pPr>
          </w:p>
        </w:tc>
      </w:tr>
      <w:tr w:rsidR="0072791B" w14:paraId="4C5E4189" w14:textId="77777777">
        <w:trPr>
          <w:jc w:val="center"/>
        </w:trPr>
        <w:tc>
          <w:tcPr>
            <w:tcW w:w="520" w:type="dxa"/>
            <w:tcMar>
              <w:top w:w="55" w:type="dxa"/>
              <w:left w:w="65" w:type="dxa"/>
              <w:bottom w:w="55" w:type="dxa"/>
              <w:right w:w="65" w:type="dxa"/>
            </w:tcMar>
            <w:vAlign w:val="center"/>
          </w:tcPr>
          <w:p w14:paraId="132ECEDF" w14:textId="77777777" w:rsidR="000C362F" w:rsidRDefault="005B0000">
            <w:pPr>
              <w:spacing w:after="60" w:line="240" w:lineRule="auto"/>
              <w:jc w:val="left"/>
            </w:pPr>
            <w:r>
              <w:rPr>
                <w:sz w:val="20"/>
              </w:rPr>
              <w:t>13</w:t>
            </w:r>
          </w:p>
        </w:tc>
        <w:tc>
          <w:tcPr>
            <w:tcW w:w="2153" w:type="dxa"/>
            <w:tcMar>
              <w:top w:w="55" w:type="dxa"/>
              <w:left w:w="65" w:type="dxa"/>
              <w:bottom w:w="55" w:type="dxa"/>
              <w:right w:w="65" w:type="dxa"/>
            </w:tcMar>
            <w:vAlign w:val="center"/>
          </w:tcPr>
          <w:p w14:paraId="05C2F23E" w14:textId="77777777" w:rsidR="0072791B" w:rsidRDefault="005B0000">
            <w:pPr>
              <w:keepLines/>
              <w:spacing w:after="60" w:line="240" w:lineRule="auto"/>
              <w:jc w:val="left"/>
            </w:pPr>
            <w:r>
              <w:rPr>
                <w:sz w:val="20"/>
              </w:rPr>
              <w:t xml:space="preserve">Mô hình hóa quy trình </w:t>
            </w:r>
            <w:r>
              <w:rPr>
                <w:sz w:val="20"/>
              </w:rPr>
              <w:lastRenderedPageBreak/>
              <w:t>nghiệp vụ tìm sân, đặt sân, thanh toán và xử lý hủy</w:t>
            </w:r>
          </w:p>
        </w:tc>
        <w:tc>
          <w:tcPr>
            <w:tcW w:w="1114" w:type="dxa"/>
            <w:tcMar>
              <w:top w:w="55" w:type="dxa"/>
              <w:left w:w="65" w:type="dxa"/>
              <w:bottom w:w="55" w:type="dxa"/>
              <w:right w:w="65" w:type="dxa"/>
            </w:tcMar>
            <w:vAlign w:val="center"/>
          </w:tcPr>
          <w:p w14:paraId="22D3F4F7" w14:textId="77777777" w:rsidR="000C362F" w:rsidRDefault="005B0000">
            <w:pPr>
              <w:spacing w:after="60" w:line="240" w:lineRule="auto"/>
              <w:jc w:val="left"/>
            </w:pPr>
            <w:r>
              <w:rPr>
                <w:sz w:val="20"/>
              </w:rPr>
              <w:lastRenderedPageBreak/>
              <w:t xml:space="preserve">Sau </w:t>
            </w:r>
            <w:r>
              <w:rPr>
                <w:sz w:val="20"/>
              </w:rPr>
              <w:lastRenderedPageBreak/>
              <w:t>10/10/2026 (dự kiến)</w:t>
            </w:r>
          </w:p>
        </w:tc>
        <w:tc>
          <w:tcPr>
            <w:tcW w:w="1708" w:type="dxa"/>
            <w:tcMar>
              <w:top w:w="55" w:type="dxa"/>
              <w:left w:w="65" w:type="dxa"/>
              <w:bottom w:w="55" w:type="dxa"/>
              <w:right w:w="65" w:type="dxa"/>
            </w:tcMar>
            <w:vAlign w:val="center"/>
          </w:tcPr>
          <w:p w14:paraId="3869634D" w14:textId="77777777" w:rsidR="0072791B" w:rsidRDefault="005B0000">
            <w:pPr>
              <w:keepLines/>
              <w:spacing w:after="60" w:line="240" w:lineRule="auto"/>
              <w:jc w:val="left"/>
            </w:pPr>
            <w:r>
              <w:rPr>
                <w:sz w:val="20"/>
              </w:rPr>
              <w:lastRenderedPageBreak/>
              <w:t xml:space="preserve">Lê Minh Phát, </w:t>
            </w:r>
            <w:r>
              <w:rPr>
                <w:sz w:val="20"/>
              </w:rPr>
              <w:lastRenderedPageBreak/>
              <w:t>Nguyễn Văn Hùng, Đặng Tấn Đạt</w:t>
            </w:r>
          </w:p>
        </w:tc>
        <w:tc>
          <w:tcPr>
            <w:tcW w:w="3267" w:type="dxa"/>
            <w:tcMar>
              <w:top w:w="55" w:type="dxa"/>
              <w:left w:w="65" w:type="dxa"/>
              <w:bottom w:w="55" w:type="dxa"/>
              <w:right w:w="65" w:type="dxa"/>
            </w:tcMar>
            <w:vAlign w:val="center"/>
          </w:tcPr>
          <w:p w14:paraId="3E1343F6" w14:textId="77777777" w:rsidR="000C362F" w:rsidRDefault="005B0000">
            <w:pPr>
              <w:spacing w:after="60" w:line="240" w:lineRule="auto"/>
              <w:jc w:val="left"/>
            </w:pPr>
            <w:r>
              <w:rPr>
                <w:sz w:val="20"/>
              </w:rPr>
              <w:lastRenderedPageBreak/>
              <w:t xml:space="preserve">Đang tham khảo các luồng đặt lịch </w:t>
            </w:r>
            <w:r>
              <w:rPr>
                <w:sz w:val="20"/>
              </w:rPr>
              <w:lastRenderedPageBreak/>
              <w:t>công khai để xây dựng mô hình; sơ đồ nghiệp vụ chưa hoàn tất</w:t>
            </w:r>
          </w:p>
        </w:tc>
        <w:tc>
          <w:tcPr>
            <w:tcW w:w="594" w:type="dxa"/>
            <w:tcMar>
              <w:top w:w="55" w:type="dxa"/>
              <w:left w:w="65" w:type="dxa"/>
              <w:bottom w:w="55" w:type="dxa"/>
              <w:right w:w="65" w:type="dxa"/>
            </w:tcMar>
            <w:vAlign w:val="center"/>
          </w:tcPr>
          <w:p w14:paraId="0422F6AF" w14:textId="77777777" w:rsidR="0072791B" w:rsidRDefault="0072791B">
            <w:pPr>
              <w:keepLines/>
              <w:spacing w:after="60" w:line="240" w:lineRule="auto"/>
              <w:jc w:val="left"/>
            </w:pPr>
          </w:p>
        </w:tc>
      </w:tr>
      <w:tr w:rsidR="0072791B" w14:paraId="18DADF72" w14:textId="77777777">
        <w:trPr>
          <w:jc w:val="center"/>
        </w:trPr>
        <w:tc>
          <w:tcPr>
            <w:tcW w:w="520" w:type="dxa"/>
            <w:tcMar>
              <w:top w:w="55" w:type="dxa"/>
              <w:left w:w="65" w:type="dxa"/>
              <w:bottom w:w="55" w:type="dxa"/>
              <w:right w:w="65" w:type="dxa"/>
            </w:tcMar>
            <w:vAlign w:val="center"/>
          </w:tcPr>
          <w:p w14:paraId="5704F3D1" w14:textId="77777777" w:rsidR="000C362F" w:rsidRDefault="005B0000">
            <w:pPr>
              <w:spacing w:after="60" w:line="240" w:lineRule="auto"/>
              <w:jc w:val="left"/>
            </w:pPr>
            <w:r>
              <w:rPr>
                <w:sz w:val="20"/>
              </w:rPr>
              <w:t>14</w:t>
            </w:r>
          </w:p>
        </w:tc>
        <w:tc>
          <w:tcPr>
            <w:tcW w:w="2153" w:type="dxa"/>
            <w:tcMar>
              <w:top w:w="55" w:type="dxa"/>
              <w:left w:w="65" w:type="dxa"/>
              <w:bottom w:w="55" w:type="dxa"/>
              <w:right w:w="65" w:type="dxa"/>
            </w:tcMar>
            <w:vAlign w:val="center"/>
          </w:tcPr>
          <w:p w14:paraId="740A8AF7" w14:textId="77777777" w:rsidR="0072791B" w:rsidRDefault="005B0000">
            <w:pPr>
              <w:keepLines/>
              <w:spacing w:after="60" w:line="240" w:lineRule="auto"/>
              <w:jc w:val="left"/>
            </w:pPr>
            <w:r>
              <w:rPr>
                <w:sz w:val="20"/>
              </w:rPr>
              <w:t>Mô hình hóa tác nhân và Use Case cho người chơi, chủ sân, ban tổ chức và quản trị viên</w:t>
            </w:r>
          </w:p>
        </w:tc>
        <w:tc>
          <w:tcPr>
            <w:tcW w:w="1114" w:type="dxa"/>
            <w:tcMar>
              <w:top w:w="55" w:type="dxa"/>
              <w:left w:w="65" w:type="dxa"/>
              <w:bottom w:w="55" w:type="dxa"/>
              <w:right w:w="65" w:type="dxa"/>
            </w:tcMar>
            <w:vAlign w:val="center"/>
          </w:tcPr>
          <w:p w14:paraId="5382111A"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3FD6F786" w14:textId="77777777" w:rsidR="0072791B" w:rsidRDefault="005B0000">
            <w:pPr>
              <w:keepLines/>
              <w:spacing w:after="60" w:line="240" w:lineRule="auto"/>
              <w:jc w:val="left"/>
            </w:pPr>
            <w:r>
              <w:rPr>
                <w:sz w:val="20"/>
              </w:rPr>
              <w:t>Lê Minh Phát, Nguyễn Văn Hùng</w:t>
            </w:r>
          </w:p>
        </w:tc>
        <w:tc>
          <w:tcPr>
            <w:tcW w:w="3267" w:type="dxa"/>
            <w:tcMar>
              <w:top w:w="55" w:type="dxa"/>
              <w:left w:w="65" w:type="dxa"/>
              <w:bottom w:w="55" w:type="dxa"/>
              <w:right w:w="65" w:type="dxa"/>
            </w:tcMar>
            <w:vAlign w:val="center"/>
          </w:tcPr>
          <w:p w14:paraId="34E2AACB" w14:textId="77777777" w:rsidR="000C362F" w:rsidRDefault="005B0000">
            <w:pPr>
              <w:spacing w:after="60" w:line="240" w:lineRule="auto"/>
              <w:jc w:val="left"/>
            </w:pPr>
            <w:r>
              <w:rPr>
                <w:sz w:val="20"/>
              </w:rPr>
              <w:t>Đang tham khảo tài liệu phân tích chức năng; Use Case chính thức chưa hoàn thiện</w:t>
            </w:r>
          </w:p>
        </w:tc>
        <w:tc>
          <w:tcPr>
            <w:tcW w:w="594" w:type="dxa"/>
            <w:tcMar>
              <w:top w:w="55" w:type="dxa"/>
              <w:left w:w="65" w:type="dxa"/>
              <w:bottom w:w="55" w:type="dxa"/>
              <w:right w:w="65" w:type="dxa"/>
            </w:tcMar>
            <w:vAlign w:val="center"/>
          </w:tcPr>
          <w:p w14:paraId="76BF02C9" w14:textId="77777777" w:rsidR="0072791B" w:rsidRDefault="0072791B">
            <w:pPr>
              <w:keepLines/>
              <w:spacing w:after="60" w:line="240" w:lineRule="auto"/>
              <w:jc w:val="left"/>
            </w:pPr>
          </w:p>
        </w:tc>
      </w:tr>
      <w:tr w:rsidR="0072791B" w14:paraId="76AB2701" w14:textId="77777777">
        <w:trPr>
          <w:jc w:val="center"/>
        </w:trPr>
        <w:tc>
          <w:tcPr>
            <w:tcW w:w="520" w:type="dxa"/>
            <w:tcMar>
              <w:top w:w="55" w:type="dxa"/>
              <w:left w:w="65" w:type="dxa"/>
              <w:bottom w:w="55" w:type="dxa"/>
              <w:right w:w="65" w:type="dxa"/>
            </w:tcMar>
            <w:vAlign w:val="center"/>
          </w:tcPr>
          <w:p w14:paraId="1FBAC6CC" w14:textId="77777777" w:rsidR="000C362F" w:rsidRDefault="005B0000">
            <w:pPr>
              <w:spacing w:after="60" w:line="240" w:lineRule="auto"/>
              <w:jc w:val="left"/>
            </w:pPr>
            <w:r>
              <w:rPr>
                <w:sz w:val="20"/>
              </w:rPr>
              <w:t>15</w:t>
            </w:r>
          </w:p>
        </w:tc>
        <w:tc>
          <w:tcPr>
            <w:tcW w:w="2153" w:type="dxa"/>
            <w:tcMar>
              <w:top w:w="55" w:type="dxa"/>
              <w:left w:w="65" w:type="dxa"/>
              <w:bottom w:w="55" w:type="dxa"/>
              <w:right w:w="65" w:type="dxa"/>
            </w:tcMar>
            <w:vAlign w:val="center"/>
          </w:tcPr>
          <w:p w14:paraId="5B69444B" w14:textId="77777777" w:rsidR="0072791B" w:rsidRDefault="005B0000">
            <w:pPr>
              <w:keepLines/>
              <w:spacing w:after="60" w:line="240" w:lineRule="auto"/>
              <w:jc w:val="left"/>
            </w:pPr>
            <w:r>
              <w:rPr>
                <w:sz w:val="20"/>
              </w:rPr>
              <w:t>Phác thảo kiến trúc ứng dụng, phân lớp dịch vụ và định hướng lưu trữ dữ liệu</w:t>
            </w:r>
          </w:p>
        </w:tc>
        <w:tc>
          <w:tcPr>
            <w:tcW w:w="1114" w:type="dxa"/>
            <w:tcMar>
              <w:top w:w="55" w:type="dxa"/>
              <w:left w:w="65" w:type="dxa"/>
              <w:bottom w:w="55" w:type="dxa"/>
              <w:right w:w="65" w:type="dxa"/>
            </w:tcMar>
            <w:vAlign w:val="center"/>
          </w:tcPr>
          <w:p w14:paraId="706DD652"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40C40944" w14:textId="77777777" w:rsidR="0072791B" w:rsidRDefault="005B0000">
            <w:pPr>
              <w:keepLines/>
              <w:spacing w:after="60" w:line="240" w:lineRule="auto"/>
              <w:jc w:val="left"/>
            </w:pPr>
            <w:r>
              <w:rPr>
                <w:sz w:val="20"/>
              </w:rPr>
              <w:t>Nguyễn Văn Hùng, Đặng Tấn Đạt</w:t>
            </w:r>
          </w:p>
        </w:tc>
        <w:tc>
          <w:tcPr>
            <w:tcW w:w="3267" w:type="dxa"/>
            <w:tcMar>
              <w:top w:w="55" w:type="dxa"/>
              <w:left w:w="65" w:type="dxa"/>
              <w:bottom w:w="55" w:type="dxa"/>
              <w:right w:w="65" w:type="dxa"/>
            </w:tcMar>
            <w:vAlign w:val="center"/>
          </w:tcPr>
          <w:p w14:paraId="3BA44ABF" w14:textId="77777777" w:rsidR="000C362F" w:rsidRDefault="005B0000">
            <w:pPr>
              <w:spacing w:after="60" w:line="240" w:lineRule="auto"/>
              <w:jc w:val="left"/>
            </w:pPr>
            <w:r>
              <w:rPr>
                <w:sz w:val="20"/>
              </w:rPr>
              <w:t>Đang tìm hiểu tài liệu Firebase Authentication, Cloud Firestore, Storage và thông báo để đề xuất cách áp dụng; chưa tích hợp [3]</w:t>
            </w:r>
          </w:p>
        </w:tc>
        <w:tc>
          <w:tcPr>
            <w:tcW w:w="594" w:type="dxa"/>
            <w:tcMar>
              <w:top w:w="55" w:type="dxa"/>
              <w:left w:w="65" w:type="dxa"/>
              <w:bottom w:w="55" w:type="dxa"/>
              <w:right w:w="65" w:type="dxa"/>
            </w:tcMar>
            <w:vAlign w:val="center"/>
          </w:tcPr>
          <w:p w14:paraId="28D46172" w14:textId="77777777" w:rsidR="0072791B" w:rsidRDefault="0072791B">
            <w:pPr>
              <w:keepLines/>
              <w:spacing w:after="60" w:line="240" w:lineRule="auto"/>
              <w:jc w:val="left"/>
            </w:pPr>
          </w:p>
        </w:tc>
      </w:tr>
      <w:tr w:rsidR="0072791B" w14:paraId="6D916155" w14:textId="77777777">
        <w:trPr>
          <w:jc w:val="center"/>
        </w:trPr>
        <w:tc>
          <w:tcPr>
            <w:tcW w:w="520" w:type="dxa"/>
            <w:tcMar>
              <w:top w:w="55" w:type="dxa"/>
              <w:left w:w="65" w:type="dxa"/>
              <w:bottom w:w="55" w:type="dxa"/>
              <w:right w:w="65" w:type="dxa"/>
            </w:tcMar>
            <w:vAlign w:val="center"/>
          </w:tcPr>
          <w:p w14:paraId="1F045457" w14:textId="77777777" w:rsidR="000C362F" w:rsidRDefault="005B0000">
            <w:pPr>
              <w:spacing w:after="60" w:line="240" w:lineRule="auto"/>
              <w:jc w:val="left"/>
            </w:pPr>
            <w:r>
              <w:rPr>
                <w:sz w:val="20"/>
              </w:rPr>
              <w:t>16</w:t>
            </w:r>
          </w:p>
        </w:tc>
        <w:tc>
          <w:tcPr>
            <w:tcW w:w="2153" w:type="dxa"/>
            <w:tcMar>
              <w:top w:w="55" w:type="dxa"/>
              <w:left w:w="65" w:type="dxa"/>
              <w:bottom w:w="55" w:type="dxa"/>
              <w:right w:w="65" w:type="dxa"/>
            </w:tcMar>
            <w:vAlign w:val="center"/>
          </w:tcPr>
          <w:p w14:paraId="04245491" w14:textId="77777777" w:rsidR="0072791B" w:rsidRDefault="005B0000">
            <w:pPr>
              <w:keepLines/>
              <w:spacing w:after="60" w:line="240" w:lineRule="auto"/>
              <w:jc w:val="left"/>
            </w:pPr>
            <w:r>
              <w:rPr>
                <w:sz w:val="20"/>
              </w:rPr>
              <w:t>Thiết kế Class Diagram</w:t>
            </w:r>
          </w:p>
        </w:tc>
        <w:tc>
          <w:tcPr>
            <w:tcW w:w="1114" w:type="dxa"/>
            <w:tcMar>
              <w:top w:w="55" w:type="dxa"/>
              <w:left w:w="65" w:type="dxa"/>
              <w:bottom w:w="55" w:type="dxa"/>
              <w:right w:w="65" w:type="dxa"/>
            </w:tcMar>
            <w:vAlign w:val="center"/>
          </w:tcPr>
          <w:p w14:paraId="00CCF2AE"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5186B2EF" w14:textId="77777777" w:rsidR="0072791B" w:rsidRDefault="005B0000">
            <w:pPr>
              <w:keepLines/>
              <w:spacing w:after="60" w:line="240" w:lineRule="auto"/>
              <w:jc w:val="left"/>
            </w:pPr>
            <w:r>
              <w:rPr>
                <w:sz w:val="20"/>
              </w:rPr>
              <w:t>Nguyễn Văn Hùng, Đặng Tấn Đạt</w:t>
            </w:r>
          </w:p>
        </w:tc>
        <w:tc>
          <w:tcPr>
            <w:tcW w:w="3267" w:type="dxa"/>
            <w:tcMar>
              <w:top w:w="55" w:type="dxa"/>
              <w:left w:w="65" w:type="dxa"/>
              <w:bottom w:w="55" w:type="dxa"/>
              <w:right w:w="65" w:type="dxa"/>
            </w:tcMar>
            <w:vAlign w:val="center"/>
          </w:tcPr>
          <w:p w14:paraId="378B5DBB" w14:textId="77777777" w:rsidR="000C362F" w:rsidRDefault="005B0000">
            <w:pPr>
              <w:spacing w:after="60" w:line="240" w:lineRule="auto"/>
              <w:jc w:val="left"/>
            </w:pPr>
            <w:r>
              <w:rPr>
                <w:sz w:val="20"/>
              </w:rPr>
              <w:t>Đang tìm hiểu cách phân chia lớp và trách nhiệm từ tài liệu phân tích thiết kế; sơ đồ lớp chưa hoàn thiện</w:t>
            </w:r>
          </w:p>
        </w:tc>
        <w:tc>
          <w:tcPr>
            <w:tcW w:w="594" w:type="dxa"/>
            <w:tcMar>
              <w:top w:w="55" w:type="dxa"/>
              <w:left w:w="65" w:type="dxa"/>
              <w:bottom w:w="55" w:type="dxa"/>
              <w:right w:w="65" w:type="dxa"/>
            </w:tcMar>
            <w:vAlign w:val="center"/>
          </w:tcPr>
          <w:p w14:paraId="7897AB3E" w14:textId="77777777" w:rsidR="0072791B" w:rsidRDefault="0072791B">
            <w:pPr>
              <w:keepLines/>
              <w:spacing w:after="60" w:line="240" w:lineRule="auto"/>
              <w:jc w:val="left"/>
            </w:pPr>
          </w:p>
        </w:tc>
      </w:tr>
      <w:tr w:rsidR="0072791B" w14:paraId="42512CF3" w14:textId="77777777">
        <w:trPr>
          <w:jc w:val="center"/>
        </w:trPr>
        <w:tc>
          <w:tcPr>
            <w:tcW w:w="520" w:type="dxa"/>
            <w:tcMar>
              <w:top w:w="55" w:type="dxa"/>
              <w:left w:w="65" w:type="dxa"/>
              <w:bottom w:w="55" w:type="dxa"/>
              <w:right w:w="65" w:type="dxa"/>
            </w:tcMar>
            <w:vAlign w:val="center"/>
          </w:tcPr>
          <w:p w14:paraId="7D4FE4CC" w14:textId="77777777" w:rsidR="000C362F" w:rsidRDefault="005B0000">
            <w:pPr>
              <w:spacing w:after="60" w:line="240" w:lineRule="auto"/>
              <w:jc w:val="left"/>
            </w:pPr>
            <w:r>
              <w:rPr>
                <w:sz w:val="20"/>
              </w:rPr>
              <w:t>17</w:t>
            </w:r>
          </w:p>
        </w:tc>
        <w:tc>
          <w:tcPr>
            <w:tcW w:w="2153" w:type="dxa"/>
            <w:tcMar>
              <w:top w:w="55" w:type="dxa"/>
              <w:left w:w="65" w:type="dxa"/>
              <w:bottom w:w="55" w:type="dxa"/>
              <w:right w:w="65" w:type="dxa"/>
            </w:tcMar>
            <w:vAlign w:val="center"/>
          </w:tcPr>
          <w:p w14:paraId="7D096E1A" w14:textId="77777777" w:rsidR="0072791B" w:rsidRDefault="005B0000">
            <w:pPr>
              <w:keepLines/>
              <w:spacing w:after="60" w:line="240" w:lineRule="auto"/>
              <w:jc w:val="left"/>
            </w:pPr>
            <w:r>
              <w:rPr>
                <w:sz w:val="20"/>
              </w:rPr>
              <w:t>Thiết kế ERD và cấu trúc cơ sở dữ liệu</w:t>
            </w:r>
          </w:p>
        </w:tc>
        <w:tc>
          <w:tcPr>
            <w:tcW w:w="1114" w:type="dxa"/>
            <w:tcMar>
              <w:top w:w="55" w:type="dxa"/>
              <w:left w:w="65" w:type="dxa"/>
              <w:bottom w:w="55" w:type="dxa"/>
              <w:right w:w="65" w:type="dxa"/>
            </w:tcMar>
            <w:vAlign w:val="center"/>
          </w:tcPr>
          <w:p w14:paraId="6DD1CF5B"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250CD643" w14:textId="77777777" w:rsidR="0072791B" w:rsidRDefault="005B0000">
            <w:pPr>
              <w:keepLines/>
              <w:spacing w:after="60" w:line="240" w:lineRule="auto"/>
              <w:jc w:val="left"/>
            </w:pPr>
            <w:r>
              <w:rPr>
                <w:sz w:val="20"/>
              </w:rPr>
              <w:t>Lê Minh Phát, Nguyễn Văn Hùng</w:t>
            </w:r>
          </w:p>
        </w:tc>
        <w:tc>
          <w:tcPr>
            <w:tcW w:w="3267" w:type="dxa"/>
            <w:tcMar>
              <w:top w:w="55" w:type="dxa"/>
              <w:left w:w="65" w:type="dxa"/>
              <w:bottom w:w="55" w:type="dxa"/>
              <w:right w:w="65" w:type="dxa"/>
            </w:tcMar>
            <w:vAlign w:val="center"/>
          </w:tcPr>
          <w:p w14:paraId="78849A15" w14:textId="77777777" w:rsidR="000C362F" w:rsidRDefault="005B0000">
            <w:pPr>
              <w:spacing w:after="60" w:line="240" w:lineRule="auto"/>
              <w:jc w:val="left"/>
            </w:pPr>
            <w:r>
              <w:rPr>
                <w:sz w:val="20"/>
              </w:rPr>
              <w:t>Đang tham khảo tài liệu Firestore và mô hình dữ liệu phù hợp; ERD chưa hoàn thiện, chưa tích hợp dữ liệu [3]</w:t>
            </w:r>
          </w:p>
        </w:tc>
        <w:tc>
          <w:tcPr>
            <w:tcW w:w="594" w:type="dxa"/>
            <w:tcMar>
              <w:top w:w="55" w:type="dxa"/>
              <w:left w:w="65" w:type="dxa"/>
              <w:bottom w:w="55" w:type="dxa"/>
              <w:right w:w="65" w:type="dxa"/>
            </w:tcMar>
            <w:vAlign w:val="center"/>
          </w:tcPr>
          <w:p w14:paraId="12181E5A" w14:textId="77777777" w:rsidR="0072791B" w:rsidRDefault="0072791B">
            <w:pPr>
              <w:keepLines/>
              <w:spacing w:after="60" w:line="240" w:lineRule="auto"/>
              <w:jc w:val="left"/>
            </w:pPr>
          </w:p>
        </w:tc>
      </w:tr>
      <w:tr w:rsidR="0072791B" w14:paraId="150BEBA4" w14:textId="77777777">
        <w:trPr>
          <w:jc w:val="center"/>
        </w:trPr>
        <w:tc>
          <w:tcPr>
            <w:tcW w:w="520" w:type="dxa"/>
            <w:tcMar>
              <w:top w:w="55" w:type="dxa"/>
              <w:left w:w="65" w:type="dxa"/>
              <w:bottom w:w="55" w:type="dxa"/>
              <w:right w:w="65" w:type="dxa"/>
            </w:tcMar>
            <w:vAlign w:val="center"/>
          </w:tcPr>
          <w:p w14:paraId="3F364057" w14:textId="77777777" w:rsidR="000C362F" w:rsidRDefault="005B0000">
            <w:pPr>
              <w:spacing w:after="60" w:line="240" w:lineRule="auto"/>
              <w:jc w:val="left"/>
            </w:pPr>
            <w:r>
              <w:rPr>
                <w:sz w:val="20"/>
              </w:rPr>
              <w:t>18</w:t>
            </w:r>
          </w:p>
        </w:tc>
        <w:tc>
          <w:tcPr>
            <w:tcW w:w="2153" w:type="dxa"/>
            <w:tcMar>
              <w:top w:w="55" w:type="dxa"/>
              <w:left w:w="65" w:type="dxa"/>
              <w:bottom w:w="55" w:type="dxa"/>
              <w:right w:w="65" w:type="dxa"/>
            </w:tcMar>
            <w:vAlign w:val="center"/>
          </w:tcPr>
          <w:p w14:paraId="1F4F302F" w14:textId="77777777" w:rsidR="0072791B" w:rsidRDefault="005B0000">
            <w:pPr>
              <w:keepLines/>
              <w:spacing w:after="60" w:line="240" w:lineRule="auto"/>
              <w:jc w:val="left"/>
            </w:pPr>
            <w:r>
              <w:rPr>
                <w:sz w:val="20"/>
              </w:rPr>
              <w:t>Tổng hợp và chốt Class Diagram toàn đề tài</w:t>
            </w:r>
          </w:p>
        </w:tc>
        <w:tc>
          <w:tcPr>
            <w:tcW w:w="1114" w:type="dxa"/>
            <w:tcMar>
              <w:top w:w="55" w:type="dxa"/>
              <w:left w:w="65" w:type="dxa"/>
              <w:bottom w:w="55" w:type="dxa"/>
              <w:right w:w="65" w:type="dxa"/>
            </w:tcMar>
            <w:vAlign w:val="center"/>
          </w:tcPr>
          <w:p w14:paraId="3BF8481A"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3EF2DCCB"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060D3F4D" w14:textId="77777777" w:rsidR="000C362F" w:rsidRDefault="005B0000">
            <w:pPr>
              <w:spacing w:after="60" w:line="240" w:lineRule="auto"/>
              <w:jc w:val="left"/>
            </w:pPr>
            <w:r>
              <w:rPr>
                <w:sz w:val="20"/>
              </w:rPr>
              <w:t>Chưa chốt sơ đồ lớp; tiếp tục tham khảo tài liệu chuyên ngành trước khi thống nhất mô hình</w:t>
            </w:r>
          </w:p>
        </w:tc>
        <w:tc>
          <w:tcPr>
            <w:tcW w:w="594" w:type="dxa"/>
            <w:tcMar>
              <w:top w:w="55" w:type="dxa"/>
              <w:left w:w="65" w:type="dxa"/>
              <w:bottom w:w="55" w:type="dxa"/>
              <w:right w:w="65" w:type="dxa"/>
            </w:tcMar>
            <w:vAlign w:val="center"/>
          </w:tcPr>
          <w:p w14:paraId="4542217F" w14:textId="77777777" w:rsidR="0072791B" w:rsidRDefault="0072791B">
            <w:pPr>
              <w:keepLines/>
              <w:spacing w:after="60" w:line="240" w:lineRule="auto"/>
              <w:jc w:val="left"/>
            </w:pPr>
          </w:p>
        </w:tc>
      </w:tr>
      <w:tr w:rsidR="0072791B" w14:paraId="5211C5EB" w14:textId="77777777">
        <w:trPr>
          <w:jc w:val="center"/>
        </w:trPr>
        <w:tc>
          <w:tcPr>
            <w:tcW w:w="520" w:type="dxa"/>
            <w:tcMar>
              <w:top w:w="55" w:type="dxa"/>
              <w:left w:w="65" w:type="dxa"/>
              <w:bottom w:w="55" w:type="dxa"/>
              <w:right w:w="65" w:type="dxa"/>
            </w:tcMar>
            <w:vAlign w:val="center"/>
          </w:tcPr>
          <w:p w14:paraId="055BB8A4" w14:textId="77777777" w:rsidR="000C362F" w:rsidRDefault="005B0000">
            <w:pPr>
              <w:spacing w:after="60" w:line="240" w:lineRule="auto"/>
              <w:jc w:val="left"/>
            </w:pPr>
            <w:r>
              <w:rPr>
                <w:sz w:val="20"/>
              </w:rPr>
              <w:t>19</w:t>
            </w:r>
          </w:p>
        </w:tc>
        <w:tc>
          <w:tcPr>
            <w:tcW w:w="2153" w:type="dxa"/>
            <w:tcMar>
              <w:top w:w="55" w:type="dxa"/>
              <w:left w:w="65" w:type="dxa"/>
              <w:bottom w:w="55" w:type="dxa"/>
              <w:right w:w="65" w:type="dxa"/>
            </w:tcMar>
            <w:vAlign w:val="center"/>
          </w:tcPr>
          <w:p w14:paraId="2AC718B0" w14:textId="77777777" w:rsidR="0072791B" w:rsidRDefault="005B0000">
            <w:pPr>
              <w:keepLines/>
              <w:spacing w:after="60" w:line="240" w:lineRule="auto"/>
              <w:jc w:val="left"/>
            </w:pPr>
            <w:r>
              <w:rPr>
                <w:sz w:val="20"/>
              </w:rPr>
              <w:t>Thiết kế Sequence Diagram các luồng chính</w:t>
            </w:r>
          </w:p>
        </w:tc>
        <w:tc>
          <w:tcPr>
            <w:tcW w:w="1114" w:type="dxa"/>
            <w:tcMar>
              <w:top w:w="55" w:type="dxa"/>
              <w:left w:w="65" w:type="dxa"/>
              <w:bottom w:w="55" w:type="dxa"/>
              <w:right w:w="65" w:type="dxa"/>
            </w:tcMar>
            <w:vAlign w:val="center"/>
          </w:tcPr>
          <w:p w14:paraId="330AD8C0"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422A1C29" w14:textId="77777777" w:rsidR="0072791B" w:rsidRDefault="005B0000">
            <w:pPr>
              <w:keepLines/>
              <w:spacing w:after="60" w:line="240" w:lineRule="auto"/>
              <w:jc w:val="left"/>
            </w:pPr>
            <w:r>
              <w:rPr>
                <w:sz w:val="20"/>
              </w:rPr>
              <w:t>Lê Minh Phát, Nguyễn Văn Hùng</w:t>
            </w:r>
          </w:p>
        </w:tc>
        <w:tc>
          <w:tcPr>
            <w:tcW w:w="3267" w:type="dxa"/>
            <w:tcMar>
              <w:top w:w="55" w:type="dxa"/>
              <w:left w:w="65" w:type="dxa"/>
              <w:bottom w:w="55" w:type="dxa"/>
              <w:right w:w="65" w:type="dxa"/>
            </w:tcMar>
            <w:vAlign w:val="center"/>
          </w:tcPr>
          <w:p w14:paraId="648725A3" w14:textId="77777777" w:rsidR="000C362F" w:rsidRDefault="005B0000">
            <w:pPr>
              <w:spacing w:after="60" w:line="240" w:lineRule="auto"/>
              <w:jc w:val="left"/>
            </w:pPr>
            <w:r>
              <w:rPr>
                <w:sz w:val="20"/>
              </w:rPr>
              <w:t>Đang tham khảo cách mô tả luồng tương tác; chưa hoàn tất Sequence Diagram</w:t>
            </w:r>
          </w:p>
        </w:tc>
        <w:tc>
          <w:tcPr>
            <w:tcW w:w="594" w:type="dxa"/>
            <w:tcMar>
              <w:top w:w="55" w:type="dxa"/>
              <w:left w:w="65" w:type="dxa"/>
              <w:bottom w:w="55" w:type="dxa"/>
              <w:right w:w="65" w:type="dxa"/>
            </w:tcMar>
            <w:vAlign w:val="center"/>
          </w:tcPr>
          <w:p w14:paraId="2FBBC8C4" w14:textId="77777777" w:rsidR="0072791B" w:rsidRDefault="0072791B">
            <w:pPr>
              <w:keepLines/>
              <w:spacing w:after="60" w:line="240" w:lineRule="auto"/>
              <w:jc w:val="left"/>
            </w:pPr>
          </w:p>
        </w:tc>
      </w:tr>
      <w:tr w:rsidR="0072791B" w14:paraId="3E2F8225" w14:textId="77777777">
        <w:trPr>
          <w:jc w:val="center"/>
        </w:trPr>
        <w:tc>
          <w:tcPr>
            <w:tcW w:w="520" w:type="dxa"/>
            <w:tcMar>
              <w:top w:w="55" w:type="dxa"/>
              <w:left w:w="65" w:type="dxa"/>
              <w:bottom w:w="55" w:type="dxa"/>
              <w:right w:w="65" w:type="dxa"/>
            </w:tcMar>
            <w:vAlign w:val="center"/>
          </w:tcPr>
          <w:p w14:paraId="0EE2A37D" w14:textId="77777777" w:rsidR="000C362F" w:rsidRDefault="005B0000">
            <w:pPr>
              <w:spacing w:after="60" w:line="240" w:lineRule="auto"/>
              <w:jc w:val="left"/>
            </w:pPr>
            <w:r>
              <w:rPr>
                <w:sz w:val="20"/>
              </w:rPr>
              <w:t>20</w:t>
            </w:r>
          </w:p>
        </w:tc>
        <w:tc>
          <w:tcPr>
            <w:tcW w:w="2153" w:type="dxa"/>
            <w:tcMar>
              <w:top w:w="55" w:type="dxa"/>
              <w:left w:w="65" w:type="dxa"/>
              <w:bottom w:w="55" w:type="dxa"/>
              <w:right w:w="65" w:type="dxa"/>
            </w:tcMar>
            <w:vAlign w:val="center"/>
          </w:tcPr>
          <w:p w14:paraId="27A6A118" w14:textId="77777777" w:rsidR="0072791B" w:rsidRDefault="005B0000">
            <w:pPr>
              <w:keepLines/>
              <w:spacing w:after="60" w:line="240" w:lineRule="auto"/>
              <w:jc w:val="left"/>
            </w:pPr>
            <w:r>
              <w:rPr>
                <w:sz w:val="20"/>
              </w:rPr>
              <w:t>Thiết lập Firebase Authentication và tài khoản</w:t>
            </w:r>
          </w:p>
        </w:tc>
        <w:tc>
          <w:tcPr>
            <w:tcW w:w="1114" w:type="dxa"/>
            <w:tcMar>
              <w:top w:w="55" w:type="dxa"/>
              <w:left w:w="65" w:type="dxa"/>
              <w:bottom w:w="55" w:type="dxa"/>
              <w:right w:w="65" w:type="dxa"/>
            </w:tcMar>
            <w:vAlign w:val="center"/>
          </w:tcPr>
          <w:p w14:paraId="3E7ECF6A"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21E7EA1B" w14:textId="77777777" w:rsidR="0072791B" w:rsidRDefault="005B0000">
            <w:pPr>
              <w:keepLines/>
              <w:spacing w:after="60" w:line="240" w:lineRule="auto"/>
              <w:jc w:val="left"/>
            </w:pPr>
            <w:r>
              <w:rPr>
                <w:sz w:val="20"/>
              </w:rPr>
              <w:t>Đặng Tấn Đạt</w:t>
            </w:r>
          </w:p>
        </w:tc>
        <w:tc>
          <w:tcPr>
            <w:tcW w:w="3267" w:type="dxa"/>
            <w:tcMar>
              <w:top w:w="55" w:type="dxa"/>
              <w:left w:w="65" w:type="dxa"/>
              <w:bottom w:w="55" w:type="dxa"/>
              <w:right w:w="65" w:type="dxa"/>
            </w:tcMar>
            <w:vAlign w:val="center"/>
          </w:tcPr>
          <w:p w14:paraId="590CC40E" w14:textId="77777777" w:rsidR="000C362F" w:rsidRDefault="005B0000">
            <w:pPr>
              <w:spacing w:after="60" w:line="240" w:lineRule="auto"/>
              <w:jc w:val="left"/>
            </w:pPr>
            <w:r>
              <w:rPr>
                <w:sz w:val="20"/>
              </w:rPr>
              <w:t>Đang tham khảo tài liệu chính thức Firebase Authentication để xác định cách áp dụng; chưa cấu hình hoặc tích hợp [3]</w:t>
            </w:r>
          </w:p>
        </w:tc>
        <w:tc>
          <w:tcPr>
            <w:tcW w:w="594" w:type="dxa"/>
            <w:tcMar>
              <w:top w:w="55" w:type="dxa"/>
              <w:left w:w="65" w:type="dxa"/>
              <w:bottom w:w="55" w:type="dxa"/>
              <w:right w:w="65" w:type="dxa"/>
            </w:tcMar>
            <w:vAlign w:val="center"/>
          </w:tcPr>
          <w:p w14:paraId="59CA3A68" w14:textId="77777777" w:rsidR="0072791B" w:rsidRDefault="0072791B">
            <w:pPr>
              <w:keepLines/>
              <w:spacing w:after="60" w:line="240" w:lineRule="auto"/>
              <w:jc w:val="left"/>
            </w:pPr>
          </w:p>
        </w:tc>
      </w:tr>
      <w:tr w:rsidR="0072791B" w14:paraId="70C39AE8" w14:textId="77777777">
        <w:trPr>
          <w:jc w:val="center"/>
        </w:trPr>
        <w:tc>
          <w:tcPr>
            <w:tcW w:w="520" w:type="dxa"/>
            <w:tcMar>
              <w:top w:w="55" w:type="dxa"/>
              <w:left w:w="65" w:type="dxa"/>
              <w:bottom w:w="55" w:type="dxa"/>
              <w:right w:w="65" w:type="dxa"/>
            </w:tcMar>
            <w:vAlign w:val="center"/>
          </w:tcPr>
          <w:p w14:paraId="3FA0A187" w14:textId="77777777" w:rsidR="000C362F" w:rsidRDefault="005B0000">
            <w:pPr>
              <w:spacing w:after="60" w:line="240" w:lineRule="auto"/>
              <w:jc w:val="left"/>
            </w:pPr>
            <w:r>
              <w:rPr>
                <w:sz w:val="20"/>
              </w:rPr>
              <w:t>21</w:t>
            </w:r>
          </w:p>
        </w:tc>
        <w:tc>
          <w:tcPr>
            <w:tcW w:w="2153" w:type="dxa"/>
            <w:tcMar>
              <w:top w:w="55" w:type="dxa"/>
              <w:left w:w="65" w:type="dxa"/>
              <w:bottom w:w="55" w:type="dxa"/>
              <w:right w:w="65" w:type="dxa"/>
            </w:tcMar>
            <w:vAlign w:val="center"/>
          </w:tcPr>
          <w:p w14:paraId="10619AF4" w14:textId="77777777" w:rsidR="0072791B" w:rsidRDefault="005B0000">
            <w:pPr>
              <w:keepLines/>
              <w:spacing w:after="60" w:line="240" w:lineRule="auto"/>
              <w:jc w:val="left"/>
            </w:pPr>
            <w:r>
              <w:rPr>
                <w:sz w:val="20"/>
              </w:rPr>
              <w:t>Kết nối dữ liệu sân, lịch đặt và đặt sân với Firebase</w:t>
            </w:r>
          </w:p>
        </w:tc>
        <w:tc>
          <w:tcPr>
            <w:tcW w:w="1114" w:type="dxa"/>
            <w:tcMar>
              <w:top w:w="55" w:type="dxa"/>
              <w:left w:w="65" w:type="dxa"/>
              <w:bottom w:w="55" w:type="dxa"/>
              <w:right w:w="65" w:type="dxa"/>
            </w:tcMar>
            <w:vAlign w:val="center"/>
          </w:tcPr>
          <w:p w14:paraId="0B822D21"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1C09FE18" w14:textId="77777777" w:rsidR="0072791B" w:rsidRDefault="005B0000">
            <w:pPr>
              <w:keepLines/>
              <w:spacing w:after="60" w:line="240" w:lineRule="auto"/>
              <w:jc w:val="left"/>
            </w:pPr>
            <w:r>
              <w:rPr>
                <w:sz w:val="20"/>
              </w:rPr>
              <w:t>Lê Minh Phát, Nguyễn Văn Hùng</w:t>
            </w:r>
          </w:p>
        </w:tc>
        <w:tc>
          <w:tcPr>
            <w:tcW w:w="3267" w:type="dxa"/>
            <w:tcMar>
              <w:top w:w="55" w:type="dxa"/>
              <w:left w:w="65" w:type="dxa"/>
              <w:bottom w:w="55" w:type="dxa"/>
              <w:right w:w="65" w:type="dxa"/>
            </w:tcMar>
            <w:vAlign w:val="center"/>
          </w:tcPr>
          <w:p w14:paraId="46658D8D" w14:textId="77777777" w:rsidR="000C362F" w:rsidRDefault="005B0000">
            <w:pPr>
              <w:spacing w:after="60" w:line="240" w:lineRule="auto"/>
              <w:jc w:val="left"/>
            </w:pPr>
            <w:r>
              <w:rPr>
                <w:sz w:val="20"/>
              </w:rPr>
              <w:t>Đang tham khảo Firebase/Cloud Firestore và cách lưu dữ liệu sân, lịch; chưa kết nối ứng dụng [3]</w:t>
            </w:r>
          </w:p>
        </w:tc>
        <w:tc>
          <w:tcPr>
            <w:tcW w:w="594" w:type="dxa"/>
            <w:tcMar>
              <w:top w:w="55" w:type="dxa"/>
              <w:left w:w="65" w:type="dxa"/>
              <w:bottom w:w="55" w:type="dxa"/>
              <w:right w:w="65" w:type="dxa"/>
            </w:tcMar>
            <w:vAlign w:val="center"/>
          </w:tcPr>
          <w:p w14:paraId="40F421DB" w14:textId="77777777" w:rsidR="0072791B" w:rsidRDefault="0072791B">
            <w:pPr>
              <w:keepLines/>
              <w:spacing w:after="60" w:line="240" w:lineRule="auto"/>
              <w:jc w:val="left"/>
            </w:pPr>
          </w:p>
        </w:tc>
      </w:tr>
      <w:tr w:rsidR="0072791B" w14:paraId="5459C7A6" w14:textId="77777777">
        <w:trPr>
          <w:jc w:val="center"/>
        </w:trPr>
        <w:tc>
          <w:tcPr>
            <w:tcW w:w="520" w:type="dxa"/>
            <w:tcMar>
              <w:top w:w="55" w:type="dxa"/>
              <w:left w:w="65" w:type="dxa"/>
              <w:bottom w:w="55" w:type="dxa"/>
              <w:right w:w="65" w:type="dxa"/>
            </w:tcMar>
            <w:vAlign w:val="center"/>
          </w:tcPr>
          <w:p w14:paraId="1B1ABA02" w14:textId="77777777" w:rsidR="000C362F" w:rsidRDefault="005B0000">
            <w:pPr>
              <w:spacing w:after="60" w:line="240" w:lineRule="auto"/>
              <w:jc w:val="left"/>
            </w:pPr>
            <w:r>
              <w:rPr>
                <w:sz w:val="20"/>
              </w:rPr>
              <w:t>22</w:t>
            </w:r>
          </w:p>
        </w:tc>
        <w:tc>
          <w:tcPr>
            <w:tcW w:w="2153" w:type="dxa"/>
            <w:tcMar>
              <w:top w:w="55" w:type="dxa"/>
              <w:left w:w="65" w:type="dxa"/>
              <w:bottom w:w="55" w:type="dxa"/>
              <w:right w:w="65" w:type="dxa"/>
            </w:tcMar>
            <w:vAlign w:val="center"/>
          </w:tcPr>
          <w:p w14:paraId="6B5E9ECA" w14:textId="77777777" w:rsidR="0072791B" w:rsidRDefault="005B0000">
            <w:pPr>
              <w:keepLines/>
              <w:spacing w:after="60" w:line="240" w:lineRule="auto"/>
              <w:jc w:val="left"/>
            </w:pPr>
            <w:r>
              <w:rPr>
                <w:sz w:val="20"/>
              </w:rPr>
              <w:t>Kết nối quản lý sân, doanh thu và chức năng Admin</w:t>
            </w:r>
          </w:p>
        </w:tc>
        <w:tc>
          <w:tcPr>
            <w:tcW w:w="1114" w:type="dxa"/>
            <w:tcMar>
              <w:top w:w="55" w:type="dxa"/>
              <w:left w:w="65" w:type="dxa"/>
              <w:bottom w:w="55" w:type="dxa"/>
              <w:right w:w="65" w:type="dxa"/>
            </w:tcMar>
            <w:vAlign w:val="center"/>
          </w:tcPr>
          <w:p w14:paraId="27FE90D6"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6C07397B" w14:textId="77777777" w:rsidR="0072791B" w:rsidRDefault="005B0000">
            <w:pPr>
              <w:keepLines/>
              <w:spacing w:after="60" w:line="240" w:lineRule="auto"/>
              <w:jc w:val="left"/>
            </w:pPr>
            <w:r>
              <w:rPr>
                <w:sz w:val="20"/>
              </w:rPr>
              <w:t>Nguyễn Văn Hùng</w:t>
            </w:r>
          </w:p>
        </w:tc>
        <w:tc>
          <w:tcPr>
            <w:tcW w:w="3267" w:type="dxa"/>
            <w:tcMar>
              <w:top w:w="55" w:type="dxa"/>
              <w:left w:w="65" w:type="dxa"/>
              <w:bottom w:w="55" w:type="dxa"/>
              <w:right w:w="65" w:type="dxa"/>
            </w:tcMar>
            <w:vAlign w:val="center"/>
          </w:tcPr>
          <w:p w14:paraId="6C35186B" w14:textId="77777777" w:rsidR="000C362F" w:rsidRDefault="005B0000">
            <w:pPr>
              <w:spacing w:after="60" w:line="240" w:lineRule="auto"/>
              <w:jc w:val="left"/>
            </w:pPr>
            <w:r>
              <w:rPr>
                <w:sz w:val="20"/>
              </w:rPr>
              <w:t>Đang tham khảo các dịch vụ Firebase có thể áp dụng cho quản lý và báo cáo; chưa triển khai chức năng [3]</w:t>
            </w:r>
          </w:p>
        </w:tc>
        <w:tc>
          <w:tcPr>
            <w:tcW w:w="594" w:type="dxa"/>
            <w:tcMar>
              <w:top w:w="55" w:type="dxa"/>
              <w:left w:w="65" w:type="dxa"/>
              <w:bottom w:w="55" w:type="dxa"/>
              <w:right w:w="65" w:type="dxa"/>
            </w:tcMar>
            <w:vAlign w:val="center"/>
          </w:tcPr>
          <w:p w14:paraId="4BF6C113" w14:textId="77777777" w:rsidR="0072791B" w:rsidRDefault="0072791B">
            <w:pPr>
              <w:keepLines/>
              <w:spacing w:after="60" w:line="240" w:lineRule="auto"/>
              <w:jc w:val="left"/>
            </w:pPr>
          </w:p>
        </w:tc>
      </w:tr>
      <w:tr w:rsidR="0072791B" w14:paraId="1ED2A60A" w14:textId="77777777">
        <w:trPr>
          <w:jc w:val="center"/>
        </w:trPr>
        <w:tc>
          <w:tcPr>
            <w:tcW w:w="520" w:type="dxa"/>
            <w:tcMar>
              <w:top w:w="55" w:type="dxa"/>
              <w:left w:w="65" w:type="dxa"/>
              <w:bottom w:w="55" w:type="dxa"/>
              <w:right w:w="65" w:type="dxa"/>
            </w:tcMar>
            <w:vAlign w:val="center"/>
          </w:tcPr>
          <w:p w14:paraId="134D0BAA" w14:textId="77777777" w:rsidR="000C362F" w:rsidRDefault="005B0000">
            <w:pPr>
              <w:spacing w:after="60" w:line="240" w:lineRule="auto"/>
              <w:jc w:val="left"/>
            </w:pPr>
            <w:r>
              <w:rPr>
                <w:sz w:val="20"/>
              </w:rPr>
              <w:t>23</w:t>
            </w:r>
          </w:p>
        </w:tc>
        <w:tc>
          <w:tcPr>
            <w:tcW w:w="2153" w:type="dxa"/>
            <w:tcMar>
              <w:top w:w="55" w:type="dxa"/>
              <w:left w:w="65" w:type="dxa"/>
              <w:bottom w:w="55" w:type="dxa"/>
              <w:right w:w="65" w:type="dxa"/>
            </w:tcMar>
            <w:vAlign w:val="center"/>
          </w:tcPr>
          <w:p w14:paraId="0DC542DE" w14:textId="77777777" w:rsidR="0072791B" w:rsidRDefault="005B0000">
            <w:pPr>
              <w:keepLines/>
              <w:spacing w:after="60" w:line="240" w:lineRule="auto"/>
              <w:jc w:val="left"/>
            </w:pPr>
            <w:r>
              <w:rPr>
                <w:sz w:val="20"/>
              </w:rPr>
              <w:t>Chuẩn bị tài khoản mẫu, dữ liệu sân, khung giờ và dữ liệu giao dịch để kiểm thử</w:t>
            </w:r>
          </w:p>
        </w:tc>
        <w:tc>
          <w:tcPr>
            <w:tcW w:w="1114" w:type="dxa"/>
            <w:tcMar>
              <w:top w:w="55" w:type="dxa"/>
              <w:left w:w="65" w:type="dxa"/>
              <w:bottom w:w="55" w:type="dxa"/>
              <w:right w:w="65" w:type="dxa"/>
            </w:tcMar>
            <w:vAlign w:val="center"/>
          </w:tcPr>
          <w:p w14:paraId="63A2E469"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7B217EF6" w14:textId="77777777" w:rsidR="0072791B" w:rsidRDefault="005B0000">
            <w:pPr>
              <w:keepLines/>
              <w:spacing w:after="60" w:line="240" w:lineRule="auto"/>
              <w:jc w:val="left"/>
            </w:pPr>
            <w:r>
              <w:rPr>
                <w:sz w:val="20"/>
              </w:rPr>
              <w:t>Nguyễn Văn Hùng, Đặng Tấn Đạt</w:t>
            </w:r>
          </w:p>
        </w:tc>
        <w:tc>
          <w:tcPr>
            <w:tcW w:w="3267" w:type="dxa"/>
            <w:tcMar>
              <w:top w:w="55" w:type="dxa"/>
              <w:left w:w="65" w:type="dxa"/>
              <w:bottom w:w="55" w:type="dxa"/>
              <w:right w:w="65" w:type="dxa"/>
            </w:tcMar>
            <w:vAlign w:val="center"/>
          </w:tcPr>
          <w:p w14:paraId="4F109602" w14:textId="77777777" w:rsidR="000C362F" w:rsidRDefault="005B0000">
            <w:pPr>
              <w:spacing w:after="60" w:line="240" w:lineRule="auto"/>
              <w:jc w:val="left"/>
            </w:pPr>
            <w:r>
              <w:rPr>
                <w:sz w:val="20"/>
              </w:rPr>
              <w:t>Đang tham khảo tài liệu Firestore để lên cấu trúc dữ liệu mẫu; chưa tạo dữ liệu ứng dụng hoặc kiểm thử [3]</w:t>
            </w:r>
          </w:p>
        </w:tc>
        <w:tc>
          <w:tcPr>
            <w:tcW w:w="594" w:type="dxa"/>
            <w:tcMar>
              <w:top w:w="55" w:type="dxa"/>
              <w:left w:w="65" w:type="dxa"/>
              <w:bottom w:w="55" w:type="dxa"/>
              <w:right w:w="65" w:type="dxa"/>
            </w:tcMar>
            <w:vAlign w:val="center"/>
          </w:tcPr>
          <w:p w14:paraId="4A57A145" w14:textId="77777777" w:rsidR="0072791B" w:rsidRDefault="0072791B">
            <w:pPr>
              <w:keepLines/>
              <w:spacing w:after="60" w:line="240" w:lineRule="auto"/>
              <w:jc w:val="left"/>
            </w:pPr>
          </w:p>
        </w:tc>
      </w:tr>
      <w:tr w:rsidR="0072791B" w14:paraId="37751C83" w14:textId="77777777">
        <w:trPr>
          <w:jc w:val="center"/>
        </w:trPr>
        <w:tc>
          <w:tcPr>
            <w:tcW w:w="520" w:type="dxa"/>
            <w:tcMar>
              <w:top w:w="55" w:type="dxa"/>
              <w:left w:w="65" w:type="dxa"/>
              <w:bottom w:w="55" w:type="dxa"/>
              <w:right w:w="65" w:type="dxa"/>
            </w:tcMar>
            <w:vAlign w:val="center"/>
          </w:tcPr>
          <w:p w14:paraId="12389C89" w14:textId="77777777" w:rsidR="000C362F" w:rsidRDefault="005B0000">
            <w:pPr>
              <w:spacing w:after="60" w:line="240" w:lineRule="auto"/>
              <w:jc w:val="left"/>
            </w:pPr>
            <w:r>
              <w:rPr>
                <w:sz w:val="20"/>
              </w:rPr>
              <w:t>24</w:t>
            </w:r>
          </w:p>
        </w:tc>
        <w:tc>
          <w:tcPr>
            <w:tcW w:w="2153" w:type="dxa"/>
            <w:tcMar>
              <w:top w:w="55" w:type="dxa"/>
              <w:left w:w="65" w:type="dxa"/>
              <w:bottom w:w="55" w:type="dxa"/>
              <w:right w:w="65" w:type="dxa"/>
            </w:tcMar>
            <w:vAlign w:val="center"/>
          </w:tcPr>
          <w:p w14:paraId="20D9F183" w14:textId="77777777" w:rsidR="0072791B" w:rsidRDefault="005B0000">
            <w:pPr>
              <w:keepLines/>
              <w:spacing w:after="60" w:line="240" w:lineRule="auto"/>
              <w:jc w:val="left"/>
            </w:pPr>
            <w:r>
              <w:rPr>
                <w:sz w:val="20"/>
              </w:rPr>
              <w:t>Lập bộ tình huống kiểm thử và tiêu chí chấp nhận cho các luồng chính</w:t>
            </w:r>
          </w:p>
        </w:tc>
        <w:tc>
          <w:tcPr>
            <w:tcW w:w="1114" w:type="dxa"/>
            <w:tcMar>
              <w:top w:w="55" w:type="dxa"/>
              <w:left w:w="65" w:type="dxa"/>
              <w:bottom w:w="55" w:type="dxa"/>
              <w:right w:w="65" w:type="dxa"/>
            </w:tcMar>
            <w:vAlign w:val="center"/>
          </w:tcPr>
          <w:p w14:paraId="6412FBD7"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47544B5C"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07DBE39D" w14:textId="77777777" w:rsidR="000C362F" w:rsidRDefault="005B0000">
            <w:pPr>
              <w:spacing w:after="60" w:line="240" w:lineRule="auto"/>
              <w:jc w:val="left"/>
            </w:pPr>
            <w:r>
              <w:rPr>
                <w:sz w:val="20"/>
              </w:rPr>
              <w:t>Đang tham khảo quy trình và chuẩn bị danh sách tình huống dự kiến; chưa chạy kiểm thử thực tế</w:t>
            </w:r>
          </w:p>
        </w:tc>
        <w:tc>
          <w:tcPr>
            <w:tcW w:w="594" w:type="dxa"/>
            <w:tcMar>
              <w:top w:w="55" w:type="dxa"/>
              <w:left w:w="65" w:type="dxa"/>
              <w:bottom w:w="55" w:type="dxa"/>
              <w:right w:w="65" w:type="dxa"/>
            </w:tcMar>
            <w:vAlign w:val="center"/>
          </w:tcPr>
          <w:p w14:paraId="19B7B3B0" w14:textId="77777777" w:rsidR="0072791B" w:rsidRDefault="0072791B">
            <w:pPr>
              <w:keepLines/>
              <w:spacing w:after="60" w:line="240" w:lineRule="auto"/>
              <w:jc w:val="left"/>
            </w:pPr>
          </w:p>
        </w:tc>
      </w:tr>
      <w:tr w:rsidR="0072791B" w14:paraId="71DB703E" w14:textId="77777777">
        <w:trPr>
          <w:jc w:val="center"/>
        </w:trPr>
        <w:tc>
          <w:tcPr>
            <w:tcW w:w="520" w:type="dxa"/>
            <w:tcMar>
              <w:top w:w="55" w:type="dxa"/>
              <w:left w:w="65" w:type="dxa"/>
              <w:bottom w:w="55" w:type="dxa"/>
              <w:right w:w="65" w:type="dxa"/>
            </w:tcMar>
            <w:vAlign w:val="center"/>
          </w:tcPr>
          <w:p w14:paraId="22D3A290" w14:textId="77777777" w:rsidR="000C362F" w:rsidRDefault="005B0000">
            <w:pPr>
              <w:spacing w:after="60" w:line="240" w:lineRule="auto"/>
              <w:jc w:val="left"/>
            </w:pPr>
            <w:r>
              <w:rPr>
                <w:sz w:val="20"/>
              </w:rPr>
              <w:t>25</w:t>
            </w:r>
          </w:p>
        </w:tc>
        <w:tc>
          <w:tcPr>
            <w:tcW w:w="2153" w:type="dxa"/>
            <w:tcMar>
              <w:top w:w="55" w:type="dxa"/>
              <w:left w:w="65" w:type="dxa"/>
              <w:bottom w:w="55" w:type="dxa"/>
              <w:right w:w="65" w:type="dxa"/>
            </w:tcMar>
            <w:vAlign w:val="center"/>
          </w:tcPr>
          <w:p w14:paraId="2C10210A" w14:textId="77777777" w:rsidR="0072791B" w:rsidRDefault="005B0000">
            <w:pPr>
              <w:keepLines/>
              <w:spacing w:after="60" w:line="240" w:lineRule="auto"/>
              <w:jc w:val="left"/>
            </w:pPr>
            <w:r>
              <w:rPr>
                <w:sz w:val="20"/>
              </w:rPr>
              <w:t>Kiểm thử luồng Đăng nhập → Tìm sân → Đặt sân → Thanh toán</w:t>
            </w:r>
          </w:p>
        </w:tc>
        <w:tc>
          <w:tcPr>
            <w:tcW w:w="1114" w:type="dxa"/>
            <w:tcMar>
              <w:top w:w="55" w:type="dxa"/>
              <w:left w:w="65" w:type="dxa"/>
              <w:bottom w:w="55" w:type="dxa"/>
              <w:right w:w="65" w:type="dxa"/>
            </w:tcMar>
            <w:vAlign w:val="center"/>
          </w:tcPr>
          <w:p w14:paraId="01D0555A" w14:textId="77777777" w:rsidR="000C362F" w:rsidRDefault="005B0000">
            <w:pPr>
              <w:spacing w:after="60" w:line="240" w:lineRule="auto"/>
              <w:jc w:val="left"/>
            </w:pPr>
            <w:r>
              <w:rPr>
                <w:sz w:val="20"/>
              </w:rPr>
              <w:t>Sau 10/10/2026 (dự kiến)</w:t>
            </w:r>
          </w:p>
        </w:tc>
        <w:tc>
          <w:tcPr>
            <w:tcW w:w="1708" w:type="dxa"/>
            <w:tcMar>
              <w:top w:w="55" w:type="dxa"/>
              <w:left w:w="65" w:type="dxa"/>
              <w:bottom w:w="55" w:type="dxa"/>
              <w:right w:w="65" w:type="dxa"/>
            </w:tcMar>
            <w:vAlign w:val="center"/>
          </w:tcPr>
          <w:p w14:paraId="30671392"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7D669284" w14:textId="77777777" w:rsidR="000C362F" w:rsidRDefault="005B0000">
            <w:pPr>
              <w:spacing w:after="60" w:line="240" w:lineRule="auto"/>
              <w:jc w:val="left"/>
            </w:pPr>
            <w:r>
              <w:rPr>
                <w:sz w:val="20"/>
              </w:rPr>
              <w:t>Chưa chạy kiểm thử xuyên suốt; dự kiến thực hiện sau khi hoàn thiện kết nối xác thực, dữ liệu và thanh toán</w:t>
            </w:r>
          </w:p>
        </w:tc>
        <w:tc>
          <w:tcPr>
            <w:tcW w:w="594" w:type="dxa"/>
            <w:tcMar>
              <w:top w:w="55" w:type="dxa"/>
              <w:left w:w="65" w:type="dxa"/>
              <w:bottom w:w="55" w:type="dxa"/>
              <w:right w:w="65" w:type="dxa"/>
            </w:tcMar>
            <w:vAlign w:val="center"/>
          </w:tcPr>
          <w:p w14:paraId="630FD7EC" w14:textId="77777777" w:rsidR="0072791B" w:rsidRDefault="0072791B">
            <w:pPr>
              <w:keepLines/>
              <w:spacing w:after="60" w:line="240" w:lineRule="auto"/>
              <w:jc w:val="left"/>
            </w:pPr>
          </w:p>
        </w:tc>
      </w:tr>
      <w:tr w:rsidR="0072791B" w14:paraId="4F3BBDB7" w14:textId="77777777">
        <w:trPr>
          <w:jc w:val="center"/>
        </w:trPr>
        <w:tc>
          <w:tcPr>
            <w:tcW w:w="520" w:type="dxa"/>
            <w:tcMar>
              <w:top w:w="55" w:type="dxa"/>
              <w:left w:w="65" w:type="dxa"/>
              <w:bottom w:w="55" w:type="dxa"/>
              <w:right w:w="65" w:type="dxa"/>
            </w:tcMar>
            <w:vAlign w:val="center"/>
          </w:tcPr>
          <w:p w14:paraId="0A6DEFDD" w14:textId="77777777" w:rsidR="000C362F" w:rsidRDefault="005B0000">
            <w:pPr>
              <w:spacing w:after="60" w:line="240" w:lineRule="auto"/>
              <w:jc w:val="left"/>
            </w:pPr>
            <w:r>
              <w:rPr>
                <w:sz w:val="20"/>
              </w:rPr>
              <w:t>26</w:t>
            </w:r>
          </w:p>
        </w:tc>
        <w:tc>
          <w:tcPr>
            <w:tcW w:w="2153" w:type="dxa"/>
            <w:tcMar>
              <w:top w:w="55" w:type="dxa"/>
              <w:left w:w="65" w:type="dxa"/>
              <w:bottom w:w="55" w:type="dxa"/>
              <w:right w:w="65" w:type="dxa"/>
            </w:tcMar>
            <w:vAlign w:val="center"/>
          </w:tcPr>
          <w:p w14:paraId="3697B625" w14:textId="77777777" w:rsidR="0072791B" w:rsidRDefault="005B0000">
            <w:pPr>
              <w:keepLines/>
              <w:spacing w:after="60" w:line="240" w:lineRule="auto"/>
              <w:jc w:val="left"/>
            </w:pPr>
            <w:r>
              <w:rPr>
                <w:sz w:val="20"/>
              </w:rPr>
              <w:t>Kiểm thử Chủ sân/Admin, sửa lỗi giao diện và dữ liệu</w:t>
            </w:r>
          </w:p>
        </w:tc>
        <w:tc>
          <w:tcPr>
            <w:tcW w:w="1114" w:type="dxa"/>
            <w:tcMar>
              <w:top w:w="55" w:type="dxa"/>
              <w:left w:w="65" w:type="dxa"/>
              <w:bottom w:w="55" w:type="dxa"/>
              <w:right w:w="65" w:type="dxa"/>
            </w:tcMar>
            <w:vAlign w:val="center"/>
          </w:tcPr>
          <w:p w14:paraId="75338081" w14:textId="77777777" w:rsidR="007C22AE" w:rsidRDefault="002020E8">
            <w:r>
              <w:t xml:space="preserve">Cập nhật đến </w:t>
            </w:r>
            <w:r>
              <w:lastRenderedPageBreak/>
              <w:t>20/10/2026</w:t>
            </w:r>
          </w:p>
        </w:tc>
        <w:tc>
          <w:tcPr>
            <w:tcW w:w="1708" w:type="dxa"/>
            <w:tcMar>
              <w:top w:w="55" w:type="dxa"/>
              <w:left w:w="65" w:type="dxa"/>
              <w:bottom w:w="55" w:type="dxa"/>
              <w:right w:w="65" w:type="dxa"/>
            </w:tcMar>
            <w:vAlign w:val="center"/>
          </w:tcPr>
          <w:p w14:paraId="53D5D79D" w14:textId="77777777" w:rsidR="0072791B" w:rsidRDefault="005B0000">
            <w:pPr>
              <w:keepLines/>
              <w:spacing w:after="60" w:line="240" w:lineRule="auto"/>
              <w:jc w:val="left"/>
            </w:pPr>
            <w:r>
              <w:rPr>
                <w:sz w:val="20"/>
              </w:rPr>
              <w:lastRenderedPageBreak/>
              <w:t>Lê Minh Phát, Nguyễn Văn Hùng, Đặng Tấn Đạt</w:t>
            </w:r>
          </w:p>
        </w:tc>
        <w:tc>
          <w:tcPr>
            <w:tcW w:w="3267" w:type="dxa"/>
            <w:tcMar>
              <w:top w:w="55" w:type="dxa"/>
              <w:left w:w="65" w:type="dxa"/>
              <w:bottom w:w="55" w:type="dxa"/>
              <w:right w:w="65" w:type="dxa"/>
            </w:tcMar>
            <w:vAlign w:val="center"/>
          </w:tcPr>
          <w:p w14:paraId="4DBD7A86" w14:textId="77777777" w:rsidR="007C22AE" w:rsidRDefault="002020E8">
            <w:r>
              <w:t xml:space="preserve">Đã có các ca kiểm thử chọn lọc cho phân quyền và kích </w:t>
            </w:r>
            <w:r>
              <w:lastRenderedPageBreak/>
              <w:t>hoạt sân liên vai trò; còn cần nghiệm thu đầy đủ trên thiết bị thật.</w:t>
            </w:r>
          </w:p>
        </w:tc>
        <w:tc>
          <w:tcPr>
            <w:tcW w:w="594" w:type="dxa"/>
            <w:tcMar>
              <w:top w:w="55" w:type="dxa"/>
              <w:left w:w="65" w:type="dxa"/>
              <w:bottom w:w="55" w:type="dxa"/>
              <w:right w:w="65" w:type="dxa"/>
            </w:tcMar>
            <w:vAlign w:val="center"/>
          </w:tcPr>
          <w:p w14:paraId="7912545F" w14:textId="77777777" w:rsidR="0072791B" w:rsidRDefault="0072791B">
            <w:pPr>
              <w:keepLines/>
              <w:spacing w:after="60" w:line="240" w:lineRule="auto"/>
              <w:jc w:val="left"/>
            </w:pPr>
          </w:p>
        </w:tc>
      </w:tr>
      <w:tr w:rsidR="0072791B" w14:paraId="35741085" w14:textId="77777777">
        <w:trPr>
          <w:jc w:val="center"/>
        </w:trPr>
        <w:tc>
          <w:tcPr>
            <w:tcW w:w="520" w:type="dxa"/>
            <w:tcMar>
              <w:top w:w="55" w:type="dxa"/>
              <w:left w:w="65" w:type="dxa"/>
              <w:bottom w:w="55" w:type="dxa"/>
              <w:right w:w="65" w:type="dxa"/>
            </w:tcMar>
            <w:vAlign w:val="center"/>
          </w:tcPr>
          <w:p w14:paraId="41EA0367" w14:textId="77777777" w:rsidR="000C362F" w:rsidRDefault="005B0000">
            <w:pPr>
              <w:spacing w:after="60" w:line="240" w:lineRule="auto"/>
              <w:jc w:val="left"/>
            </w:pPr>
            <w:r>
              <w:rPr>
                <w:sz w:val="20"/>
              </w:rPr>
              <w:t>27</w:t>
            </w:r>
          </w:p>
        </w:tc>
        <w:tc>
          <w:tcPr>
            <w:tcW w:w="2153" w:type="dxa"/>
            <w:tcMar>
              <w:top w:w="55" w:type="dxa"/>
              <w:left w:w="65" w:type="dxa"/>
              <w:bottom w:w="55" w:type="dxa"/>
              <w:right w:w="65" w:type="dxa"/>
            </w:tcMar>
            <w:vAlign w:val="center"/>
          </w:tcPr>
          <w:p w14:paraId="49914BCD" w14:textId="77777777" w:rsidR="0072791B" w:rsidRDefault="005B0000">
            <w:pPr>
              <w:keepLines/>
              <w:spacing w:after="60" w:line="240" w:lineRule="auto"/>
              <w:jc w:val="left"/>
            </w:pPr>
            <w:r>
              <w:rPr>
                <w:sz w:val="20"/>
              </w:rPr>
              <w:t>Kiểm tra lại các lỗi sau khi chỉnh sửa và chạy hồi quy các luồng quan trọng</w:t>
            </w:r>
          </w:p>
        </w:tc>
        <w:tc>
          <w:tcPr>
            <w:tcW w:w="1114" w:type="dxa"/>
            <w:tcMar>
              <w:top w:w="55" w:type="dxa"/>
              <w:left w:w="65" w:type="dxa"/>
              <w:bottom w:w="55" w:type="dxa"/>
              <w:right w:w="65" w:type="dxa"/>
            </w:tcMar>
            <w:vAlign w:val="center"/>
          </w:tcPr>
          <w:p w14:paraId="6615D8F4" w14:textId="77777777" w:rsidR="007C22AE" w:rsidRDefault="002020E8">
            <w:r>
              <w:t>Cập nhật đến 20/10/2026</w:t>
            </w:r>
          </w:p>
        </w:tc>
        <w:tc>
          <w:tcPr>
            <w:tcW w:w="1708" w:type="dxa"/>
            <w:tcMar>
              <w:top w:w="55" w:type="dxa"/>
              <w:left w:w="65" w:type="dxa"/>
              <w:bottom w:w="55" w:type="dxa"/>
              <w:right w:w="65" w:type="dxa"/>
            </w:tcMar>
            <w:vAlign w:val="center"/>
          </w:tcPr>
          <w:p w14:paraId="6F30EE8A"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433C2589" w14:textId="77777777" w:rsidR="007C22AE" w:rsidRDefault="002020E8">
            <w:r>
              <w:t>Ngày 20/10 đã chạy 91 ca chọn lọc liên quan thông báo, đặt sân và lưu trữ, đều đạt. Chưa kết luận toàn bộ test dự án đã chạy.</w:t>
            </w:r>
          </w:p>
        </w:tc>
        <w:tc>
          <w:tcPr>
            <w:tcW w:w="594" w:type="dxa"/>
            <w:tcMar>
              <w:top w:w="55" w:type="dxa"/>
              <w:left w:w="65" w:type="dxa"/>
              <w:bottom w:w="55" w:type="dxa"/>
              <w:right w:w="65" w:type="dxa"/>
            </w:tcMar>
            <w:vAlign w:val="center"/>
          </w:tcPr>
          <w:p w14:paraId="7578C6EB" w14:textId="77777777" w:rsidR="0072791B" w:rsidRDefault="0072791B">
            <w:pPr>
              <w:keepLines/>
              <w:spacing w:after="60" w:line="240" w:lineRule="auto"/>
              <w:jc w:val="left"/>
            </w:pPr>
          </w:p>
        </w:tc>
      </w:tr>
      <w:tr w:rsidR="0072791B" w14:paraId="7A846762" w14:textId="77777777">
        <w:trPr>
          <w:jc w:val="center"/>
        </w:trPr>
        <w:tc>
          <w:tcPr>
            <w:tcW w:w="520" w:type="dxa"/>
            <w:tcMar>
              <w:top w:w="55" w:type="dxa"/>
              <w:left w:w="65" w:type="dxa"/>
              <w:bottom w:w="55" w:type="dxa"/>
              <w:right w:w="65" w:type="dxa"/>
            </w:tcMar>
            <w:vAlign w:val="center"/>
          </w:tcPr>
          <w:p w14:paraId="40AA8E91" w14:textId="77777777" w:rsidR="000C362F" w:rsidRDefault="005B0000">
            <w:pPr>
              <w:spacing w:after="60" w:line="240" w:lineRule="auto"/>
              <w:jc w:val="left"/>
            </w:pPr>
            <w:r>
              <w:rPr>
                <w:sz w:val="20"/>
              </w:rPr>
              <w:t>28</w:t>
            </w:r>
          </w:p>
        </w:tc>
        <w:tc>
          <w:tcPr>
            <w:tcW w:w="2153" w:type="dxa"/>
            <w:tcMar>
              <w:top w:w="55" w:type="dxa"/>
              <w:left w:w="65" w:type="dxa"/>
              <w:bottom w:w="55" w:type="dxa"/>
              <w:right w:w="65" w:type="dxa"/>
            </w:tcMar>
            <w:vAlign w:val="center"/>
          </w:tcPr>
          <w:p w14:paraId="6A2C18C1" w14:textId="77777777" w:rsidR="0072791B" w:rsidRDefault="005B0000">
            <w:pPr>
              <w:keepLines/>
              <w:spacing w:after="60" w:line="240" w:lineRule="auto"/>
              <w:jc w:val="left"/>
            </w:pPr>
            <w:r>
              <w:rPr>
                <w:sz w:val="20"/>
              </w:rPr>
              <w:t>Tổng hợp tài liệu, sơ đồ, ảnh giao diện và kết quả</w:t>
            </w:r>
          </w:p>
        </w:tc>
        <w:tc>
          <w:tcPr>
            <w:tcW w:w="1114" w:type="dxa"/>
            <w:tcMar>
              <w:top w:w="55" w:type="dxa"/>
              <w:left w:w="65" w:type="dxa"/>
              <w:bottom w:w="55" w:type="dxa"/>
              <w:right w:w="65" w:type="dxa"/>
            </w:tcMar>
            <w:vAlign w:val="center"/>
          </w:tcPr>
          <w:p w14:paraId="38BE9A47" w14:textId="77777777" w:rsidR="007C22AE" w:rsidRDefault="002020E8">
            <w:r>
              <w:t>Cập nhật đến 20/10/2026</w:t>
            </w:r>
          </w:p>
        </w:tc>
        <w:tc>
          <w:tcPr>
            <w:tcW w:w="1708" w:type="dxa"/>
            <w:tcMar>
              <w:top w:w="55" w:type="dxa"/>
              <w:left w:w="65" w:type="dxa"/>
              <w:bottom w:w="55" w:type="dxa"/>
              <w:right w:w="65" w:type="dxa"/>
            </w:tcMar>
            <w:vAlign w:val="center"/>
          </w:tcPr>
          <w:p w14:paraId="03315A6E" w14:textId="77777777" w:rsidR="0072791B" w:rsidRDefault="005B0000">
            <w:pPr>
              <w:keepLines/>
              <w:spacing w:after="60" w:line="240" w:lineRule="auto"/>
              <w:jc w:val="left"/>
            </w:pPr>
            <w:r>
              <w:rPr>
                <w:sz w:val="20"/>
              </w:rPr>
              <w:t>Lê Minh Phát, Đặng Tấn Đạt</w:t>
            </w:r>
          </w:p>
        </w:tc>
        <w:tc>
          <w:tcPr>
            <w:tcW w:w="3267" w:type="dxa"/>
            <w:tcMar>
              <w:top w:w="55" w:type="dxa"/>
              <w:left w:w="65" w:type="dxa"/>
              <w:bottom w:w="55" w:type="dxa"/>
              <w:right w:w="65" w:type="dxa"/>
            </w:tcMar>
            <w:vAlign w:val="center"/>
          </w:tcPr>
          <w:p w14:paraId="1766F020" w14:textId="77777777" w:rsidR="007C22AE" w:rsidRDefault="002020E8">
            <w:r>
              <w:t>Đã có sơ đồ chương 3; cập nhật thêm OSM, SQLite, thông báo cục bộ và ảnh kiểm thử giao diện đến 20/10/2026.</w:t>
            </w:r>
          </w:p>
        </w:tc>
        <w:tc>
          <w:tcPr>
            <w:tcW w:w="594" w:type="dxa"/>
            <w:tcMar>
              <w:top w:w="55" w:type="dxa"/>
              <w:left w:w="65" w:type="dxa"/>
              <w:bottom w:w="55" w:type="dxa"/>
              <w:right w:w="65" w:type="dxa"/>
            </w:tcMar>
            <w:vAlign w:val="center"/>
          </w:tcPr>
          <w:p w14:paraId="6316BE03" w14:textId="77777777" w:rsidR="0072791B" w:rsidRDefault="0072791B">
            <w:pPr>
              <w:keepLines/>
              <w:spacing w:after="60" w:line="240" w:lineRule="auto"/>
              <w:jc w:val="left"/>
            </w:pPr>
          </w:p>
        </w:tc>
      </w:tr>
      <w:tr w:rsidR="0072791B" w14:paraId="258017EB" w14:textId="77777777">
        <w:trPr>
          <w:jc w:val="center"/>
        </w:trPr>
        <w:tc>
          <w:tcPr>
            <w:tcW w:w="520" w:type="dxa"/>
            <w:tcMar>
              <w:top w:w="55" w:type="dxa"/>
              <w:left w:w="65" w:type="dxa"/>
              <w:bottom w:w="55" w:type="dxa"/>
              <w:right w:w="65" w:type="dxa"/>
            </w:tcMar>
            <w:vAlign w:val="center"/>
          </w:tcPr>
          <w:p w14:paraId="447F02D4" w14:textId="77777777" w:rsidR="000C362F" w:rsidRDefault="005B0000">
            <w:pPr>
              <w:spacing w:after="60" w:line="240" w:lineRule="auto"/>
              <w:jc w:val="left"/>
            </w:pPr>
            <w:r>
              <w:rPr>
                <w:sz w:val="20"/>
              </w:rPr>
              <w:t>29</w:t>
            </w:r>
          </w:p>
        </w:tc>
        <w:tc>
          <w:tcPr>
            <w:tcW w:w="2153" w:type="dxa"/>
            <w:tcMar>
              <w:top w:w="55" w:type="dxa"/>
              <w:left w:w="65" w:type="dxa"/>
              <w:bottom w:w="55" w:type="dxa"/>
              <w:right w:w="65" w:type="dxa"/>
            </w:tcMar>
            <w:vAlign w:val="center"/>
          </w:tcPr>
          <w:p w14:paraId="579C4BF7" w14:textId="77777777" w:rsidR="0072791B" w:rsidRDefault="005B0000">
            <w:pPr>
              <w:keepLines/>
              <w:spacing w:after="60" w:line="240" w:lineRule="auto"/>
              <w:jc w:val="left"/>
            </w:pPr>
            <w:r>
              <w:rPr>
                <w:sz w:val="20"/>
              </w:rPr>
              <w:t>Rà soát trích dẫn, tài liệu tham khảo, hình ảnh, đánh số và mục lục báo cáo</w:t>
            </w:r>
          </w:p>
        </w:tc>
        <w:tc>
          <w:tcPr>
            <w:tcW w:w="1114" w:type="dxa"/>
            <w:tcMar>
              <w:top w:w="55" w:type="dxa"/>
              <w:left w:w="65" w:type="dxa"/>
              <w:bottom w:w="55" w:type="dxa"/>
              <w:right w:w="65" w:type="dxa"/>
            </w:tcMar>
            <w:vAlign w:val="center"/>
          </w:tcPr>
          <w:p w14:paraId="221B317A" w14:textId="77777777" w:rsidR="007C22AE" w:rsidRDefault="002020E8">
            <w:r>
              <w:t>Cập nhật đến 20/10/2026</w:t>
            </w:r>
          </w:p>
        </w:tc>
        <w:tc>
          <w:tcPr>
            <w:tcW w:w="1708" w:type="dxa"/>
            <w:tcMar>
              <w:top w:w="55" w:type="dxa"/>
              <w:left w:w="65" w:type="dxa"/>
              <w:bottom w:w="55" w:type="dxa"/>
              <w:right w:w="65" w:type="dxa"/>
            </w:tcMar>
            <w:vAlign w:val="center"/>
          </w:tcPr>
          <w:p w14:paraId="0845DAA2" w14:textId="77777777" w:rsidR="0072791B" w:rsidRDefault="005B0000">
            <w:pPr>
              <w:keepLines/>
              <w:spacing w:after="60" w:line="240" w:lineRule="auto"/>
              <w:jc w:val="left"/>
            </w:pPr>
            <w:r>
              <w:rPr>
                <w:sz w:val="20"/>
              </w:rPr>
              <w:t>Lê Minh Phát, Đặng Tấn Đạt</w:t>
            </w:r>
          </w:p>
        </w:tc>
        <w:tc>
          <w:tcPr>
            <w:tcW w:w="3267" w:type="dxa"/>
            <w:tcMar>
              <w:top w:w="55" w:type="dxa"/>
              <w:left w:w="65" w:type="dxa"/>
              <w:bottom w:w="55" w:type="dxa"/>
              <w:right w:w="65" w:type="dxa"/>
            </w:tcMar>
            <w:vAlign w:val="center"/>
          </w:tcPr>
          <w:p w14:paraId="7AE12D00" w14:textId="77777777" w:rsidR="007C22AE" w:rsidRDefault="002020E8">
            <w:r>
              <w:t>Đang đồng bộ nội dung theo mã hiện tại; giữ phân biệt thiết kế backend dự kiến với SQLite thông báo đã triển khai.</w:t>
            </w:r>
          </w:p>
        </w:tc>
        <w:tc>
          <w:tcPr>
            <w:tcW w:w="594" w:type="dxa"/>
            <w:tcMar>
              <w:top w:w="55" w:type="dxa"/>
              <w:left w:w="65" w:type="dxa"/>
              <w:bottom w:w="55" w:type="dxa"/>
              <w:right w:w="65" w:type="dxa"/>
            </w:tcMar>
            <w:vAlign w:val="center"/>
          </w:tcPr>
          <w:p w14:paraId="2B884306" w14:textId="77777777" w:rsidR="0072791B" w:rsidRDefault="0072791B">
            <w:pPr>
              <w:keepLines/>
              <w:spacing w:after="60" w:line="240" w:lineRule="auto"/>
              <w:jc w:val="left"/>
            </w:pPr>
          </w:p>
        </w:tc>
      </w:tr>
      <w:tr w:rsidR="0072791B" w14:paraId="4AF09E23" w14:textId="77777777">
        <w:trPr>
          <w:jc w:val="center"/>
        </w:trPr>
        <w:tc>
          <w:tcPr>
            <w:tcW w:w="520" w:type="dxa"/>
            <w:tcMar>
              <w:top w:w="55" w:type="dxa"/>
              <w:left w:w="65" w:type="dxa"/>
              <w:bottom w:w="55" w:type="dxa"/>
              <w:right w:w="65" w:type="dxa"/>
            </w:tcMar>
            <w:vAlign w:val="center"/>
          </w:tcPr>
          <w:p w14:paraId="3E226AF0" w14:textId="77777777" w:rsidR="000C362F" w:rsidRDefault="005B0000">
            <w:pPr>
              <w:spacing w:after="60" w:line="240" w:lineRule="auto"/>
              <w:jc w:val="left"/>
            </w:pPr>
            <w:r>
              <w:rPr>
                <w:sz w:val="20"/>
              </w:rPr>
              <w:t>30</w:t>
            </w:r>
          </w:p>
        </w:tc>
        <w:tc>
          <w:tcPr>
            <w:tcW w:w="2153" w:type="dxa"/>
            <w:tcMar>
              <w:top w:w="55" w:type="dxa"/>
              <w:left w:w="65" w:type="dxa"/>
              <w:bottom w:w="55" w:type="dxa"/>
              <w:right w:w="65" w:type="dxa"/>
            </w:tcMar>
            <w:vAlign w:val="center"/>
          </w:tcPr>
          <w:p w14:paraId="496D477D" w14:textId="77777777" w:rsidR="0072791B" w:rsidRDefault="005B0000">
            <w:pPr>
              <w:keepLines/>
              <w:spacing w:after="60" w:line="240" w:lineRule="auto"/>
              <w:jc w:val="left"/>
            </w:pPr>
            <w:r>
              <w:rPr>
                <w:sz w:val="20"/>
              </w:rPr>
              <w:t>Chuẩn bị demo và nội dung báo cáo lần 1</w:t>
            </w:r>
          </w:p>
        </w:tc>
        <w:tc>
          <w:tcPr>
            <w:tcW w:w="1114" w:type="dxa"/>
            <w:tcMar>
              <w:top w:w="55" w:type="dxa"/>
              <w:left w:w="65" w:type="dxa"/>
              <w:bottom w:w="55" w:type="dxa"/>
              <w:right w:w="65" w:type="dxa"/>
            </w:tcMar>
            <w:vAlign w:val="center"/>
          </w:tcPr>
          <w:p w14:paraId="005C5923" w14:textId="77777777" w:rsidR="007C22AE" w:rsidRDefault="002020E8">
            <w:r>
              <w:t>Cập nhật đến 20/10/2026</w:t>
            </w:r>
          </w:p>
        </w:tc>
        <w:tc>
          <w:tcPr>
            <w:tcW w:w="1708" w:type="dxa"/>
            <w:tcMar>
              <w:top w:w="55" w:type="dxa"/>
              <w:left w:w="65" w:type="dxa"/>
              <w:bottom w:w="55" w:type="dxa"/>
              <w:right w:w="65" w:type="dxa"/>
            </w:tcMar>
            <w:vAlign w:val="center"/>
          </w:tcPr>
          <w:p w14:paraId="71D43535" w14:textId="77777777" w:rsidR="0072791B" w:rsidRDefault="005B0000">
            <w:pPr>
              <w:keepLines/>
              <w:spacing w:after="60" w:line="240" w:lineRule="auto"/>
              <w:jc w:val="left"/>
            </w:pPr>
            <w:r>
              <w:rPr>
                <w:sz w:val="20"/>
              </w:rPr>
              <w:t>Lê Minh Phát, Nguyễn Văn Hùng, Đặng Tấn Đạt</w:t>
            </w:r>
          </w:p>
        </w:tc>
        <w:tc>
          <w:tcPr>
            <w:tcW w:w="3267" w:type="dxa"/>
            <w:tcMar>
              <w:top w:w="55" w:type="dxa"/>
              <w:left w:w="65" w:type="dxa"/>
              <w:bottom w:w="55" w:type="dxa"/>
              <w:right w:w="65" w:type="dxa"/>
            </w:tcMar>
            <w:vAlign w:val="center"/>
          </w:tcPr>
          <w:p w14:paraId="750A1382" w14:textId="77777777" w:rsidR="007C22AE" w:rsidRDefault="002020E8">
            <w:r>
              <w:t>Demo cục bộ đã có; dựng bundle debug đạt. APK còn vướng Java/Gradle, chưa nghiệm thu trên điện thoại thật.</w:t>
            </w:r>
          </w:p>
        </w:tc>
        <w:tc>
          <w:tcPr>
            <w:tcW w:w="594" w:type="dxa"/>
            <w:tcMar>
              <w:top w:w="55" w:type="dxa"/>
              <w:left w:w="65" w:type="dxa"/>
              <w:bottom w:w="55" w:type="dxa"/>
              <w:right w:w="65" w:type="dxa"/>
            </w:tcMar>
            <w:vAlign w:val="center"/>
          </w:tcPr>
          <w:p w14:paraId="1E9B67FA" w14:textId="77777777" w:rsidR="0072791B" w:rsidRDefault="0072791B">
            <w:pPr>
              <w:keepLines/>
              <w:spacing w:after="60" w:line="240" w:lineRule="auto"/>
              <w:jc w:val="left"/>
            </w:pPr>
          </w:p>
        </w:tc>
      </w:tr>
    </w:tbl>
    <w:p w14:paraId="0BEF8706" w14:textId="77777777" w:rsidR="0072791B" w:rsidRDefault="005B0000">
      <w:pPr>
        <w:spacing w:before="160" w:line="276" w:lineRule="auto"/>
        <w:jc w:val="right"/>
      </w:pPr>
      <w:r>
        <w:rPr>
          <w:sz w:val="24"/>
        </w:rPr>
        <w:t>Nhóm trưởng</w:t>
      </w:r>
      <w:r>
        <w:rPr>
          <w:sz w:val="24"/>
        </w:rPr>
        <w:br/>
        <w:t>(Ký và ghi rõ họ, tên)</w:t>
      </w:r>
    </w:p>
    <w:p w14:paraId="7F1BB0A4" w14:textId="77777777" w:rsidR="00BB61A9" w:rsidRDefault="005B0000">
      <w:pPr>
        <w:pageBreakBefore/>
        <w:spacing w:line="276" w:lineRule="auto"/>
        <w:jc w:val="center"/>
      </w:pPr>
      <w:r>
        <w:rPr>
          <w:b/>
          <w:sz w:val="24"/>
        </w:rPr>
        <w:lastRenderedPageBreak/>
        <w:t>MỤC LỤC</w:t>
      </w:r>
    </w:p>
    <w:p w14:paraId="5B626D84" w14:textId="61EF5D4F" w:rsidR="00090302" w:rsidRDefault="002020E8">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3506957" w:history="1">
        <w:r w:rsidR="00090302" w:rsidRPr="00262BD9">
          <w:rPr>
            <w:rStyle w:val="Hyperlink"/>
            <w:noProof/>
          </w:rPr>
          <w:t>MỞ ĐẦU</w:t>
        </w:r>
        <w:r w:rsidR="00090302">
          <w:rPr>
            <w:noProof/>
            <w:webHidden/>
          </w:rPr>
          <w:tab/>
        </w:r>
        <w:r w:rsidR="00090302">
          <w:rPr>
            <w:noProof/>
            <w:webHidden/>
          </w:rPr>
          <w:fldChar w:fldCharType="begin"/>
        </w:r>
        <w:r w:rsidR="00090302">
          <w:rPr>
            <w:noProof/>
            <w:webHidden/>
          </w:rPr>
          <w:instrText xml:space="preserve"> PAGEREF _Toc243506957 \h </w:instrText>
        </w:r>
        <w:r w:rsidR="00090302">
          <w:rPr>
            <w:noProof/>
            <w:webHidden/>
          </w:rPr>
        </w:r>
        <w:r w:rsidR="00090302">
          <w:rPr>
            <w:noProof/>
            <w:webHidden/>
          </w:rPr>
          <w:fldChar w:fldCharType="separate"/>
        </w:r>
        <w:r w:rsidR="00090302">
          <w:rPr>
            <w:noProof/>
            <w:webHidden/>
          </w:rPr>
          <w:t>10</w:t>
        </w:r>
        <w:r w:rsidR="00090302">
          <w:rPr>
            <w:noProof/>
            <w:webHidden/>
          </w:rPr>
          <w:fldChar w:fldCharType="end"/>
        </w:r>
      </w:hyperlink>
    </w:p>
    <w:p w14:paraId="6A1058D6" w14:textId="223ED658" w:rsidR="00090302" w:rsidRDefault="00090302">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58" w:history="1">
        <w:r w:rsidRPr="00262BD9">
          <w:rPr>
            <w:rStyle w:val="Hyperlink"/>
            <w:noProof/>
          </w:rPr>
          <w:t>1. Mô tả đề tài</w:t>
        </w:r>
        <w:r>
          <w:rPr>
            <w:noProof/>
            <w:webHidden/>
          </w:rPr>
          <w:tab/>
        </w:r>
        <w:r>
          <w:rPr>
            <w:noProof/>
            <w:webHidden/>
          </w:rPr>
          <w:fldChar w:fldCharType="begin"/>
        </w:r>
        <w:r>
          <w:rPr>
            <w:noProof/>
            <w:webHidden/>
          </w:rPr>
          <w:instrText xml:space="preserve"> PAGEREF _Toc243506958 \h </w:instrText>
        </w:r>
        <w:r>
          <w:rPr>
            <w:noProof/>
            <w:webHidden/>
          </w:rPr>
        </w:r>
        <w:r>
          <w:rPr>
            <w:noProof/>
            <w:webHidden/>
          </w:rPr>
          <w:fldChar w:fldCharType="separate"/>
        </w:r>
        <w:r>
          <w:rPr>
            <w:noProof/>
            <w:webHidden/>
          </w:rPr>
          <w:t>10</w:t>
        </w:r>
        <w:r>
          <w:rPr>
            <w:noProof/>
            <w:webHidden/>
          </w:rPr>
          <w:fldChar w:fldCharType="end"/>
        </w:r>
      </w:hyperlink>
    </w:p>
    <w:p w14:paraId="102CFB90" w14:textId="3D23BD3B" w:rsidR="00090302" w:rsidRDefault="00090302">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59" w:history="1">
        <w:r w:rsidRPr="00262BD9">
          <w:rPr>
            <w:rStyle w:val="Hyperlink"/>
            <w:noProof/>
          </w:rPr>
          <w:t>2. Mục tiêu đề tài</w:t>
        </w:r>
        <w:r>
          <w:rPr>
            <w:noProof/>
            <w:webHidden/>
          </w:rPr>
          <w:tab/>
        </w:r>
        <w:r>
          <w:rPr>
            <w:noProof/>
            <w:webHidden/>
          </w:rPr>
          <w:fldChar w:fldCharType="begin"/>
        </w:r>
        <w:r>
          <w:rPr>
            <w:noProof/>
            <w:webHidden/>
          </w:rPr>
          <w:instrText xml:space="preserve"> PAGEREF _Toc243506959 \h </w:instrText>
        </w:r>
        <w:r>
          <w:rPr>
            <w:noProof/>
            <w:webHidden/>
          </w:rPr>
        </w:r>
        <w:r>
          <w:rPr>
            <w:noProof/>
            <w:webHidden/>
          </w:rPr>
          <w:fldChar w:fldCharType="separate"/>
        </w:r>
        <w:r>
          <w:rPr>
            <w:noProof/>
            <w:webHidden/>
          </w:rPr>
          <w:t>11</w:t>
        </w:r>
        <w:r>
          <w:rPr>
            <w:noProof/>
            <w:webHidden/>
          </w:rPr>
          <w:fldChar w:fldCharType="end"/>
        </w:r>
      </w:hyperlink>
    </w:p>
    <w:p w14:paraId="28BB736B" w14:textId="12890D94" w:rsidR="00090302" w:rsidRDefault="00090302">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60" w:history="1">
        <w:r w:rsidRPr="00262BD9">
          <w:rPr>
            <w:rStyle w:val="Hyperlink"/>
            <w:noProof/>
          </w:rPr>
          <w:t>3. Phân tích và thiết kế hệ thống ứng dụng đặt sân thể thao</w:t>
        </w:r>
        <w:r>
          <w:rPr>
            <w:noProof/>
            <w:webHidden/>
          </w:rPr>
          <w:tab/>
        </w:r>
        <w:r>
          <w:rPr>
            <w:noProof/>
            <w:webHidden/>
          </w:rPr>
          <w:fldChar w:fldCharType="begin"/>
        </w:r>
        <w:r>
          <w:rPr>
            <w:noProof/>
            <w:webHidden/>
          </w:rPr>
          <w:instrText xml:space="preserve"> PAGEREF _Toc243506960 \h </w:instrText>
        </w:r>
        <w:r>
          <w:rPr>
            <w:noProof/>
            <w:webHidden/>
          </w:rPr>
        </w:r>
        <w:r>
          <w:rPr>
            <w:noProof/>
            <w:webHidden/>
          </w:rPr>
          <w:fldChar w:fldCharType="separate"/>
        </w:r>
        <w:r>
          <w:rPr>
            <w:noProof/>
            <w:webHidden/>
          </w:rPr>
          <w:t>11</w:t>
        </w:r>
        <w:r>
          <w:rPr>
            <w:noProof/>
            <w:webHidden/>
          </w:rPr>
          <w:fldChar w:fldCharType="end"/>
        </w:r>
      </w:hyperlink>
    </w:p>
    <w:p w14:paraId="3A479AE0" w14:textId="1205FD97"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61" w:history="1">
        <w:r w:rsidRPr="00262BD9">
          <w:rPr>
            <w:rStyle w:val="Hyperlink"/>
            <w:noProof/>
          </w:rPr>
          <w:t>3.1. Phạm vi và yêu cầu hệ thống</w:t>
        </w:r>
        <w:r>
          <w:rPr>
            <w:noProof/>
            <w:webHidden/>
          </w:rPr>
          <w:tab/>
        </w:r>
        <w:r>
          <w:rPr>
            <w:noProof/>
            <w:webHidden/>
          </w:rPr>
          <w:fldChar w:fldCharType="begin"/>
        </w:r>
        <w:r>
          <w:rPr>
            <w:noProof/>
            <w:webHidden/>
          </w:rPr>
          <w:instrText xml:space="preserve"> PAGEREF _Toc243506961 \h </w:instrText>
        </w:r>
        <w:r>
          <w:rPr>
            <w:noProof/>
            <w:webHidden/>
          </w:rPr>
        </w:r>
        <w:r>
          <w:rPr>
            <w:noProof/>
            <w:webHidden/>
          </w:rPr>
          <w:fldChar w:fldCharType="separate"/>
        </w:r>
        <w:r>
          <w:rPr>
            <w:noProof/>
            <w:webHidden/>
          </w:rPr>
          <w:t>11</w:t>
        </w:r>
        <w:r>
          <w:rPr>
            <w:noProof/>
            <w:webHidden/>
          </w:rPr>
          <w:fldChar w:fldCharType="end"/>
        </w:r>
      </w:hyperlink>
    </w:p>
    <w:p w14:paraId="680D5665" w14:textId="099366AF"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62" w:history="1">
        <w:r w:rsidRPr="00262BD9">
          <w:rPr>
            <w:rStyle w:val="Hyperlink"/>
            <w:noProof/>
          </w:rPr>
          <w:t>3.2. Tác nhân và yêu cầu chức năng</w:t>
        </w:r>
        <w:r>
          <w:rPr>
            <w:noProof/>
            <w:webHidden/>
          </w:rPr>
          <w:tab/>
        </w:r>
        <w:r>
          <w:rPr>
            <w:noProof/>
            <w:webHidden/>
          </w:rPr>
          <w:fldChar w:fldCharType="begin"/>
        </w:r>
        <w:r>
          <w:rPr>
            <w:noProof/>
            <w:webHidden/>
          </w:rPr>
          <w:instrText xml:space="preserve"> PAGEREF _Toc243506962 \h </w:instrText>
        </w:r>
        <w:r>
          <w:rPr>
            <w:noProof/>
            <w:webHidden/>
          </w:rPr>
        </w:r>
        <w:r>
          <w:rPr>
            <w:noProof/>
            <w:webHidden/>
          </w:rPr>
          <w:fldChar w:fldCharType="separate"/>
        </w:r>
        <w:r>
          <w:rPr>
            <w:noProof/>
            <w:webHidden/>
          </w:rPr>
          <w:t>12</w:t>
        </w:r>
        <w:r>
          <w:rPr>
            <w:noProof/>
            <w:webHidden/>
          </w:rPr>
          <w:fldChar w:fldCharType="end"/>
        </w:r>
      </w:hyperlink>
    </w:p>
    <w:p w14:paraId="62B8446B" w14:textId="339D2E8A"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63" w:history="1">
        <w:r w:rsidRPr="00262BD9">
          <w:rPr>
            <w:rStyle w:val="Hyperlink"/>
            <w:noProof/>
          </w:rPr>
          <w:t>3.3. Kiến trúc hệ thống dự kiến</w:t>
        </w:r>
        <w:r>
          <w:rPr>
            <w:noProof/>
            <w:webHidden/>
          </w:rPr>
          <w:tab/>
        </w:r>
        <w:r>
          <w:rPr>
            <w:noProof/>
            <w:webHidden/>
          </w:rPr>
          <w:fldChar w:fldCharType="begin"/>
        </w:r>
        <w:r>
          <w:rPr>
            <w:noProof/>
            <w:webHidden/>
          </w:rPr>
          <w:instrText xml:space="preserve"> PAGEREF _Toc243506963 \h </w:instrText>
        </w:r>
        <w:r>
          <w:rPr>
            <w:noProof/>
            <w:webHidden/>
          </w:rPr>
        </w:r>
        <w:r>
          <w:rPr>
            <w:noProof/>
            <w:webHidden/>
          </w:rPr>
          <w:fldChar w:fldCharType="separate"/>
        </w:r>
        <w:r>
          <w:rPr>
            <w:noProof/>
            <w:webHidden/>
          </w:rPr>
          <w:t>12</w:t>
        </w:r>
        <w:r>
          <w:rPr>
            <w:noProof/>
            <w:webHidden/>
          </w:rPr>
          <w:fldChar w:fldCharType="end"/>
        </w:r>
      </w:hyperlink>
    </w:p>
    <w:p w14:paraId="5225B402" w14:textId="50317483"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64" w:history="1">
        <w:r w:rsidRPr="00262BD9">
          <w:rPr>
            <w:rStyle w:val="Hyperlink"/>
            <w:noProof/>
          </w:rPr>
          <w:t>3.4. Thiết kế dữ liệu ở mức khái niệm</w:t>
        </w:r>
        <w:r>
          <w:rPr>
            <w:noProof/>
            <w:webHidden/>
          </w:rPr>
          <w:tab/>
        </w:r>
        <w:r>
          <w:rPr>
            <w:noProof/>
            <w:webHidden/>
          </w:rPr>
          <w:fldChar w:fldCharType="begin"/>
        </w:r>
        <w:r>
          <w:rPr>
            <w:noProof/>
            <w:webHidden/>
          </w:rPr>
          <w:instrText xml:space="preserve"> PAGEREF _Toc243506964 \h </w:instrText>
        </w:r>
        <w:r>
          <w:rPr>
            <w:noProof/>
            <w:webHidden/>
          </w:rPr>
        </w:r>
        <w:r>
          <w:rPr>
            <w:noProof/>
            <w:webHidden/>
          </w:rPr>
          <w:fldChar w:fldCharType="separate"/>
        </w:r>
        <w:r>
          <w:rPr>
            <w:noProof/>
            <w:webHidden/>
          </w:rPr>
          <w:t>12</w:t>
        </w:r>
        <w:r>
          <w:rPr>
            <w:noProof/>
            <w:webHidden/>
          </w:rPr>
          <w:fldChar w:fldCharType="end"/>
        </w:r>
      </w:hyperlink>
    </w:p>
    <w:p w14:paraId="0B77833A" w14:textId="4FBAB894"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65" w:history="1">
        <w:r w:rsidRPr="00262BD9">
          <w:rPr>
            <w:rStyle w:val="Hyperlink"/>
            <w:noProof/>
          </w:rPr>
          <w:t>3.5. Thiết kế quy trình đặt sân và kiểm soát lịch</w:t>
        </w:r>
        <w:r>
          <w:rPr>
            <w:noProof/>
            <w:webHidden/>
          </w:rPr>
          <w:tab/>
        </w:r>
        <w:r>
          <w:rPr>
            <w:noProof/>
            <w:webHidden/>
          </w:rPr>
          <w:fldChar w:fldCharType="begin"/>
        </w:r>
        <w:r>
          <w:rPr>
            <w:noProof/>
            <w:webHidden/>
          </w:rPr>
          <w:instrText xml:space="preserve"> PAGEREF _Toc243506965 \h </w:instrText>
        </w:r>
        <w:r>
          <w:rPr>
            <w:noProof/>
            <w:webHidden/>
          </w:rPr>
        </w:r>
        <w:r>
          <w:rPr>
            <w:noProof/>
            <w:webHidden/>
          </w:rPr>
          <w:fldChar w:fldCharType="separate"/>
        </w:r>
        <w:r>
          <w:rPr>
            <w:noProof/>
            <w:webHidden/>
          </w:rPr>
          <w:t>13</w:t>
        </w:r>
        <w:r>
          <w:rPr>
            <w:noProof/>
            <w:webHidden/>
          </w:rPr>
          <w:fldChar w:fldCharType="end"/>
        </w:r>
      </w:hyperlink>
    </w:p>
    <w:p w14:paraId="02F1FB07" w14:textId="65658E76"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66" w:history="1">
        <w:r w:rsidRPr="00262BD9">
          <w:rPr>
            <w:rStyle w:val="Hyperlink"/>
            <w:noProof/>
          </w:rPr>
          <w:t>3.6. Bảo mật và yêu cầu chất lượng</w:t>
        </w:r>
        <w:r>
          <w:rPr>
            <w:noProof/>
            <w:webHidden/>
          </w:rPr>
          <w:tab/>
        </w:r>
        <w:r>
          <w:rPr>
            <w:noProof/>
            <w:webHidden/>
          </w:rPr>
          <w:fldChar w:fldCharType="begin"/>
        </w:r>
        <w:r>
          <w:rPr>
            <w:noProof/>
            <w:webHidden/>
          </w:rPr>
          <w:instrText xml:space="preserve"> PAGEREF _Toc243506966 \h </w:instrText>
        </w:r>
        <w:r>
          <w:rPr>
            <w:noProof/>
            <w:webHidden/>
          </w:rPr>
        </w:r>
        <w:r>
          <w:rPr>
            <w:noProof/>
            <w:webHidden/>
          </w:rPr>
          <w:fldChar w:fldCharType="separate"/>
        </w:r>
        <w:r>
          <w:rPr>
            <w:noProof/>
            <w:webHidden/>
          </w:rPr>
          <w:t>13</w:t>
        </w:r>
        <w:r>
          <w:rPr>
            <w:noProof/>
            <w:webHidden/>
          </w:rPr>
          <w:fldChar w:fldCharType="end"/>
        </w:r>
      </w:hyperlink>
    </w:p>
    <w:p w14:paraId="1837DC70" w14:textId="0937F271"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67" w:history="1">
        <w:r w:rsidRPr="00262BD9">
          <w:rPr>
            <w:rStyle w:val="Hyperlink"/>
            <w:noProof/>
          </w:rPr>
          <w:t>3.7. Định hướng thiết kế giao diện</w:t>
        </w:r>
        <w:r>
          <w:rPr>
            <w:noProof/>
            <w:webHidden/>
          </w:rPr>
          <w:tab/>
        </w:r>
        <w:r>
          <w:rPr>
            <w:noProof/>
            <w:webHidden/>
          </w:rPr>
          <w:fldChar w:fldCharType="begin"/>
        </w:r>
        <w:r>
          <w:rPr>
            <w:noProof/>
            <w:webHidden/>
          </w:rPr>
          <w:instrText xml:space="preserve"> PAGEREF _Toc243506967 \h </w:instrText>
        </w:r>
        <w:r>
          <w:rPr>
            <w:noProof/>
            <w:webHidden/>
          </w:rPr>
        </w:r>
        <w:r>
          <w:rPr>
            <w:noProof/>
            <w:webHidden/>
          </w:rPr>
          <w:fldChar w:fldCharType="separate"/>
        </w:r>
        <w:r>
          <w:rPr>
            <w:noProof/>
            <w:webHidden/>
          </w:rPr>
          <w:t>14</w:t>
        </w:r>
        <w:r>
          <w:rPr>
            <w:noProof/>
            <w:webHidden/>
          </w:rPr>
          <w:fldChar w:fldCharType="end"/>
        </w:r>
      </w:hyperlink>
    </w:p>
    <w:p w14:paraId="32108491" w14:textId="750ED720"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68" w:history="1">
        <w:r w:rsidRPr="00262BD9">
          <w:rPr>
            <w:rStyle w:val="Hyperlink"/>
            <w:noProof/>
          </w:rPr>
          <w:t>3.8. Mô hình hóa nghiệp vụ</w:t>
        </w:r>
        <w:r>
          <w:rPr>
            <w:noProof/>
            <w:webHidden/>
          </w:rPr>
          <w:tab/>
        </w:r>
        <w:r>
          <w:rPr>
            <w:noProof/>
            <w:webHidden/>
          </w:rPr>
          <w:fldChar w:fldCharType="begin"/>
        </w:r>
        <w:r>
          <w:rPr>
            <w:noProof/>
            <w:webHidden/>
          </w:rPr>
          <w:instrText xml:space="preserve"> PAGEREF _Toc243506968 \h </w:instrText>
        </w:r>
        <w:r>
          <w:rPr>
            <w:noProof/>
            <w:webHidden/>
          </w:rPr>
        </w:r>
        <w:r>
          <w:rPr>
            <w:noProof/>
            <w:webHidden/>
          </w:rPr>
          <w:fldChar w:fldCharType="separate"/>
        </w:r>
        <w:r>
          <w:rPr>
            <w:noProof/>
            <w:webHidden/>
          </w:rPr>
          <w:t>14</w:t>
        </w:r>
        <w:r>
          <w:rPr>
            <w:noProof/>
            <w:webHidden/>
          </w:rPr>
          <w:fldChar w:fldCharType="end"/>
        </w:r>
      </w:hyperlink>
    </w:p>
    <w:p w14:paraId="3EBA6AEB" w14:textId="57950DE3"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69" w:history="1">
        <w:r w:rsidRPr="00262BD9">
          <w:rPr>
            <w:rStyle w:val="Hyperlink"/>
            <w:noProof/>
          </w:rPr>
          <w:t>3.8.1. Mục đích và phạm vi mô hình hóa</w:t>
        </w:r>
        <w:r>
          <w:rPr>
            <w:noProof/>
            <w:webHidden/>
          </w:rPr>
          <w:tab/>
        </w:r>
        <w:r>
          <w:rPr>
            <w:noProof/>
            <w:webHidden/>
          </w:rPr>
          <w:fldChar w:fldCharType="begin"/>
        </w:r>
        <w:r>
          <w:rPr>
            <w:noProof/>
            <w:webHidden/>
          </w:rPr>
          <w:instrText xml:space="preserve"> PAGEREF _Toc243506969 \h </w:instrText>
        </w:r>
        <w:r>
          <w:rPr>
            <w:noProof/>
            <w:webHidden/>
          </w:rPr>
        </w:r>
        <w:r>
          <w:rPr>
            <w:noProof/>
            <w:webHidden/>
          </w:rPr>
          <w:fldChar w:fldCharType="separate"/>
        </w:r>
        <w:r>
          <w:rPr>
            <w:noProof/>
            <w:webHidden/>
          </w:rPr>
          <w:t>14</w:t>
        </w:r>
        <w:r>
          <w:rPr>
            <w:noProof/>
            <w:webHidden/>
          </w:rPr>
          <w:fldChar w:fldCharType="end"/>
        </w:r>
      </w:hyperlink>
    </w:p>
    <w:p w14:paraId="10A494B6" w14:textId="73992726"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70" w:history="1">
        <w:r w:rsidRPr="00262BD9">
          <w:rPr>
            <w:rStyle w:val="Hyperlink"/>
            <w:noProof/>
          </w:rPr>
          <w:t>3.8.2. Quy trình nghiệp vụ tổng quát</w:t>
        </w:r>
        <w:r>
          <w:rPr>
            <w:noProof/>
            <w:webHidden/>
          </w:rPr>
          <w:tab/>
        </w:r>
        <w:r>
          <w:rPr>
            <w:noProof/>
            <w:webHidden/>
          </w:rPr>
          <w:fldChar w:fldCharType="begin"/>
        </w:r>
        <w:r>
          <w:rPr>
            <w:noProof/>
            <w:webHidden/>
          </w:rPr>
          <w:instrText xml:space="preserve"> PAGEREF _Toc243506970 \h </w:instrText>
        </w:r>
        <w:r>
          <w:rPr>
            <w:noProof/>
            <w:webHidden/>
          </w:rPr>
        </w:r>
        <w:r>
          <w:rPr>
            <w:noProof/>
            <w:webHidden/>
          </w:rPr>
          <w:fldChar w:fldCharType="separate"/>
        </w:r>
        <w:r>
          <w:rPr>
            <w:noProof/>
            <w:webHidden/>
          </w:rPr>
          <w:t>14</w:t>
        </w:r>
        <w:r>
          <w:rPr>
            <w:noProof/>
            <w:webHidden/>
          </w:rPr>
          <w:fldChar w:fldCharType="end"/>
        </w:r>
      </w:hyperlink>
    </w:p>
    <w:p w14:paraId="14E9CDB5" w14:textId="245A128B"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71" w:history="1">
        <w:r w:rsidRPr="00262BD9">
          <w:rPr>
            <w:rStyle w:val="Hyperlink"/>
            <w:noProof/>
          </w:rPr>
          <w:t>3.8.3. Quy trình nghiệp vụ đặt sân</w:t>
        </w:r>
        <w:r>
          <w:rPr>
            <w:noProof/>
            <w:webHidden/>
          </w:rPr>
          <w:tab/>
        </w:r>
        <w:r>
          <w:rPr>
            <w:noProof/>
            <w:webHidden/>
          </w:rPr>
          <w:fldChar w:fldCharType="begin"/>
        </w:r>
        <w:r>
          <w:rPr>
            <w:noProof/>
            <w:webHidden/>
          </w:rPr>
          <w:instrText xml:space="preserve"> PAGEREF _Toc243506971 \h </w:instrText>
        </w:r>
        <w:r>
          <w:rPr>
            <w:noProof/>
            <w:webHidden/>
          </w:rPr>
        </w:r>
        <w:r>
          <w:rPr>
            <w:noProof/>
            <w:webHidden/>
          </w:rPr>
          <w:fldChar w:fldCharType="separate"/>
        </w:r>
        <w:r>
          <w:rPr>
            <w:noProof/>
            <w:webHidden/>
          </w:rPr>
          <w:t>15</w:t>
        </w:r>
        <w:r>
          <w:rPr>
            <w:noProof/>
            <w:webHidden/>
          </w:rPr>
          <w:fldChar w:fldCharType="end"/>
        </w:r>
      </w:hyperlink>
    </w:p>
    <w:p w14:paraId="68854615" w14:textId="6B324F2F"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72" w:history="1">
        <w:r w:rsidRPr="00262BD9">
          <w:rPr>
            <w:rStyle w:val="Hyperlink"/>
            <w:noProof/>
          </w:rPr>
          <w:t>3.8.4. Các nhánh ngoại lệ và nghiệp vụ liên quan</w:t>
        </w:r>
        <w:r>
          <w:rPr>
            <w:noProof/>
            <w:webHidden/>
          </w:rPr>
          <w:tab/>
        </w:r>
        <w:r>
          <w:rPr>
            <w:noProof/>
            <w:webHidden/>
          </w:rPr>
          <w:fldChar w:fldCharType="begin"/>
        </w:r>
        <w:r>
          <w:rPr>
            <w:noProof/>
            <w:webHidden/>
          </w:rPr>
          <w:instrText xml:space="preserve"> PAGEREF _Toc243506972 \h </w:instrText>
        </w:r>
        <w:r>
          <w:rPr>
            <w:noProof/>
            <w:webHidden/>
          </w:rPr>
        </w:r>
        <w:r>
          <w:rPr>
            <w:noProof/>
            <w:webHidden/>
          </w:rPr>
          <w:fldChar w:fldCharType="separate"/>
        </w:r>
        <w:r>
          <w:rPr>
            <w:noProof/>
            <w:webHidden/>
          </w:rPr>
          <w:t>15</w:t>
        </w:r>
        <w:r>
          <w:rPr>
            <w:noProof/>
            <w:webHidden/>
          </w:rPr>
          <w:fldChar w:fldCharType="end"/>
        </w:r>
      </w:hyperlink>
    </w:p>
    <w:p w14:paraId="5BDE8FB5" w14:textId="27B27F8C"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73" w:history="1">
        <w:r w:rsidRPr="00262BD9">
          <w:rPr>
            <w:rStyle w:val="Hyperlink"/>
            <w:noProof/>
          </w:rPr>
          <w:t>3.9. Mô hình hóa chức năng</w:t>
        </w:r>
        <w:r>
          <w:rPr>
            <w:noProof/>
            <w:webHidden/>
          </w:rPr>
          <w:tab/>
        </w:r>
        <w:r>
          <w:rPr>
            <w:noProof/>
            <w:webHidden/>
          </w:rPr>
          <w:fldChar w:fldCharType="begin"/>
        </w:r>
        <w:r>
          <w:rPr>
            <w:noProof/>
            <w:webHidden/>
          </w:rPr>
          <w:instrText xml:space="preserve"> PAGEREF _Toc243506973 \h </w:instrText>
        </w:r>
        <w:r>
          <w:rPr>
            <w:noProof/>
            <w:webHidden/>
          </w:rPr>
        </w:r>
        <w:r>
          <w:rPr>
            <w:noProof/>
            <w:webHidden/>
          </w:rPr>
          <w:fldChar w:fldCharType="separate"/>
        </w:r>
        <w:r>
          <w:rPr>
            <w:noProof/>
            <w:webHidden/>
          </w:rPr>
          <w:t>15</w:t>
        </w:r>
        <w:r>
          <w:rPr>
            <w:noProof/>
            <w:webHidden/>
          </w:rPr>
          <w:fldChar w:fldCharType="end"/>
        </w:r>
      </w:hyperlink>
    </w:p>
    <w:p w14:paraId="043C0B2B" w14:textId="2F96026B"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74" w:history="1">
        <w:r w:rsidRPr="00262BD9">
          <w:rPr>
            <w:rStyle w:val="Hyperlink"/>
            <w:noProof/>
          </w:rPr>
          <w:t>3.9.1. Tác nhân trong mô hình chức năng</w:t>
        </w:r>
        <w:r>
          <w:rPr>
            <w:noProof/>
            <w:webHidden/>
          </w:rPr>
          <w:tab/>
        </w:r>
        <w:r>
          <w:rPr>
            <w:noProof/>
            <w:webHidden/>
          </w:rPr>
          <w:fldChar w:fldCharType="begin"/>
        </w:r>
        <w:r>
          <w:rPr>
            <w:noProof/>
            <w:webHidden/>
          </w:rPr>
          <w:instrText xml:space="preserve"> PAGEREF _Toc243506974 \h </w:instrText>
        </w:r>
        <w:r>
          <w:rPr>
            <w:noProof/>
            <w:webHidden/>
          </w:rPr>
        </w:r>
        <w:r>
          <w:rPr>
            <w:noProof/>
            <w:webHidden/>
          </w:rPr>
          <w:fldChar w:fldCharType="separate"/>
        </w:r>
        <w:r>
          <w:rPr>
            <w:noProof/>
            <w:webHidden/>
          </w:rPr>
          <w:t>15</w:t>
        </w:r>
        <w:r>
          <w:rPr>
            <w:noProof/>
            <w:webHidden/>
          </w:rPr>
          <w:fldChar w:fldCharType="end"/>
        </w:r>
      </w:hyperlink>
    </w:p>
    <w:p w14:paraId="0E852021" w14:textId="541B55D6"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75" w:history="1">
        <w:r w:rsidRPr="00262BD9">
          <w:rPr>
            <w:rStyle w:val="Hyperlink"/>
            <w:noProof/>
          </w:rPr>
          <w:t>3.9.2. Phân rã các nhóm chức năng</w:t>
        </w:r>
        <w:r>
          <w:rPr>
            <w:noProof/>
            <w:webHidden/>
          </w:rPr>
          <w:tab/>
        </w:r>
        <w:r>
          <w:rPr>
            <w:noProof/>
            <w:webHidden/>
          </w:rPr>
          <w:fldChar w:fldCharType="begin"/>
        </w:r>
        <w:r>
          <w:rPr>
            <w:noProof/>
            <w:webHidden/>
          </w:rPr>
          <w:instrText xml:space="preserve"> PAGEREF _Toc243506975 \h </w:instrText>
        </w:r>
        <w:r>
          <w:rPr>
            <w:noProof/>
            <w:webHidden/>
          </w:rPr>
        </w:r>
        <w:r>
          <w:rPr>
            <w:noProof/>
            <w:webHidden/>
          </w:rPr>
          <w:fldChar w:fldCharType="separate"/>
        </w:r>
        <w:r>
          <w:rPr>
            <w:noProof/>
            <w:webHidden/>
          </w:rPr>
          <w:t>16</w:t>
        </w:r>
        <w:r>
          <w:rPr>
            <w:noProof/>
            <w:webHidden/>
          </w:rPr>
          <w:fldChar w:fldCharType="end"/>
        </w:r>
      </w:hyperlink>
    </w:p>
    <w:p w14:paraId="242E4B9C" w14:textId="4AC63CAF"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76" w:history="1">
        <w:r w:rsidRPr="00262BD9">
          <w:rPr>
            <w:rStyle w:val="Hyperlink"/>
            <w:noProof/>
          </w:rPr>
          <w:t>3.9.3. Mô hình chức năng theo tác nhân</w:t>
        </w:r>
        <w:r>
          <w:rPr>
            <w:noProof/>
            <w:webHidden/>
          </w:rPr>
          <w:tab/>
        </w:r>
        <w:r>
          <w:rPr>
            <w:noProof/>
            <w:webHidden/>
          </w:rPr>
          <w:fldChar w:fldCharType="begin"/>
        </w:r>
        <w:r>
          <w:rPr>
            <w:noProof/>
            <w:webHidden/>
          </w:rPr>
          <w:instrText xml:space="preserve"> PAGEREF _Toc243506976 \h </w:instrText>
        </w:r>
        <w:r>
          <w:rPr>
            <w:noProof/>
            <w:webHidden/>
          </w:rPr>
        </w:r>
        <w:r>
          <w:rPr>
            <w:noProof/>
            <w:webHidden/>
          </w:rPr>
          <w:fldChar w:fldCharType="separate"/>
        </w:r>
        <w:r>
          <w:rPr>
            <w:noProof/>
            <w:webHidden/>
          </w:rPr>
          <w:t>16</w:t>
        </w:r>
        <w:r>
          <w:rPr>
            <w:noProof/>
            <w:webHidden/>
          </w:rPr>
          <w:fldChar w:fldCharType="end"/>
        </w:r>
      </w:hyperlink>
    </w:p>
    <w:p w14:paraId="1F176D4D" w14:textId="19FA8CB5"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77" w:history="1">
        <w:r w:rsidRPr="00262BD9">
          <w:rPr>
            <w:rStyle w:val="Hyperlink"/>
            <w:noProof/>
          </w:rPr>
          <w:t>3.9.4. Quan hệ và quy tắc giữa các chức năng</w:t>
        </w:r>
        <w:r>
          <w:rPr>
            <w:noProof/>
            <w:webHidden/>
          </w:rPr>
          <w:tab/>
        </w:r>
        <w:r>
          <w:rPr>
            <w:noProof/>
            <w:webHidden/>
          </w:rPr>
          <w:fldChar w:fldCharType="begin"/>
        </w:r>
        <w:r>
          <w:rPr>
            <w:noProof/>
            <w:webHidden/>
          </w:rPr>
          <w:instrText xml:space="preserve"> PAGEREF _Toc243506977 \h </w:instrText>
        </w:r>
        <w:r>
          <w:rPr>
            <w:noProof/>
            <w:webHidden/>
          </w:rPr>
        </w:r>
        <w:r>
          <w:rPr>
            <w:noProof/>
            <w:webHidden/>
          </w:rPr>
          <w:fldChar w:fldCharType="separate"/>
        </w:r>
        <w:r>
          <w:rPr>
            <w:noProof/>
            <w:webHidden/>
          </w:rPr>
          <w:t>17</w:t>
        </w:r>
        <w:r>
          <w:rPr>
            <w:noProof/>
            <w:webHidden/>
          </w:rPr>
          <w:fldChar w:fldCharType="end"/>
        </w:r>
      </w:hyperlink>
    </w:p>
    <w:p w14:paraId="60C8DD57" w14:textId="3699C918"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78" w:history="1">
        <w:r w:rsidRPr="00262BD9">
          <w:rPr>
            <w:rStyle w:val="Hyperlink"/>
            <w:noProof/>
          </w:rPr>
          <w:t>3.10 Hồ sơ yêu cầu người dùng và giao diện</w:t>
        </w:r>
        <w:r>
          <w:rPr>
            <w:noProof/>
            <w:webHidden/>
          </w:rPr>
          <w:tab/>
        </w:r>
        <w:r>
          <w:rPr>
            <w:noProof/>
            <w:webHidden/>
          </w:rPr>
          <w:fldChar w:fldCharType="begin"/>
        </w:r>
        <w:r>
          <w:rPr>
            <w:noProof/>
            <w:webHidden/>
          </w:rPr>
          <w:instrText xml:space="preserve"> PAGEREF _Toc243506978 \h </w:instrText>
        </w:r>
        <w:r>
          <w:rPr>
            <w:noProof/>
            <w:webHidden/>
          </w:rPr>
        </w:r>
        <w:r>
          <w:rPr>
            <w:noProof/>
            <w:webHidden/>
          </w:rPr>
          <w:fldChar w:fldCharType="separate"/>
        </w:r>
        <w:r>
          <w:rPr>
            <w:noProof/>
            <w:webHidden/>
          </w:rPr>
          <w:t>17</w:t>
        </w:r>
        <w:r>
          <w:rPr>
            <w:noProof/>
            <w:webHidden/>
          </w:rPr>
          <w:fldChar w:fldCharType="end"/>
        </w:r>
      </w:hyperlink>
    </w:p>
    <w:p w14:paraId="14E03F8E" w14:textId="414DCD8F"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79" w:history="1">
        <w:r w:rsidRPr="00262BD9">
          <w:rPr>
            <w:rStyle w:val="Hyperlink"/>
            <w:noProof/>
          </w:rPr>
          <w:t>3.10.1 Danh mục yêu cầu chức năng</w:t>
        </w:r>
        <w:r>
          <w:rPr>
            <w:noProof/>
            <w:webHidden/>
          </w:rPr>
          <w:tab/>
        </w:r>
        <w:r>
          <w:rPr>
            <w:noProof/>
            <w:webHidden/>
          </w:rPr>
          <w:fldChar w:fldCharType="begin"/>
        </w:r>
        <w:r>
          <w:rPr>
            <w:noProof/>
            <w:webHidden/>
          </w:rPr>
          <w:instrText xml:space="preserve"> PAGEREF _Toc243506979 \h </w:instrText>
        </w:r>
        <w:r>
          <w:rPr>
            <w:noProof/>
            <w:webHidden/>
          </w:rPr>
        </w:r>
        <w:r>
          <w:rPr>
            <w:noProof/>
            <w:webHidden/>
          </w:rPr>
          <w:fldChar w:fldCharType="separate"/>
        </w:r>
        <w:r>
          <w:rPr>
            <w:noProof/>
            <w:webHidden/>
          </w:rPr>
          <w:t>17</w:t>
        </w:r>
        <w:r>
          <w:rPr>
            <w:noProof/>
            <w:webHidden/>
          </w:rPr>
          <w:fldChar w:fldCharType="end"/>
        </w:r>
      </w:hyperlink>
    </w:p>
    <w:p w14:paraId="79F2E21B" w14:textId="3763EDE0"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80" w:history="1">
        <w:r w:rsidRPr="00262BD9">
          <w:rPr>
            <w:rStyle w:val="Hyperlink"/>
            <w:noProof/>
          </w:rPr>
          <w:t>3.10.2 Yêu cầu UI UX và nghiệm thu</w:t>
        </w:r>
        <w:r>
          <w:rPr>
            <w:noProof/>
            <w:webHidden/>
          </w:rPr>
          <w:tab/>
        </w:r>
        <w:r>
          <w:rPr>
            <w:noProof/>
            <w:webHidden/>
          </w:rPr>
          <w:fldChar w:fldCharType="begin"/>
        </w:r>
        <w:r>
          <w:rPr>
            <w:noProof/>
            <w:webHidden/>
          </w:rPr>
          <w:instrText xml:space="preserve"> PAGEREF _Toc243506980 \h </w:instrText>
        </w:r>
        <w:r>
          <w:rPr>
            <w:noProof/>
            <w:webHidden/>
          </w:rPr>
        </w:r>
        <w:r>
          <w:rPr>
            <w:noProof/>
            <w:webHidden/>
          </w:rPr>
          <w:fldChar w:fldCharType="separate"/>
        </w:r>
        <w:r>
          <w:rPr>
            <w:noProof/>
            <w:webHidden/>
          </w:rPr>
          <w:t>19</w:t>
        </w:r>
        <w:r>
          <w:rPr>
            <w:noProof/>
            <w:webHidden/>
          </w:rPr>
          <w:fldChar w:fldCharType="end"/>
        </w:r>
      </w:hyperlink>
    </w:p>
    <w:p w14:paraId="75D9167F" w14:textId="71960DF0"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81" w:history="1">
        <w:r w:rsidRPr="00262BD9">
          <w:rPr>
            <w:rStyle w:val="Hyperlink"/>
            <w:noProof/>
          </w:rPr>
          <w:t>3.10.3 Sitemap và luồng UI UX</w:t>
        </w:r>
        <w:r>
          <w:rPr>
            <w:noProof/>
            <w:webHidden/>
          </w:rPr>
          <w:tab/>
        </w:r>
        <w:r>
          <w:rPr>
            <w:noProof/>
            <w:webHidden/>
          </w:rPr>
          <w:fldChar w:fldCharType="begin"/>
        </w:r>
        <w:r>
          <w:rPr>
            <w:noProof/>
            <w:webHidden/>
          </w:rPr>
          <w:instrText xml:space="preserve"> PAGEREF _Toc243506981 \h </w:instrText>
        </w:r>
        <w:r>
          <w:rPr>
            <w:noProof/>
            <w:webHidden/>
          </w:rPr>
        </w:r>
        <w:r>
          <w:rPr>
            <w:noProof/>
            <w:webHidden/>
          </w:rPr>
          <w:fldChar w:fldCharType="separate"/>
        </w:r>
        <w:r>
          <w:rPr>
            <w:noProof/>
            <w:webHidden/>
          </w:rPr>
          <w:t>20</w:t>
        </w:r>
        <w:r>
          <w:rPr>
            <w:noProof/>
            <w:webHidden/>
          </w:rPr>
          <w:fldChar w:fldCharType="end"/>
        </w:r>
      </w:hyperlink>
    </w:p>
    <w:p w14:paraId="24410D89" w14:textId="6AA25684"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82" w:history="1">
        <w:r w:rsidRPr="00262BD9">
          <w:rPr>
            <w:rStyle w:val="Hyperlink"/>
            <w:noProof/>
          </w:rPr>
          <w:t>3.10.4 Danh sách sự kiện social</w:t>
        </w:r>
        <w:r>
          <w:rPr>
            <w:noProof/>
            <w:webHidden/>
          </w:rPr>
          <w:tab/>
        </w:r>
        <w:r>
          <w:rPr>
            <w:noProof/>
            <w:webHidden/>
          </w:rPr>
          <w:fldChar w:fldCharType="begin"/>
        </w:r>
        <w:r>
          <w:rPr>
            <w:noProof/>
            <w:webHidden/>
          </w:rPr>
          <w:instrText xml:space="preserve"> PAGEREF _Toc243506982 \h </w:instrText>
        </w:r>
        <w:r>
          <w:rPr>
            <w:noProof/>
            <w:webHidden/>
          </w:rPr>
        </w:r>
        <w:r>
          <w:rPr>
            <w:noProof/>
            <w:webHidden/>
          </w:rPr>
          <w:fldChar w:fldCharType="separate"/>
        </w:r>
        <w:r>
          <w:rPr>
            <w:noProof/>
            <w:webHidden/>
          </w:rPr>
          <w:t>21</w:t>
        </w:r>
        <w:r>
          <w:rPr>
            <w:noProof/>
            <w:webHidden/>
          </w:rPr>
          <w:fldChar w:fldCharType="end"/>
        </w:r>
      </w:hyperlink>
    </w:p>
    <w:p w14:paraId="6EB0FCEF" w14:textId="10B31D4D"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83" w:history="1">
        <w:r w:rsidRPr="00262BD9">
          <w:rPr>
            <w:rStyle w:val="Hyperlink"/>
            <w:noProof/>
          </w:rPr>
          <w:t>3.10.5 Thông tin người mua vé</w:t>
        </w:r>
        <w:r>
          <w:rPr>
            <w:noProof/>
            <w:webHidden/>
          </w:rPr>
          <w:tab/>
        </w:r>
        <w:r>
          <w:rPr>
            <w:noProof/>
            <w:webHidden/>
          </w:rPr>
          <w:fldChar w:fldCharType="begin"/>
        </w:r>
        <w:r>
          <w:rPr>
            <w:noProof/>
            <w:webHidden/>
          </w:rPr>
          <w:instrText xml:space="preserve"> PAGEREF _Toc243506983 \h </w:instrText>
        </w:r>
        <w:r>
          <w:rPr>
            <w:noProof/>
            <w:webHidden/>
          </w:rPr>
        </w:r>
        <w:r>
          <w:rPr>
            <w:noProof/>
            <w:webHidden/>
          </w:rPr>
          <w:fldChar w:fldCharType="separate"/>
        </w:r>
        <w:r>
          <w:rPr>
            <w:noProof/>
            <w:webHidden/>
          </w:rPr>
          <w:t>22</w:t>
        </w:r>
        <w:r>
          <w:rPr>
            <w:noProof/>
            <w:webHidden/>
          </w:rPr>
          <w:fldChar w:fldCharType="end"/>
        </w:r>
      </w:hyperlink>
    </w:p>
    <w:p w14:paraId="16E4578F" w14:textId="0963ABAD"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84" w:history="1">
        <w:r w:rsidRPr="00262BD9">
          <w:rPr>
            <w:rStyle w:val="Hyperlink"/>
            <w:noProof/>
          </w:rPr>
          <w:t>3.10.6 Thanh toán và gửi chứng từ</w:t>
        </w:r>
        <w:r>
          <w:rPr>
            <w:noProof/>
            <w:webHidden/>
          </w:rPr>
          <w:tab/>
        </w:r>
        <w:r>
          <w:rPr>
            <w:noProof/>
            <w:webHidden/>
          </w:rPr>
          <w:fldChar w:fldCharType="begin"/>
        </w:r>
        <w:r>
          <w:rPr>
            <w:noProof/>
            <w:webHidden/>
          </w:rPr>
          <w:instrText xml:space="preserve"> PAGEREF _Toc243506984 \h </w:instrText>
        </w:r>
        <w:r>
          <w:rPr>
            <w:noProof/>
            <w:webHidden/>
          </w:rPr>
        </w:r>
        <w:r>
          <w:rPr>
            <w:noProof/>
            <w:webHidden/>
          </w:rPr>
          <w:fldChar w:fldCharType="separate"/>
        </w:r>
        <w:r>
          <w:rPr>
            <w:noProof/>
            <w:webHidden/>
          </w:rPr>
          <w:t>23</w:t>
        </w:r>
        <w:r>
          <w:rPr>
            <w:noProof/>
            <w:webHidden/>
          </w:rPr>
          <w:fldChar w:fldCharType="end"/>
        </w:r>
      </w:hyperlink>
    </w:p>
    <w:p w14:paraId="50FFD0CE" w14:textId="3CB52C96"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85" w:history="1">
        <w:r w:rsidRPr="00262BD9">
          <w:rPr>
            <w:rStyle w:val="Hyperlink"/>
            <w:noProof/>
          </w:rPr>
          <w:t>3.11 Mô hình Use Case</w:t>
        </w:r>
        <w:r>
          <w:rPr>
            <w:noProof/>
            <w:webHidden/>
          </w:rPr>
          <w:tab/>
        </w:r>
        <w:r>
          <w:rPr>
            <w:noProof/>
            <w:webHidden/>
          </w:rPr>
          <w:fldChar w:fldCharType="begin"/>
        </w:r>
        <w:r>
          <w:rPr>
            <w:noProof/>
            <w:webHidden/>
          </w:rPr>
          <w:instrText xml:space="preserve"> PAGEREF _Toc243506985 \h </w:instrText>
        </w:r>
        <w:r>
          <w:rPr>
            <w:noProof/>
            <w:webHidden/>
          </w:rPr>
        </w:r>
        <w:r>
          <w:rPr>
            <w:noProof/>
            <w:webHidden/>
          </w:rPr>
          <w:fldChar w:fldCharType="separate"/>
        </w:r>
        <w:r>
          <w:rPr>
            <w:noProof/>
            <w:webHidden/>
          </w:rPr>
          <w:t>23</w:t>
        </w:r>
        <w:r>
          <w:rPr>
            <w:noProof/>
            <w:webHidden/>
          </w:rPr>
          <w:fldChar w:fldCharType="end"/>
        </w:r>
      </w:hyperlink>
    </w:p>
    <w:p w14:paraId="00FA5019" w14:textId="71E1040D"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86" w:history="1">
        <w:r w:rsidRPr="00262BD9">
          <w:rPr>
            <w:rStyle w:val="Hyperlink"/>
            <w:noProof/>
          </w:rPr>
          <w:t>3.11.1 Use case tổng quan</w:t>
        </w:r>
        <w:r>
          <w:rPr>
            <w:noProof/>
            <w:webHidden/>
          </w:rPr>
          <w:tab/>
        </w:r>
        <w:r>
          <w:rPr>
            <w:noProof/>
            <w:webHidden/>
          </w:rPr>
          <w:fldChar w:fldCharType="begin"/>
        </w:r>
        <w:r>
          <w:rPr>
            <w:noProof/>
            <w:webHidden/>
          </w:rPr>
          <w:instrText xml:space="preserve"> PAGEREF _Toc243506986 \h </w:instrText>
        </w:r>
        <w:r>
          <w:rPr>
            <w:noProof/>
            <w:webHidden/>
          </w:rPr>
        </w:r>
        <w:r>
          <w:rPr>
            <w:noProof/>
            <w:webHidden/>
          </w:rPr>
          <w:fldChar w:fldCharType="separate"/>
        </w:r>
        <w:r>
          <w:rPr>
            <w:noProof/>
            <w:webHidden/>
          </w:rPr>
          <w:t>25</w:t>
        </w:r>
        <w:r>
          <w:rPr>
            <w:noProof/>
            <w:webHidden/>
          </w:rPr>
          <w:fldChar w:fldCharType="end"/>
        </w:r>
      </w:hyperlink>
    </w:p>
    <w:p w14:paraId="1DDF79B8" w14:textId="2DF95A89"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87" w:history="1">
        <w:r w:rsidRPr="00262BD9">
          <w:rPr>
            <w:rStyle w:val="Hyperlink"/>
            <w:noProof/>
          </w:rPr>
          <w:t>3.11.2 Use case khách hàng</w:t>
        </w:r>
        <w:r>
          <w:rPr>
            <w:noProof/>
            <w:webHidden/>
          </w:rPr>
          <w:tab/>
        </w:r>
        <w:r>
          <w:rPr>
            <w:noProof/>
            <w:webHidden/>
          </w:rPr>
          <w:fldChar w:fldCharType="begin"/>
        </w:r>
        <w:r>
          <w:rPr>
            <w:noProof/>
            <w:webHidden/>
          </w:rPr>
          <w:instrText xml:space="preserve"> PAGEREF _Toc243506987 \h </w:instrText>
        </w:r>
        <w:r>
          <w:rPr>
            <w:noProof/>
            <w:webHidden/>
          </w:rPr>
        </w:r>
        <w:r>
          <w:rPr>
            <w:noProof/>
            <w:webHidden/>
          </w:rPr>
          <w:fldChar w:fldCharType="separate"/>
        </w:r>
        <w:r>
          <w:rPr>
            <w:noProof/>
            <w:webHidden/>
          </w:rPr>
          <w:t>26</w:t>
        </w:r>
        <w:r>
          <w:rPr>
            <w:noProof/>
            <w:webHidden/>
          </w:rPr>
          <w:fldChar w:fldCharType="end"/>
        </w:r>
      </w:hyperlink>
    </w:p>
    <w:p w14:paraId="214D48E3" w14:textId="3DA55EB8"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88" w:history="1">
        <w:r w:rsidRPr="00262BD9">
          <w:rPr>
            <w:rStyle w:val="Hyperlink"/>
            <w:noProof/>
          </w:rPr>
          <w:t>3.11.3 Use case chủ sân</w:t>
        </w:r>
        <w:r>
          <w:rPr>
            <w:noProof/>
            <w:webHidden/>
          </w:rPr>
          <w:tab/>
        </w:r>
        <w:r>
          <w:rPr>
            <w:noProof/>
            <w:webHidden/>
          </w:rPr>
          <w:fldChar w:fldCharType="begin"/>
        </w:r>
        <w:r>
          <w:rPr>
            <w:noProof/>
            <w:webHidden/>
          </w:rPr>
          <w:instrText xml:space="preserve"> PAGEREF _Toc243506988 \h </w:instrText>
        </w:r>
        <w:r>
          <w:rPr>
            <w:noProof/>
            <w:webHidden/>
          </w:rPr>
        </w:r>
        <w:r>
          <w:rPr>
            <w:noProof/>
            <w:webHidden/>
          </w:rPr>
          <w:fldChar w:fldCharType="separate"/>
        </w:r>
        <w:r>
          <w:rPr>
            <w:noProof/>
            <w:webHidden/>
          </w:rPr>
          <w:t>27</w:t>
        </w:r>
        <w:r>
          <w:rPr>
            <w:noProof/>
            <w:webHidden/>
          </w:rPr>
          <w:fldChar w:fldCharType="end"/>
        </w:r>
      </w:hyperlink>
    </w:p>
    <w:p w14:paraId="2CF1DE8E" w14:textId="184BF30D"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89" w:history="1">
        <w:r w:rsidRPr="00262BD9">
          <w:rPr>
            <w:rStyle w:val="Hyperlink"/>
            <w:noProof/>
          </w:rPr>
          <w:t>3.11.4 Use case nhân viên</w:t>
        </w:r>
        <w:r>
          <w:rPr>
            <w:noProof/>
            <w:webHidden/>
          </w:rPr>
          <w:tab/>
        </w:r>
        <w:r>
          <w:rPr>
            <w:noProof/>
            <w:webHidden/>
          </w:rPr>
          <w:fldChar w:fldCharType="begin"/>
        </w:r>
        <w:r>
          <w:rPr>
            <w:noProof/>
            <w:webHidden/>
          </w:rPr>
          <w:instrText xml:space="preserve"> PAGEREF _Toc243506989 \h </w:instrText>
        </w:r>
        <w:r>
          <w:rPr>
            <w:noProof/>
            <w:webHidden/>
          </w:rPr>
        </w:r>
        <w:r>
          <w:rPr>
            <w:noProof/>
            <w:webHidden/>
          </w:rPr>
          <w:fldChar w:fldCharType="separate"/>
        </w:r>
        <w:r>
          <w:rPr>
            <w:noProof/>
            <w:webHidden/>
          </w:rPr>
          <w:t>28</w:t>
        </w:r>
        <w:r>
          <w:rPr>
            <w:noProof/>
            <w:webHidden/>
          </w:rPr>
          <w:fldChar w:fldCharType="end"/>
        </w:r>
      </w:hyperlink>
    </w:p>
    <w:p w14:paraId="55F3C49D" w14:textId="10022478"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90" w:history="1">
        <w:r w:rsidRPr="00262BD9">
          <w:rPr>
            <w:rStyle w:val="Hyperlink"/>
            <w:noProof/>
          </w:rPr>
          <w:t>3.11.5 Use case admin</w:t>
        </w:r>
        <w:r>
          <w:rPr>
            <w:noProof/>
            <w:webHidden/>
          </w:rPr>
          <w:tab/>
        </w:r>
        <w:r>
          <w:rPr>
            <w:noProof/>
            <w:webHidden/>
          </w:rPr>
          <w:fldChar w:fldCharType="begin"/>
        </w:r>
        <w:r>
          <w:rPr>
            <w:noProof/>
            <w:webHidden/>
          </w:rPr>
          <w:instrText xml:space="preserve"> PAGEREF _Toc243506990 \h </w:instrText>
        </w:r>
        <w:r>
          <w:rPr>
            <w:noProof/>
            <w:webHidden/>
          </w:rPr>
        </w:r>
        <w:r>
          <w:rPr>
            <w:noProof/>
            <w:webHidden/>
          </w:rPr>
          <w:fldChar w:fldCharType="separate"/>
        </w:r>
        <w:r>
          <w:rPr>
            <w:noProof/>
            <w:webHidden/>
          </w:rPr>
          <w:t>29</w:t>
        </w:r>
        <w:r>
          <w:rPr>
            <w:noProof/>
            <w:webHidden/>
          </w:rPr>
          <w:fldChar w:fldCharType="end"/>
        </w:r>
      </w:hyperlink>
    </w:p>
    <w:p w14:paraId="03CAA720" w14:textId="05DBB66E"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91" w:history="1">
        <w:r w:rsidRPr="00262BD9">
          <w:rPr>
            <w:rStyle w:val="Hyperlink"/>
            <w:noProof/>
          </w:rPr>
          <w:t>3.11.6 Đặc tả mua vé social</w:t>
        </w:r>
        <w:r>
          <w:rPr>
            <w:noProof/>
            <w:webHidden/>
          </w:rPr>
          <w:tab/>
        </w:r>
        <w:r>
          <w:rPr>
            <w:noProof/>
            <w:webHidden/>
          </w:rPr>
          <w:fldChar w:fldCharType="begin"/>
        </w:r>
        <w:r>
          <w:rPr>
            <w:noProof/>
            <w:webHidden/>
          </w:rPr>
          <w:instrText xml:space="preserve"> PAGEREF _Toc243506991 \h </w:instrText>
        </w:r>
        <w:r>
          <w:rPr>
            <w:noProof/>
            <w:webHidden/>
          </w:rPr>
        </w:r>
        <w:r>
          <w:rPr>
            <w:noProof/>
            <w:webHidden/>
          </w:rPr>
          <w:fldChar w:fldCharType="separate"/>
        </w:r>
        <w:r>
          <w:rPr>
            <w:noProof/>
            <w:webHidden/>
          </w:rPr>
          <w:t>29</w:t>
        </w:r>
        <w:r>
          <w:rPr>
            <w:noProof/>
            <w:webHidden/>
          </w:rPr>
          <w:fldChar w:fldCharType="end"/>
        </w:r>
      </w:hyperlink>
    </w:p>
    <w:p w14:paraId="107A1799" w14:textId="62A5B274"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92" w:history="1">
        <w:r w:rsidRPr="00262BD9">
          <w:rPr>
            <w:rStyle w:val="Hyperlink"/>
            <w:noProof/>
          </w:rPr>
          <w:t>3.12 Biểu đồ tuần tự</w:t>
        </w:r>
        <w:r>
          <w:rPr>
            <w:noProof/>
            <w:webHidden/>
          </w:rPr>
          <w:tab/>
        </w:r>
        <w:r>
          <w:rPr>
            <w:noProof/>
            <w:webHidden/>
          </w:rPr>
          <w:fldChar w:fldCharType="begin"/>
        </w:r>
        <w:r>
          <w:rPr>
            <w:noProof/>
            <w:webHidden/>
          </w:rPr>
          <w:instrText xml:space="preserve"> PAGEREF _Toc243506992 \h </w:instrText>
        </w:r>
        <w:r>
          <w:rPr>
            <w:noProof/>
            <w:webHidden/>
          </w:rPr>
        </w:r>
        <w:r>
          <w:rPr>
            <w:noProof/>
            <w:webHidden/>
          </w:rPr>
          <w:fldChar w:fldCharType="separate"/>
        </w:r>
        <w:r>
          <w:rPr>
            <w:noProof/>
            <w:webHidden/>
          </w:rPr>
          <w:t>30</w:t>
        </w:r>
        <w:r>
          <w:rPr>
            <w:noProof/>
            <w:webHidden/>
          </w:rPr>
          <w:fldChar w:fldCharType="end"/>
        </w:r>
      </w:hyperlink>
    </w:p>
    <w:p w14:paraId="36E7F910" w14:textId="09CE7036"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93" w:history="1">
        <w:r w:rsidRPr="00262BD9">
          <w:rPr>
            <w:rStyle w:val="Hyperlink"/>
            <w:noProof/>
          </w:rPr>
          <w:t>3.12.1 Đặt sân và xác nhận thanh toán</w:t>
        </w:r>
        <w:r>
          <w:rPr>
            <w:noProof/>
            <w:webHidden/>
          </w:rPr>
          <w:tab/>
        </w:r>
        <w:r>
          <w:rPr>
            <w:noProof/>
            <w:webHidden/>
          </w:rPr>
          <w:fldChar w:fldCharType="begin"/>
        </w:r>
        <w:r>
          <w:rPr>
            <w:noProof/>
            <w:webHidden/>
          </w:rPr>
          <w:instrText xml:space="preserve"> PAGEREF _Toc243506993 \h </w:instrText>
        </w:r>
        <w:r>
          <w:rPr>
            <w:noProof/>
            <w:webHidden/>
          </w:rPr>
        </w:r>
        <w:r>
          <w:rPr>
            <w:noProof/>
            <w:webHidden/>
          </w:rPr>
          <w:fldChar w:fldCharType="separate"/>
        </w:r>
        <w:r>
          <w:rPr>
            <w:noProof/>
            <w:webHidden/>
          </w:rPr>
          <w:t>31</w:t>
        </w:r>
        <w:r>
          <w:rPr>
            <w:noProof/>
            <w:webHidden/>
          </w:rPr>
          <w:fldChar w:fldCharType="end"/>
        </w:r>
      </w:hyperlink>
    </w:p>
    <w:p w14:paraId="7C4AA24A" w14:textId="3377BA0A"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94" w:history="1">
        <w:r w:rsidRPr="00262BD9">
          <w:rPr>
            <w:rStyle w:val="Hyperlink"/>
            <w:noProof/>
          </w:rPr>
          <w:t>3.12.2 Hết hạn checkout</w:t>
        </w:r>
        <w:r>
          <w:rPr>
            <w:noProof/>
            <w:webHidden/>
          </w:rPr>
          <w:tab/>
        </w:r>
        <w:r>
          <w:rPr>
            <w:noProof/>
            <w:webHidden/>
          </w:rPr>
          <w:fldChar w:fldCharType="begin"/>
        </w:r>
        <w:r>
          <w:rPr>
            <w:noProof/>
            <w:webHidden/>
          </w:rPr>
          <w:instrText xml:space="preserve"> PAGEREF _Toc243506994 \h </w:instrText>
        </w:r>
        <w:r>
          <w:rPr>
            <w:noProof/>
            <w:webHidden/>
          </w:rPr>
        </w:r>
        <w:r>
          <w:rPr>
            <w:noProof/>
            <w:webHidden/>
          </w:rPr>
          <w:fldChar w:fldCharType="separate"/>
        </w:r>
        <w:r>
          <w:rPr>
            <w:noProof/>
            <w:webHidden/>
          </w:rPr>
          <w:t>32</w:t>
        </w:r>
        <w:r>
          <w:rPr>
            <w:noProof/>
            <w:webHidden/>
          </w:rPr>
          <w:fldChar w:fldCharType="end"/>
        </w:r>
      </w:hyperlink>
    </w:p>
    <w:p w14:paraId="5640FC06" w14:textId="2123D20F"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95" w:history="1">
        <w:r w:rsidRPr="00262BD9">
          <w:rPr>
            <w:rStyle w:val="Hyperlink"/>
            <w:noProof/>
          </w:rPr>
          <w:t>3.12.3 Yêu cầu hủy và ghi nhận hoàn</w:t>
        </w:r>
        <w:r>
          <w:rPr>
            <w:noProof/>
            <w:webHidden/>
          </w:rPr>
          <w:tab/>
        </w:r>
        <w:r>
          <w:rPr>
            <w:noProof/>
            <w:webHidden/>
          </w:rPr>
          <w:fldChar w:fldCharType="begin"/>
        </w:r>
        <w:r>
          <w:rPr>
            <w:noProof/>
            <w:webHidden/>
          </w:rPr>
          <w:instrText xml:space="preserve"> PAGEREF _Toc243506995 \h </w:instrText>
        </w:r>
        <w:r>
          <w:rPr>
            <w:noProof/>
            <w:webHidden/>
          </w:rPr>
        </w:r>
        <w:r>
          <w:rPr>
            <w:noProof/>
            <w:webHidden/>
          </w:rPr>
          <w:fldChar w:fldCharType="separate"/>
        </w:r>
        <w:r>
          <w:rPr>
            <w:noProof/>
            <w:webHidden/>
          </w:rPr>
          <w:t>33</w:t>
        </w:r>
        <w:r>
          <w:rPr>
            <w:noProof/>
            <w:webHidden/>
          </w:rPr>
          <w:fldChar w:fldCharType="end"/>
        </w:r>
      </w:hyperlink>
    </w:p>
    <w:p w14:paraId="161157DC" w14:textId="4D3B3BB1"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96" w:history="1">
        <w:r w:rsidRPr="00262BD9">
          <w:rPr>
            <w:rStyle w:val="Hyperlink"/>
            <w:noProof/>
          </w:rPr>
          <w:t>3.12.4 Gửi sửa và duyệt hồ sơ cơ sở</w:t>
        </w:r>
        <w:r>
          <w:rPr>
            <w:noProof/>
            <w:webHidden/>
          </w:rPr>
          <w:tab/>
        </w:r>
        <w:r>
          <w:rPr>
            <w:noProof/>
            <w:webHidden/>
          </w:rPr>
          <w:fldChar w:fldCharType="begin"/>
        </w:r>
        <w:r>
          <w:rPr>
            <w:noProof/>
            <w:webHidden/>
          </w:rPr>
          <w:instrText xml:space="preserve"> PAGEREF _Toc243506996 \h </w:instrText>
        </w:r>
        <w:r>
          <w:rPr>
            <w:noProof/>
            <w:webHidden/>
          </w:rPr>
        </w:r>
        <w:r>
          <w:rPr>
            <w:noProof/>
            <w:webHidden/>
          </w:rPr>
          <w:fldChar w:fldCharType="separate"/>
        </w:r>
        <w:r>
          <w:rPr>
            <w:noProof/>
            <w:webHidden/>
          </w:rPr>
          <w:t>34</w:t>
        </w:r>
        <w:r>
          <w:rPr>
            <w:noProof/>
            <w:webHidden/>
          </w:rPr>
          <w:fldChar w:fldCharType="end"/>
        </w:r>
      </w:hyperlink>
    </w:p>
    <w:p w14:paraId="3264590E" w14:textId="335A2DA1"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97" w:history="1">
        <w:r w:rsidRPr="00262BD9">
          <w:rPr>
            <w:rStyle w:val="Hyperlink"/>
            <w:noProof/>
          </w:rPr>
          <w:t>3.12.5 Phân quyền và thao tác nhân viên</w:t>
        </w:r>
        <w:r>
          <w:rPr>
            <w:noProof/>
            <w:webHidden/>
          </w:rPr>
          <w:tab/>
        </w:r>
        <w:r>
          <w:rPr>
            <w:noProof/>
            <w:webHidden/>
          </w:rPr>
          <w:fldChar w:fldCharType="begin"/>
        </w:r>
        <w:r>
          <w:rPr>
            <w:noProof/>
            <w:webHidden/>
          </w:rPr>
          <w:instrText xml:space="preserve"> PAGEREF _Toc243506997 \h </w:instrText>
        </w:r>
        <w:r>
          <w:rPr>
            <w:noProof/>
            <w:webHidden/>
          </w:rPr>
        </w:r>
        <w:r>
          <w:rPr>
            <w:noProof/>
            <w:webHidden/>
          </w:rPr>
          <w:fldChar w:fldCharType="separate"/>
        </w:r>
        <w:r>
          <w:rPr>
            <w:noProof/>
            <w:webHidden/>
          </w:rPr>
          <w:t>35</w:t>
        </w:r>
        <w:r>
          <w:rPr>
            <w:noProof/>
            <w:webHidden/>
          </w:rPr>
          <w:fldChar w:fldCharType="end"/>
        </w:r>
      </w:hyperlink>
    </w:p>
    <w:p w14:paraId="4EB94886" w14:textId="6DE10138"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98" w:history="1">
        <w:r w:rsidRPr="00262BD9">
          <w:rPr>
            <w:rStyle w:val="Hyperlink"/>
            <w:noProof/>
          </w:rPr>
          <w:t>3.12.6 Đăng ký và thanh toán giải đấu</w:t>
        </w:r>
        <w:r>
          <w:rPr>
            <w:noProof/>
            <w:webHidden/>
          </w:rPr>
          <w:tab/>
        </w:r>
        <w:r>
          <w:rPr>
            <w:noProof/>
            <w:webHidden/>
          </w:rPr>
          <w:fldChar w:fldCharType="begin"/>
        </w:r>
        <w:r>
          <w:rPr>
            <w:noProof/>
            <w:webHidden/>
          </w:rPr>
          <w:instrText xml:space="preserve"> PAGEREF _Toc243506998 \h </w:instrText>
        </w:r>
        <w:r>
          <w:rPr>
            <w:noProof/>
            <w:webHidden/>
          </w:rPr>
        </w:r>
        <w:r>
          <w:rPr>
            <w:noProof/>
            <w:webHidden/>
          </w:rPr>
          <w:fldChar w:fldCharType="separate"/>
        </w:r>
        <w:r>
          <w:rPr>
            <w:noProof/>
            <w:webHidden/>
          </w:rPr>
          <w:t>36</w:t>
        </w:r>
        <w:r>
          <w:rPr>
            <w:noProof/>
            <w:webHidden/>
          </w:rPr>
          <w:fldChar w:fldCharType="end"/>
        </w:r>
      </w:hyperlink>
    </w:p>
    <w:p w14:paraId="35201FBC" w14:textId="3D9F5237"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6999" w:history="1">
        <w:r w:rsidRPr="00262BD9">
          <w:rPr>
            <w:rStyle w:val="Hyperlink"/>
            <w:noProof/>
          </w:rPr>
          <w:t>3.13 Thiết kế dữ liệu và lớp</w:t>
        </w:r>
        <w:r>
          <w:rPr>
            <w:noProof/>
            <w:webHidden/>
          </w:rPr>
          <w:tab/>
        </w:r>
        <w:r>
          <w:rPr>
            <w:noProof/>
            <w:webHidden/>
          </w:rPr>
          <w:fldChar w:fldCharType="begin"/>
        </w:r>
        <w:r>
          <w:rPr>
            <w:noProof/>
            <w:webHidden/>
          </w:rPr>
          <w:instrText xml:space="preserve"> PAGEREF _Toc243506999 \h </w:instrText>
        </w:r>
        <w:r>
          <w:rPr>
            <w:noProof/>
            <w:webHidden/>
          </w:rPr>
        </w:r>
        <w:r>
          <w:rPr>
            <w:noProof/>
            <w:webHidden/>
          </w:rPr>
          <w:fldChar w:fldCharType="separate"/>
        </w:r>
        <w:r>
          <w:rPr>
            <w:noProof/>
            <w:webHidden/>
          </w:rPr>
          <w:t>36</w:t>
        </w:r>
        <w:r>
          <w:rPr>
            <w:noProof/>
            <w:webHidden/>
          </w:rPr>
          <w:fldChar w:fldCharType="end"/>
        </w:r>
      </w:hyperlink>
    </w:p>
    <w:p w14:paraId="2C6E4E15" w14:textId="42514D6D"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00" w:history="1">
        <w:r w:rsidRPr="00262BD9">
          <w:rPr>
            <w:rStyle w:val="Hyperlink"/>
            <w:noProof/>
          </w:rPr>
          <w:t>3.13.1 ERD danh tính và nhân viên</w:t>
        </w:r>
        <w:r>
          <w:rPr>
            <w:noProof/>
            <w:webHidden/>
          </w:rPr>
          <w:tab/>
        </w:r>
        <w:r>
          <w:rPr>
            <w:noProof/>
            <w:webHidden/>
          </w:rPr>
          <w:fldChar w:fldCharType="begin"/>
        </w:r>
        <w:r>
          <w:rPr>
            <w:noProof/>
            <w:webHidden/>
          </w:rPr>
          <w:instrText xml:space="preserve"> PAGEREF _Toc243507000 \h </w:instrText>
        </w:r>
        <w:r>
          <w:rPr>
            <w:noProof/>
            <w:webHidden/>
          </w:rPr>
        </w:r>
        <w:r>
          <w:rPr>
            <w:noProof/>
            <w:webHidden/>
          </w:rPr>
          <w:fldChar w:fldCharType="separate"/>
        </w:r>
        <w:r>
          <w:rPr>
            <w:noProof/>
            <w:webHidden/>
          </w:rPr>
          <w:t>38</w:t>
        </w:r>
        <w:r>
          <w:rPr>
            <w:noProof/>
            <w:webHidden/>
          </w:rPr>
          <w:fldChar w:fldCharType="end"/>
        </w:r>
      </w:hyperlink>
    </w:p>
    <w:p w14:paraId="1EB64CDB" w14:textId="56710A90"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01" w:history="1">
        <w:r w:rsidRPr="00262BD9">
          <w:rPr>
            <w:rStyle w:val="Hyperlink"/>
            <w:noProof/>
          </w:rPr>
          <w:t>3.13.2 ERD cơ sở và bảng giá</w:t>
        </w:r>
        <w:r>
          <w:rPr>
            <w:noProof/>
            <w:webHidden/>
          </w:rPr>
          <w:tab/>
        </w:r>
        <w:r>
          <w:rPr>
            <w:noProof/>
            <w:webHidden/>
          </w:rPr>
          <w:fldChar w:fldCharType="begin"/>
        </w:r>
        <w:r>
          <w:rPr>
            <w:noProof/>
            <w:webHidden/>
          </w:rPr>
          <w:instrText xml:space="preserve"> PAGEREF _Toc243507001 \h </w:instrText>
        </w:r>
        <w:r>
          <w:rPr>
            <w:noProof/>
            <w:webHidden/>
          </w:rPr>
        </w:r>
        <w:r>
          <w:rPr>
            <w:noProof/>
            <w:webHidden/>
          </w:rPr>
          <w:fldChar w:fldCharType="separate"/>
        </w:r>
        <w:r>
          <w:rPr>
            <w:noProof/>
            <w:webHidden/>
          </w:rPr>
          <w:t>39</w:t>
        </w:r>
        <w:r>
          <w:rPr>
            <w:noProof/>
            <w:webHidden/>
          </w:rPr>
          <w:fldChar w:fldCharType="end"/>
        </w:r>
      </w:hyperlink>
    </w:p>
    <w:p w14:paraId="52AF1D23" w14:textId="5D532B18"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02" w:history="1">
        <w:r w:rsidRPr="00262BD9">
          <w:rPr>
            <w:rStyle w:val="Hyperlink"/>
            <w:noProof/>
          </w:rPr>
          <w:t>3.13.3 ERD đặt sân và tài chính</w:t>
        </w:r>
        <w:r>
          <w:rPr>
            <w:noProof/>
            <w:webHidden/>
          </w:rPr>
          <w:tab/>
        </w:r>
        <w:r>
          <w:rPr>
            <w:noProof/>
            <w:webHidden/>
          </w:rPr>
          <w:fldChar w:fldCharType="begin"/>
        </w:r>
        <w:r>
          <w:rPr>
            <w:noProof/>
            <w:webHidden/>
          </w:rPr>
          <w:instrText xml:space="preserve"> PAGEREF _Toc243507002 \h </w:instrText>
        </w:r>
        <w:r>
          <w:rPr>
            <w:noProof/>
            <w:webHidden/>
          </w:rPr>
        </w:r>
        <w:r>
          <w:rPr>
            <w:noProof/>
            <w:webHidden/>
          </w:rPr>
          <w:fldChar w:fldCharType="separate"/>
        </w:r>
        <w:r>
          <w:rPr>
            <w:noProof/>
            <w:webHidden/>
          </w:rPr>
          <w:t>40</w:t>
        </w:r>
        <w:r>
          <w:rPr>
            <w:noProof/>
            <w:webHidden/>
          </w:rPr>
          <w:fldChar w:fldCharType="end"/>
        </w:r>
      </w:hyperlink>
    </w:p>
    <w:p w14:paraId="22FDAEAB" w14:textId="2757BB7B"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03" w:history="1">
        <w:r w:rsidRPr="00262BD9">
          <w:rPr>
            <w:rStyle w:val="Hyperlink"/>
            <w:noProof/>
          </w:rPr>
          <w:t>3.13.4 ERD hoạt động và cộng đồng</w:t>
        </w:r>
        <w:r>
          <w:rPr>
            <w:noProof/>
            <w:webHidden/>
          </w:rPr>
          <w:tab/>
        </w:r>
        <w:r>
          <w:rPr>
            <w:noProof/>
            <w:webHidden/>
          </w:rPr>
          <w:fldChar w:fldCharType="begin"/>
        </w:r>
        <w:r>
          <w:rPr>
            <w:noProof/>
            <w:webHidden/>
          </w:rPr>
          <w:instrText xml:space="preserve"> PAGEREF _Toc243507003 \h </w:instrText>
        </w:r>
        <w:r>
          <w:rPr>
            <w:noProof/>
            <w:webHidden/>
          </w:rPr>
        </w:r>
        <w:r>
          <w:rPr>
            <w:noProof/>
            <w:webHidden/>
          </w:rPr>
          <w:fldChar w:fldCharType="separate"/>
        </w:r>
        <w:r>
          <w:rPr>
            <w:noProof/>
            <w:webHidden/>
          </w:rPr>
          <w:t>41</w:t>
        </w:r>
        <w:r>
          <w:rPr>
            <w:noProof/>
            <w:webHidden/>
          </w:rPr>
          <w:fldChar w:fldCharType="end"/>
        </w:r>
      </w:hyperlink>
    </w:p>
    <w:p w14:paraId="79229F9F" w14:textId="43565872"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04" w:history="1">
        <w:r w:rsidRPr="00262BD9">
          <w:rPr>
            <w:rStyle w:val="Hyperlink"/>
            <w:noProof/>
          </w:rPr>
          <w:t>3.13.5 ERD các chức năng bổ trợ</w:t>
        </w:r>
        <w:r>
          <w:rPr>
            <w:noProof/>
            <w:webHidden/>
          </w:rPr>
          <w:tab/>
        </w:r>
        <w:r>
          <w:rPr>
            <w:noProof/>
            <w:webHidden/>
          </w:rPr>
          <w:fldChar w:fldCharType="begin"/>
        </w:r>
        <w:r>
          <w:rPr>
            <w:noProof/>
            <w:webHidden/>
          </w:rPr>
          <w:instrText xml:space="preserve"> PAGEREF _Toc243507004 \h </w:instrText>
        </w:r>
        <w:r>
          <w:rPr>
            <w:noProof/>
            <w:webHidden/>
          </w:rPr>
        </w:r>
        <w:r>
          <w:rPr>
            <w:noProof/>
            <w:webHidden/>
          </w:rPr>
          <w:fldChar w:fldCharType="separate"/>
        </w:r>
        <w:r>
          <w:rPr>
            <w:noProof/>
            <w:webHidden/>
          </w:rPr>
          <w:t>42</w:t>
        </w:r>
        <w:r>
          <w:rPr>
            <w:noProof/>
            <w:webHidden/>
          </w:rPr>
          <w:fldChar w:fldCharType="end"/>
        </w:r>
      </w:hyperlink>
    </w:p>
    <w:p w14:paraId="40529E3B" w14:textId="2AC38AD7"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05" w:history="1">
        <w:r w:rsidRPr="00262BD9">
          <w:rPr>
            <w:rStyle w:val="Hyperlink"/>
            <w:noProof/>
          </w:rPr>
          <w:t>3.13.6 ERD tin nhắn và chi trả</w:t>
        </w:r>
        <w:r>
          <w:rPr>
            <w:noProof/>
            <w:webHidden/>
          </w:rPr>
          <w:tab/>
        </w:r>
        <w:r>
          <w:rPr>
            <w:noProof/>
            <w:webHidden/>
          </w:rPr>
          <w:fldChar w:fldCharType="begin"/>
        </w:r>
        <w:r>
          <w:rPr>
            <w:noProof/>
            <w:webHidden/>
          </w:rPr>
          <w:instrText xml:space="preserve"> PAGEREF _Toc243507005 \h </w:instrText>
        </w:r>
        <w:r>
          <w:rPr>
            <w:noProof/>
            <w:webHidden/>
          </w:rPr>
        </w:r>
        <w:r>
          <w:rPr>
            <w:noProof/>
            <w:webHidden/>
          </w:rPr>
          <w:fldChar w:fldCharType="separate"/>
        </w:r>
        <w:r>
          <w:rPr>
            <w:noProof/>
            <w:webHidden/>
          </w:rPr>
          <w:t>43</w:t>
        </w:r>
        <w:r>
          <w:rPr>
            <w:noProof/>
            <w:webHidden/>
          </w:rPr>
          <w:fldChar w:fldCharType="end"/>
        </w:r>
      </w:hyperlink>
    </w:p>
    <w:p w14:paraId="3C8D26DC" w14:textId="0FFE6DEB"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06" w:history="1">
        <w:r w:rsidRPr="00262BD9">
          <w:rPr>
            <w:rStyle w:val="Hyperlink"/>
            <w:noProof/>
          </w:rPr>
          <w:t>3.13.7 Class diagram lõi state và lưu trữ</w:t>
        </w:r>
        <w:r>
          <w:rPr>
            <w:noProof/>
            <w:webHidden/>
          </w:rPr>
          <w:tab/>
        </w:r>
        <w:r>
          <w:rPr>
            <w:noProof/>
            <w:webHidden/>
          </w:rPr>
          <w:fldChar w:fldCharType="begin"/>
        </w:r>
        <w:r>
          <w:rPr>
            <w:noProof/>
            <w:webHidden/>
          </w:rPr>
          <w:instrText xml:space="preserve"> PAGEREF _Toc243507006 \h </w:instrText>
        </w:r>
        <w:r>
          <w:rPr>
            <w:noProof/>
            <w:webHidden/>
          </w:rPr>
        </w:r>
        <w:r>
          <w:rPr>
            <w:noProof/>
            <w:webHidden/>
          </w:rPr>
          <w:fldChar w:fldCharType="separate"/>
        </w:r>
        <w:r>
          <w:rPr>
            <w:noProof/>
            <w:webHidden/>
          </w:rPr>
          <w:t>44</w:t>
        </w:r>
        <w:r>
          <w:rPr>
            <w:noProof/>
            <w:webHidden/>
          </w:rPr>
          <w:fldChar w:fldCharType="end"/>
        </w:r>
      </w:hyperlink>
    </w:p>
    <w:p w14:paraId="0E188F35" w14:textId="52C15428"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07" w:history="1">
        <w:r w:rsidRPr="00262BD9">
          <w:rPr>
            <w:rStyle w:val="Hyperlink"/>
            <w:noProof/>
          </w:rPr>
          <w:t>3.13.8 Class diagram miền nghiệp vụ</w:t>
        </w:r>
        <w:r>
          <w:rPr>
            <w:noProof/>
            <w:webHidden/>
          </w:rPr>
          <w:tab/>
        </w:r>
        <w:r>
          <w:rPr>
            <w:noProof/>
            <w:webHidden/>
          </w:rPr>
          <w:fldChar w:fldCharType="begin"/>
        </w:r>
        <w:r>
          <w:rPr>
            <w:noProof/>
            <w:webHidden/>
          </w:rPr>
          <w:instrText xml:space="preserve"> PAGEREF _Toc243507007 \h </w:instrText>
        </w:r>
        <w:r>
          <w:rPr>
            <w:noProof/>
            <w:webHidden/>
          </w:rPr>
        </w:r>
        <w:r>
          <w:rPr>
            <w:noProof/>
            <w:webHidden/>
          </w:rPr>
          <w:fldChar w:fldCharType="separate"/>
        </w:r>
        <w:r>
          <w:rPr>
            <w:noProof/>
            <w:webHidden/>
          </w:rPr>
          <w:t>45</w:t>
        </w:r>
        <w:r>
          <w:rPr>
            <w:noProof/>
            <w:webHidden/>
          </w:rPr>
          <w:fldChar w:fldCharType="end"/>
        </w:r>
      </w:hyperlink>
    </w:p>
    <w:p w14:paraId="5F3A8A17" w14:textId="1D70BE95"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08" w:history="1">
        <w:r w:rsidRPr="00262BD9">
          <w:rPr>
            <w:rStyle w:val="Hyperlink"/>
            <w:noProof/>
          </w:rPr>
          <w:t>3.14 Biểu đồ triển khai</w:t>
        </w:r>
        <w:r>
          <w:rPr>
            <w:noProof/>
            <w:webHidden/>
          </w:rPr>
          <w:tab/>
        </w:r>
        <w:r>
          <w:rPr>
            <w:noProof/>
            <w:webHidden/>
          </w:rPr>
          <w:fldChar w:fldCharType="begin"/>
        </w:r>
        <w:r>
          <w:rPr>
            <w:noProof/>
            <w:webHidden/>
          </w:rPr>
          <w:instrText xml:space="preserve"> PAGEREF _Toc243507008 \h </w:instrText>
        </w:r>
        <w:r>
          <w:rPr>
            <w:noProof/>
            <w:webHidden/>
          </w:rPr>
        </w:r>
        <w:r>
          <w:rPr>
            <w:noProof/>
            <w:webHidden/>
          </w:rPr>
          <w:fldChar w:fldCharType="separate"/>
        </w:r>
        <w:r>
          <w:rPr>
            <w:noProof/>
            <w:webHidden/>
          </w:rPr>
          <w:t>45</w:t>
        </w:r>
        <w:r>
          <w:rPr>
            <w:noProof/>
            <w:webHidden/>
          </w:rPr>
          <w:fldChar w:fldCharType="end"/>
        </w:r>
      </w:hyperlink>
    </w:p>
    <w:p w14:paraId="63D08A24" w14:textId="49619A90"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09" w:history="1">
        <w:r w:rsidRPr="00262BD9">
          <w:rPr>
            <w:rStyle w:val="Hyperlink"/>
            <w:noProof/>
          </w:rPr>
          <w:t>3.14.1 Deployment hiện tại</w:t>
        </w:r>
        <w:r>
          <w:rPr>
            <w:noProof/>
            <w:webHidden/>
          </w:rPr>
          <w:tab/>
        </w:r>
        <w:r>
          <w:rPr>
            <w:noProof/>
            <w:webHidden/>
          </w:rPr>
          <w:fldChar w:fldCharType="begin"/>
        </w:r>
        <w:r>
          <w:rPr>
            <w:noProof/>
            <w:webHidden/>
          </w:rPr>
          <w:instrText xml:space="preserve"> PAGEREF _Toc243507009 \h </w:instrText>
        </w:r>
        <w:r>
          <w:rPr>
            <w:noProof/>
            <w:webHidden/>
          </w:rPr>
        </w:r>
        <w:r>
          <w:rPr>
            <w:noProof/>
            <w:webHidden/>
          </w:rPr>
          <w:fldChar w:fldCharType="separate"/>
        </w:r>
        <w:r>
          <w:rPr>
            <w:noProof/>
            <w:webHidden/>
          </w:rPr>
          <w:t>46</w:t>
        </w:r>
        <w:r>
          <w:rPr>
            <w:noProof/>
            <w:webHidden/>
          </w:rPr>
          <w:fldChar w:fldCharType="end"/>
        </w:r>
      </w:hyperlink>
    </w:p>
    <w:p w14:paraId="52507599" w14:textId="23D25A23"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10" w:history="1">
        <w:r w:rsidRPr="00262BD9">
          <w:rPr>
            <w:rStyle w:val="Hyperlink"/>
            <w:noProof/>
          </w:rPr>
          <w:t>3.14.2 Deployment backend dự kiến</w:t>
        </w:r>
        <w:r>
          <w:rPr>
            <w:noProof/>
            <w:webHidden/>
          </w:rPr>
          <w:tab/>
        </w:r>
        <w:r>
          <w:rPr>
            <w:noProof/>
            <w:webHidden/>
          </w:rPr>
          <w:fldChar w:fldCharType="begin"/>
        </w:r>
        <w:r>
          <w:rPr>
            <w:noProof/>
            <w:webHidden/>
          </w:rPr>
          <w:instrText xml:space="preserve"> PAGEREF _Toc243507010 \h </w:instrText>
        </w:r>
        <w:r>
          <w:rPr>
            <w:noProof/>
            <w:webHidden/>
          </w:rPr>
        </w:r>
        <w:r>
          <w:rPr>
            <w:noProof/>
            <w:webHidden/>
          </w:rPr>
          <w:fldChar w:fldCharType="separate"/>
        </w:r>
        <w:r>
          <w:rPr>
            <w:noProof/>
            <w:webHidden/>
          </w:rPr>
          <w:t>47</w:t>
        </w:r>
        <w:r>
          <w:rPr>
            <w:noProof/>
            <w:webHidden/>
          </w:rPr>
          <w:fldChar w:fldCharType="end"/>
        </w:r>
      </w:hyperlink>
    </w:p>
    <w:p w14:paraId="73BC4559" w14:textId="30221AD1"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11" w:history="1">
        <w:r w:rsidRPr="00262BD9">
          <w:rPr>
            <w:rStyle w:val="Hyperlink"/>
            <w:noProof/>
          </w:rPr>
          <w:t>3.15 Đối chiếu yêu cầu Document và tài liệu nguồn</w:t>
        </w:r>
        <w:r>
          <w:rPr>
            <w:noProof/>
            <w:webHidden/>
          </w:rPr>
          <w:tab/>
        </w:r>
        <w:r>
          <w:rPr>
            <w:noProof/>
            <w:webHidden/>
          </w:rPr>
          <w:fldChar w:fldCharType="begin"/>
        </w:r>
        <w:r>
          <w:rPr>
            <w:noProof/>
            <w:webHidden/>
          </w:rPr>
          <w:instrText xml:space="preserve"> PAGEREF _Toc243507011 \h </w:instrText>
        </w:r>
        <w:r>
          <w:rPr>
            <w:noProof/>
            <w:webHidden/>
          </w:rPr>
        </w:r>
        <w:r>
          <w:rPr>
            <w:noProof/>
            <w:webHidden/>
          </w:rPr>
          <w:fldChar w:fldCharType="separate"/>
        </w:r>
        <w:r>
          <w:rPr>
            <w:noProof/>
            <w:webHidden/>
          </w:rPr>
          <w:t>47</w:t>
        </w:r>
        <w:r>
          <w:rPr>
            <w:noProof/>
            <w:webHidden/>
          </w:rPr>
          <w:fldChar w:fldCharType="end"/>
        </w:r>
      </w:hyperlink>
    </w:p>
    <w:p w14:paraId="18BD4E36" w14:textId="61F5AEE6"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12" w:history="1">
        <w:r w:rsidRPr="00262BD9">
          <w:rPr>
            <w:rStyle w:val="Hyperlink"/>
            <w:noProof/>
          </w:rPr>
          <w:t>3.16 Cập nhật phạm vi thực hiện đến ngày 20 tháng 10 năm 2026</w:t>
        </w:r>
        <w:r>
          <w:rPr>
            <w:noProof/>
            <w:webHidden/>
          </w:rPr>
          <w:tab/>
        </w:r>
        <w:r>
          <w:rPr>
            <w:noProof/>
            <w:webHidden/>
          </w:rPr>
          <w:fldChar w:fldCharType="begin"/>
        </w:r>
        <w:r>
          <w:rPr>
            <w:noProof/>
            <w:webHidden/>
          </w:rPr>
          <w:instrText xml:space="preserve"> PAGEREF _Toc243507012 \h </w:instrText>
        </w:r>
        <w:r>
          <w:rPr>
            <w:noProof/>
            <w:webHidden/>
          </w:rPr>
        </w:r>
        <w:r>
          <w:rPr>
            <w:noProof/>
            <w:webHidden/>
          </w:rPr>
          <w:fldChar w:fldCharType="separate"/>
        </w:r>
        <w:r>
          <w:rPr>
            <w:noProof/>
            <w:webHidden/>
          </w:rPr>
          <w:t>49</w:t>
        </w:r>
        <w:r>
          <w:rPr>
            <w:noProof/>
            <w:webHidden/>
          </w:rPr>
          <w:fldChar w:fldCharType="end"/>
        </w:r>
      </w:hyperlink>
    </w:p>
    <w:p w14:paraId="316E303B" w14:textId="1EDBFD4C"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13" w:history="1">
        <w:r w:rsidRPr="00262BD9">
          <w:rPr>
            <w:rStyle w:val="Hyperlink"/>
            <w:noProof/>
          </w:rPr>
          <w:t>3.16.1 Dữ liệu sân và điều kiện nhận lịch</w:t>
        </w:r>
        <w:r>
          <w:rPr>
            <w:noProof/>
            <w:webHidden/>
          </w:rPr>
          <w:tab/>
        </w:r>
        <w:r>
          <w:rPr>
            <w:noProof/>
            <w:webHidden/>
          </w:rPr>
          <w:fldChar w:fldCharType="begin"/>
        </w:r>
        <w:r>
          <w:rPr>
            <w:noProof/>
            <w:webHidden/>
          </w:rPr>
          <w:instrText xml:space="preserve"> PAGEREF _Toc243507013 \h </w:instrText>
        </w:r>
        <w:r>
          <w:rPr>
            <w:noProof/>
            <w:webHidden/>
          </w:rPr>
        </w:r>
        <w:r>
          <w:rPr>
            <w:noProof/>
            <w:webHidden/>
          </w:rPr>
          <w:fldChar w:fldCharType="separate"/>
        </w:r>
        <w:r>
          <w:rPr>
            <w:noProof/>
            <w:webHidden/>
          </w:rPr>
          <w:t>49</w:t>
        </w:r>
        <w:r>
          <w:rPr>
            <w:noProof/>
            <w:webHidden/>
          </w:rPr>
          <w:fldChar w:fldCharType="end"/>
        </w:r>
      </w:hyperlink>
    </w:p>
    <w:p w14:paraId="6B3D0D44" w14:textId="6F49CBD1"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14" w:history="1">
        <w:r w:rsidRPr="00262BD9">
          <w:rPr>
            <w:rStyle w:val="Hyperlink"/>
            <w:noProof/>
          </w:rPr>
          <w:t>3.16.2 Phạm vi áp dụng hai bài học</w:t>
        </w:r>
        <w:r>
          <w:rPr>
            <w:noProof/>
            <w:webHidden/>
          </w:rPr>
          <w:tab/>
        </w:r>
        <w:r>
          <w:rPr>
            <w:noProof/>
            <w:webHidden/>
          </w:rPr>
          <w:fldChar w:fldCharType="begin"/>
        </w:r>
        <w:r>
          <w:rPr>
            <w:noProof/>
            <w:webHidden/>
          </w:rPr>
          <w:instrText xml:space="preserve"> PAGEREF _Toc243507014 \h </w:instrText>
        </w:r>
        <w:r>
          <w:rPr>
            <w:noProof/>
            <w:webHidden/>
          </w:rPr>
        </w:r>
        <w:r>
          <w:rPr>
            <w:noProof/>
            <w:webHidden/>
          </w:rPr>
          <w:fldChar w:fldCharType="separate"/>
        </w:r>
        <w:r>
          <w:rPr>
            <w:noProof/>
            <w:webHidden/>
          </w:rPr>
          <w:t>49</w:t>
        </w:r>
        <w:r>
          <w:rPr>
            <w:noProof/>
            <w:webHidden/>
          </w:rPr>
          <w:fldChar w:fldCharType="end"/>
        </w:r>
      </w:hyperlink>
    </w:p>
    <w:p w14:paraId="2032CEA2" w14:textId="5A58A816"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15" w:history="1">
        <w:r w:rsidRPr="00262BD9">
          <w:rPr>
            <w:rStyle w:val="Hyperlink"/>
            <w:noProof/>
          </w:rPr>
          <w:t>3.17 Thiết kế SQLite cho mô đun thông báo</w:t>
        </w:r>
        <w:r>
          <w:rPr>
            <w:noProof/>
            <w:webHidden/>
          </w:rPr>
          <w:tab/>
        </w:r>
        <w:r>
          <w:rPr>
            <w:noProof/>
            <w:webHidden/>
          </w:rPr>
          <w:fldChar w:fldCharType="begin"/>
        </w:r>
        <w:r>
          <w:rPr>
            <w:noProof/>
            <w:webHidden/>
          </w:rPr>
          <w:instrText xml:space="preserve"> PAGEREF _Toc243507015 \h </w:instrText>
        </w:r>
        <w:r>
          <w:rPr>
            <w:noProof/>
            <w:webHidden/>
          </w:rPr>
        </w:r>
        <w:r>
          <w:rPr>
            <w:noProof/>
            <w:webHidden/>
          </w:rPr>
          <w:fldChar w:fldCharType="separate"/>
        </w:r>
        <w:r>
          <w:rPr>
            <w:noProof/>
            <w:webHidden/>
          </w:rPr>
          <w:t>50</w:t>
        </w:r>
        <w:r>
          <w:rPr>
            <w:noProof/>
            <w:webHidden/>
          </w:rPr>
          <w:fldChar w:fldCharType="end"/>
        </w:r>
      </w:hyperlink>
    </w:p>
    <w:p w14:paraId="582DEA1A" w14:textId="12068C3A"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16" w:history="1">
        <w:r w:rsidRPr="00262BD9">
          <w:rPr>
            <w:rStyle w:val="Hyperlink"/>
            <w:noProof/>
          </w:rPr>
          <w:t>3.17.1 Các bảng dữ liệu đã triển khai</w:t>
        </w:r>
        <w:r>
          <w:rPr>
            <w:noProof/>
            <w:webHidden/>
          </w:rPr>
          <w:tab/>
        </w:r>
        <w:r>
          <w:rPr>
            <w:noProof/>
            <w:webHidden/>
          </w:rPr>
          <w:fldChar w:fldCharType="begin"/>
        </w:r>
        <w:r>
          <w:rPr>
            <w:noProof/>
            <w:webHidden/>
          </w:rPr>
          <w:instrText xml:space="preserve"> PAGEREF _Toc243507016 \h </w:instrText>
        </w:r>
        <w:r>
          <w:rPr>
            <w:noProof/>
            <w:webHidden/>
          </w:rPr>
        </w:r>
        <w:r>
          <w:rPr>
            <w:noProof/>
            <w:webHidden/>
          </w:rPr>
          <w:fldChar w:fldCharType="separate"/>
        </w:r>
        <w:r>
          <w:rPr>
            <w:noProof/>
            <w:webHidden/>
          </w:rPr>
          <w:t>50</w:t>
        </w:r>
        <w:r>
          <w:rPr>
            <w:noProof/>
            <w:webHidden/>
          </w:rPr>
          <w:fldChar w:fldCharType="end"/>
        </w:r>
      </w:hyperlink>
    </w:p>
    <w:p w14:paraId="747ACBB2" w14:textId="0E3C582D"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17" w:history="1">
        <w:r w:rsidRPr="00262BD9">
          <w:rPr>
            <w:rStyle w:val="Hyperlink"/>
            <w:noProof/>
          </w:rPr>
          <w:t>3.17.2 Quy tắc truy vấn và bảo vệ dữ liệu</w:t>
        </w:r>
        <w:r>
          <w:rPr>
            <w:noProof/>
            <w:webHidden/>
          </w:rPr>
          <w:tab/>
        </w:r>
        <w:r>
          <w:rPr>
            <w:noProof/>
            <w:webHidden/>
          </w:rPr>
          <w:fldChar w:fldCharType="begin"/>
        </w:r>
        <w:r>
          <w:rPr>
            <w:noProof/>
            <w:webHidden/>
          </w:rPr>
          <w:instrText xml:space="preserve"> PAGEREF _Toc243507017 \h </w:instrText>
        </w:r>
        <w:r>
          <w:rPr>
            <w:noProof/>
            <w:webHidden/>
          </w:rPr>
        </w:r>
        <w:r>
          <w:rPr>
            <w:noProof/>
            <w:webHidden/>
          </w:rPr>
          <w:fldChar w:fldCharType="separate"/>
        </w:r>
        <w:r>
          <w:rPr>
            <w:noProof/>
            <w:webHidden/>
          </w:rPr>
          <w:t>50</w:t>
        </w:r>
        <w:r>
          <w:rPr>
            <w:noProof/>
            <w:webHidden/>
          </w:rPr>
          <w:fldChar w:fldCharType="end"/>
        </w:r>
      </w:hyperlink>
    </w:p>
    <w:p w14:paraId="25E56D38" w14:textId="3461AC16"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18" w:history="1">
        <w:r w:rsidRPr="00262BD9">
          <w:rPr>
            <w:rStyle w:val="Hyperlink"/>
            <w:noProof/>
          </w:rPr>
          <w:t>3.18 Thiết kế luồng thông báo và nhắc giờ chơi</w:t>
        </w:r>
        <w:r>
          <w:rPr>
            <w:noProof/>
            <w:webHidden/>
          </w:rPr>
          <w:tab/>
        </w:r>
        <w:r>
          <w:rPr>
            <w:noProof/>
            <w:webHidden/>
          </w:rPr>
          <w:fldChar w:fldCharType="begin"/>
        </w:r>
        <w:r>
          <w:rPr>
            <w:noProof/>
            <w:webHidden/>
          </w:rPr>
          <w:instrText xml:space="preserve"> PAGEREF _Toc243507018 \h </w:instrText>
        </w:r>
        <w:r>
          <w:rPr>
            <w:noProof/>
            <w:webHidden/>
          </w:rPr>
        </w:r>
        <w:r>
          <w:rPr>
            <w:noProof/>
            <w:webHidden/>
          </w:rPr>
          <w:fldChar w:fldCharType="separate"/>
        </w:r>
        <w:r>
          <w:rPr>
            <w:noProof/>
            <w:webHidden/>
          </w:rPr>
          <w:t>51</w:t>
        </w:r>
        <w:r>
          <w:rPr>
            <w:noProof/>
            <w:webHidden/>
          </w:rPr>
          <w:fldChar w:fldCharType="end"/>
        </w:r>
      </w:hyperlink>
    </w:p>
    <w:p w14:paraId="6D9BB311" w14:textId="65990108"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19" w:history="1">
        <w:r w:rsidRPr="00262BD9">
          <w:rPr>
            <w:rStyle w:val="Hyperlink"/>
            <w:noProof/>
          </w:rPr>
          <w:t>3.18.1 Thành phần và trách nhiệm</w:t>
        </w:r>
        <w:r>
          <w:rPr>
            <w:noProof/>
            <w:webHidden/>
          </w:rPr>
          <w:tab/>
        </w:r>
        <w:r>
          <w:rPr>
            <w:noProof/>
            <w:webHidden/>
          </w:rPr>
          <w:fldChar w:fldCharType="begin"/>
        </w:r>
        <w:r>
          <w:rPr>
            <w:noProof/>
            <w:webHidden/>
          </w:rPr>
          <w:instrText xml:space="preserve"> PAGEREF _Toc243507019 \h </w:instrText>
        </w:r>
        <w:r>
          <w:rPr>
            <w:noProof/>
            <w:webHidden/>
          </w:rPr>
        </w:r>
        <w:r>
          <w:rPr>
            <w:noProof/>
            <w:webHidden/>
          </w:rPr>
          <w:fldChar w:fldCharType="separate"/>
        </w:r>
        <w:r>
          <w:rPr>
            <w:noProof/>
            <w:webHidden/>
          </w:rPr>
          <w:t>51</w:t>
        </w:r>
        <w:r>
          <w:rPr>
            <w:noProof/>
            <w:webHidden/>
          </w:rPr>
          <w:fldChar w:fldCharType="end"/>
        </w:r>
      </w:hyperlink>
    </w:p>
    <w:p w14:paraId="09317616" w14:textId="0373E1D1"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20" w:history="1">
        <w:r w:rsidRPr="00262BD9">
          <w:rPr>
            <w:rStyle w:val="Hyperlink"/>
            <w:noProof/>
          </w:rPr>
          <w:t>3.18.2 Trình tự xử lý và ngoại lệ</w:t>
        </w:r>
        <w:r>
          <w:rPr>
            <w:noProof/>
            <w:webHidden/>
          </w:rPr>
          <w:tab/>
        </w:r>
        <w:r>
          <w:rPr>
            <w:noProof/>
            <w:webHidden/>
          </w:rPr>
          <w:fldChar w:fldCharType="begin"/>
        </w:r>
        <w:r>
          <w:rPr>
            <w:noProof/>
            <w:webHidden/>
          </w:rPr>
          <w:instrText xml:space="preserve"> PAGEREF _Toc243507020 \h </w:instrText>
        </w:r>
        <w:r>
          <w:rPr>
            <w:noProof/>
            <w:webHidden/>
          </w:rPr>
        </w:r>
        <w:r>
          <w:rPr>
            <w:noProof/>
            <w:webHidden/>
          </w:rPr>
          <w:fldChar w:fldCharType="separate"/>
        </w:r>
        <w:r>
          <w:rPr>
            <w:noProof/>
            <w:webHidden/>
          </w:rPr>
          <w:t>51</w:t>
        </w:r>
        <w:r>
          <w:rPr>
            <w:noProof/>
            <w:webHidden/>
          </w:rPr>
          <w:fldChar w:fldCharType="end"/>
        </w:r>
      </w:hyperlink>
    </w:p>
    <w:p w14:paraId="498BD47A" w14:textId="22951640"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21" w:history="1">
        <w:r w:rsidRPr="00262BD9">
          <w:rPr>
            <w:rStyle w:val="Hyperlink"/>
            <w:noProof/>
          </w:rPr>
          <w:t>3.19 Giao diện thông báo và thiết lập nhắc lịch</w:t>
        </w:r>
        <w:r>
          <w:rPr>
            <w:noProof/>
            <w:webHidden/>
          </w:rPr>
          <w:tab/>
        </w:r>
        <w:r>
          <w:rPr>
            <w:noProof/>
            <w:webHidden/>
          </w:rPr>
          <w:fldChar w:fldCharType="begin"/>
        </w:r>
        <w:r>
          <w:rPr>
            <w:noProof/>
            <w:webHidden/>
          </w:rPr>
          <w:instrText xml:space="preserve"> PAGEREF _Toc243507021 \h </w:instrText>
        </w:r>
        <w:r>
          <w:rPr>
            <w:noProof/>
            <w:webHidden/>
          </w:rPr>
        </w:r>
        <w:r>
          <w:rPr>
            <w:noProof/>
            <w:webHidden/>
          </w:rPr>
          <w:fldChar w:fldCharType="separate"/>
        </w:r>
        <w:r>
          <w:rPr>
            <w:noProof/>
            <w:webHidden/>
          </w:rPr>
          <w:t>52</w:t>
        </w:r>
        <w:r>
          <w:rPr>
            <w:noProof/>
            <w:webHidden/>
          </w:rPr>
          <w:fldChar w:fldCharType="end"/>
        </w:r>
      </w:hyperlink>
    </w:p>
    <w:p w14:paraId="146325CA" w14:textId="66AEB507"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22" w:history="1">
        <w:r w:rsidRPr="00262BD9">
          <w:rPr>
            <w:rStyle w:val="Hyperlink"/>
            <w:noProof/>
          </w:rPr>
          <w:t>3.20 Kiểm thử và tình trạng triển khai</w:t>
        </w:r>
        <w:r>
          <w:rPr>
            <w:noProof/>
            <w:webHidden/>
          </w:rPr>
          <w:tab/>
        </w:r>
        <w:r>
          <w:rPr>
            <w:noProof/>
            <w:webHidden/>
          </w:rPr>
          <w:fldChar w:fldCharType="begin"/>
        </w:r>
        <w:r>
          <w:rPr>
            <w:noProof/>
            <w:webHidden/>
          </w:rPr>
          <w:instrText xml:space="preserve"> PAGEREF _Toc243507022 \h </w:instrText>
        </w:r>
        <w:r>
          <w:rPr>
            <w:noProof/>
            <w:webHidden/>
          </w:rPr>
        </w:r>
        <w:r>
          <w:rPr>
            <w:noProof/>
            <w:webHidden/>
          </w:rPr>
          <w:fldChar w:fldCharType="separate"/>
        </w:r>
        <w:r>
          <w:rPr>
            <w:noProof/>
            <w:webHidden/>
          </w:rPr>
          <w:t>53</w:t>
        </w:r>
        <w:r>
          <w:rPr>
            <w:noProof/>
            <w:webHidden/>
          </w:rPr>
          <w:fldChar w:fldCharType="end"/>
        </w:r>
      </w:hyperlink>
    </w:p>
    <w:p w14:paraId="3AAD6537" w14:textId="2A54B002"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23" w:history="1">
        <w:r w:rsidRPr="00262BD9">
          <w:rPr>
            <w:rStyle w:val="Hyperlink"/>
            <w:noProof/>
          </w:rPr>
          <w:t>3.20.1 Kết quả kiểm tra ngày 20 tháng 10 năm 2026</w:t>
        </w:r>
        <w:r>
          <w:rPr>
            <w:noProof/>
            <w:webHidden/>
          </w:rPr>
          <w:tab/>
        </w:r>
        <w:r>
          <w:rPr>
            <w:noProof/>
            <w:webHidden/>
          </w:rPr>
          <w:fldChar w:fldCharType="begin"/>
        </w:r>
        <w:r>
          <w:rPr>
            <w:noProof/>
            <w:webHidden/>
          </w:rPr>
          <w:instrText xml:space="preserve"> PAGEREF _Toc243507023 \h </w:instrText>
        </w:r>
        <w:r>
          <w:rPr>
            <w:noProof/>
            <w:webHidden/>
          </w:rPr>
        </w:r>
        <w:r>
          <w:rPr>
            <w:noProof/>
            <w:webHidden/>
          </w:rPr>
          <w:fldChar w:fldCharType="separate"/>
        </w:r>
        <w:r>
          <w:rPr>
            <w:noProof/>
            <w:webHidden/>
          </w:rPr>
          <w:t>53</w:t>
        </w:r>
        <w:r>
          <w:rPr>
            <w:noProof/>
            <w:webHidden/>
          </w:rPr>
          <w:fldChar w:fldCharType="end"/>
        </w:r>
      </w:hyperlink>
    </w:p>
    <w:p w14:paraId="2910B69D" w14:textId="74940F00"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24" w:history="1">
        <w:r w:rsidRPr="00262BD9">
          <w:rPr>
            <w:rStyle w:val="Hyperlink"/>
            <w:noProof/>
          </w:rPr>
          <w:t>3.20.2 Công việc tiếp theo và giới hạn nghiệm thu</w:t>
        </w:r>
        <w:r>
          <w:rPr>
            <w:noProof/>
            <w:webHidden/>
          </w:rPr>
          <w:tab/>
        </w:r>
        <w:r>
          <w:rPr>
            <w:noProof/>
            <w:webHidden/>
          </w:rPr>
          <w:fldChar w:fldCharType="begin"/>
        </w:r>
        <w:r>
          <w:rPr>
            <w:noProof/>
            <w:webHidden/>
          </w:rPr>
          <w:instrText xml:space="preserve"> PAGEREF _Toc243507024 \h </w:instrText>
        </w:r>
        <w:r>
          <w:rPr>
            <w:noProof/>
            <w:webHidden/>
          </w:rPr>
        </w:r>
        <w:r>
          <w:rPr>
            <w:noProof/>
            <w:webHidden/>
          </w:rPr>
          <w:fldChar w:fldCharType="separate"/>
        </w:r>
        <w:r>
          <w:rPr>
            <w:noProof/>
            <w:webHidden/>
          </w:rPr>
          <w:t>53</w:t>
        </w:r>
        <w:r>
          <w:rPr>
            <w:noProof/>
            <w:webHidden/>
          </w:rPr>
          <w:fldChar w:fldCharType="end"/>
        </w:r>
      </w:hyperlink>
    </w:p>
    <w:p w14:paraId="013A7164" w14:textId="644BAD35" w:rsidR="00090302" w:rsidRDefault="00090302">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25" w:history="1">
        <w:r w:rsidRPr="00262BD9">
          <w:rPr>
            <w:rStyle w:val="Hyperlink"/>
            <w:noProof/>
          </w:rPr>
          <w:t>4. Đối tượng sử dụng</w:t>
        </w:r>
        <w:r>
          <w:rPr>
            <w:noProof/>
            <w:webHidden/>
          </w:rPr>
          <w:tab/>
        </w:r>
        <w:r>
          <w:rPr>
            <w:noProof/>
            <w:webHidden/>
          </w:rPr>
          <w:fldChar w:fldCharType="begin"/>
        </w:r>
        <w:r>
          <w:rPr>
            <w:noProof/>
            <w:webHidden/>
          </w:rPr>
          <w:instrText xml:space="preserve"> PAGEREF _Toc243507025 \h </w:instrText>
        </w:r>
        <w:r>
          <w:rPr>
            <w:noProof/>
            <w:webHidden/>
          </w:rPr>
        </w:r>
        <w:r>
          <w:rPr>
            <w:noProof/>
            <w:webHidden/>
          </w:rPr>
          <w:fldChar w:fldCharType="separate"/>
        </w:r>
        <w:r>
          <w:rPr>
            <w:noProof/>
            <w:webHidden/>
          </w:rPr>
          <w:t>54</w:t>
        </w:r>
        <w:r>
          <w:rPr>
            <w:noProof/>
            <w:webHidden/>
          </w:rPr>
          <w:fldChar w:fldCharType="end"/>
        </w:r>
      </w:hyperlink>
    </w:p>
    <w:p w14:paraId="3A1CC054" w14:textId="39963660"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26" w:history="1">
        <w:r w:rsidRPr="00262BD9">
          <w:rPr>
            <w:rStyle w:val="Hyperlink"/>
            <w:noProof/>
          </w:rPr>
          <w:t>Người chơi</w:t>
        </w:r>
        <w:r>
          <w:rPr>
            <w:noProof/>
            <w:webHidden/>
          </w:rPr>
          <w:tab/>
        </w:r>
        <w:r>
          <w:rPr>
            <w:noProof/>
            <w:webHidden/>
          </w:rPr>
          <w:fldChar w:fldCharType="begin"/>
        </w:r>
        <w:r>
          <w:rPr>
            <w:noProof/>
            <w:webHidden/>
          </w:rPr>
          <w:instrText xml:space="preserve"> PAGEREF _Toc243507026 \h </w:instrText>
        </w:r>
        <w:r>
          <w:rPr>
            <w:noProof/>
            <w:webHidden/>
          </w:rPr>
        </w:r>
        <w:r>
          <w:rPr>
            <w:noProof/>
            <w:webHidden/>
          </w:rPr>
          <w:fldChar w:fldCharType="separate"/>
        </w:r>
        <w:r>
          <w:rPr>
            <w:noProof/>
            <w:webHidden/>
          </w:rPr>
          <w:t>54</w:t>
        </w:r>
        <w:r>
          <w:rPr>
            <w:noProof/>
            <w:webHidden/>
          </w:rPr>
          <w:fldChar w:fldCharType="end"/>
        </w:r>
      </w:hyperlink>
    </w:p>
    <w:p w14:paraId="7C0B166D" w14:textId="61E69CA3"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27" w:history="1">
        <w:r w:rsidRPr="00262BD9">
          <w:rPr>
            <w:rStyle w:val="Hyperlink"/>
            <w:noProof/>
          </w:rPr>
          <w:t>Chủ sân</w:t>
        </w:r>
        <w:r>
          <w:rPr>
            <w:noProof/>
            <w:webHidden/>
          </w:rPr>
          <w:tab/>
        </w:r>
        <w:r>
          <w:rPr>
            <w:noProof/>
            <w:webHidden/>
          </w:rPr>
          <w:fldChar w:fldCharType="begin"/>
        </w:r>
        <w:r>
          <w:rPr>
            <w:noProof/>
            <w:webHidden/>
          </w:rPr>
          <w:instrText xml:space="preserve"> PAGEREF _Toc243507027 \h </w:instrText>
        </w:r>
        <w:r>
          <w:rPr>
            <w:noProof/>
            <w:webHidden/>
          </w:rPr>
        </w:r>
        <w:r>
          <w:rPr>
            <w:noProof/>
            <w:webHidden/>
          </w:rPr>
          <w:fldChar w:fldCharType="separate"/>
        </w:r>
        <w:r>
          <w:rPr>
            <w:noProof/>
            <w:webHidden/>
          </w:rPr>
          <w:t>54</w:t>
        </w:r>
        <w:r>
          <w:rPr>
            <w:noProof/>
            <w:webHidden/>
          </w:rPr>
          <w:fldChar w:fldCharType="end"/>
        </w:r>
      </w:hyperlink>
    </w:p>
    <w:p w14:paraId="50685CF1" w14:textId="08C9B36D"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28" w:history="1">
        <w:r w:rsidRPr="00262BD9">
          <w:rPr>
            <w:rStyle w:val="Hyperlink"/>
            <w:noProof/>
          </w:rPr>
          <w:t>Nhân viên quản lý sân</w:t>
        </w:r>
        <w:r>
          <w:rPr>
            <w:noProof/>
            <w:webHidden/>
          </w:rPr>
          <w:tab/>
        </w:r>
        <w:r>
          <w:rPr>
            <w:noProof/>
            <w:webHidden/>
          </w:rPr>
          <w:fldChar w:fldCharType="begin"/>
        </w:r>
        <w:r>
          <w:rPr>
            <w:noProof/>
            <w:webHidden/>
          </w:rPr>
          <w:instrText xml:space="preserve"> PAGEREF _Toc243507028 \h </w:instrText>
        </w:r>
        <w:r>
          <w:rPr>
            <w:noProof/>
            <w:webHidden/>
          </w:rPr>
        </w:r>
        <w:r>
          <w:rPr>
            <w:noProof/>
            <w:webHidden/>
          </w:rPr>
          <w:fldChar w:fldCharType="separate"/>
        </w:r>
        <w:r>
          <w:rPr>
            <w:noProof/>
            <w:webHidden/>
          </w:rPr>
          <w:t>55</w:t>
        </w:r>
        <w:r>
          <w:rPr>
            <w:noProof/>
            <w:webHidden/>
          </w:rPr>
          <w:fldChar w:fldCharType="end"/>
        </w:r>
      </w:hyperlink>
    </w:p>
    <w:p w14:paraId="4EC26171" w14:textId="21ACEC9C"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29" w:history="1">
        <w:r w:rsidRPr="00262BD9">
          <w:rPr>
            <w:rStyle w:val="Hyperlink"/>
            <w:noProof/>
          </w:rPr>
          <w:t>Quản trị viên</w:t>
        </w:r>
        <w:r>
          <w:rPr>
            <w:noProof/>
            <w:webHidden/>
          </w:rPr>
          <w:tab/>
        </w:r>
        <w:r>
          <w:rPr>
            <w:noProof/>
            <w:webHidden/>
          </w:rPr>
          <w:fldChar w:fldCharType="begin"/>
        </w:r>
        <w:r>
          <w:rPr>
            <w:noProof/>
            <w:webHidden/>
          </w:rPr>
          <w:instrText xml:space="preserve"> PAGEREF _Toc243507029 \h </w:instrText>
        </w:r>
        <w:r>
          <w:rPr>
            <w:noProof/>
            <w:webHidden/>
          </w:rPr>
        </w:r>
        <w:r>
          <w:rPr>
            <w:noProof/>
            <w:webHidden/>
          </w:rPr>
          <w:fldChar w:fldCharType="separate"/>
        </w:r>
        <w:r>
          <w:rPr>
            <w:noProof/>
            <w:webHidden/>
          </w:rPr>
          <w:t>55</w:t>
        </w:r>
        <w:r>
          <w:rPr>
            <w:noProof/>
            <w:webHidden/>
          </w:rPr>
          <w:fldChar w:fldCharType="end"/>
        </w:r>
      </w:hyperlink>
    </w:p>
    <w:p w14:paraId="1221085E" w14:textId="036039E0" w:rsidR="00090302" w:rsidRDefault="00090302">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30" w:history="1">
        <w:r w:rsidRPr="00262BD9">
          <w:rPr>
            <w:rStyle w:val="Hyperlink"/>
            <w:noProof/>
          </w:rPr>
          <w:t>5. Các chức năng</w:t>
        </w:r>
        <w:r>
          <w:rPr>
            <w:noProof/>
            <w:webHidden/>
          </w:rPr>
          <w:tab/>
        </w:r>
        <w:r>
          <w:rPr>
            <w:noProof/>
            <w:webHidden/>
          </w:rPr>
          <w:fldChar w:fldCharType="begin"/>
        </w:r>
        <w:r>
          <w:rPr>
            <w:noProof/>
            <w:webHidden/>
          </w:rPr>
          <w:instrText xml:space="preserve"> PAGEREF _Toc243507030 \h </w:instrText>
        </w:r>
        <w:r>
          <w:rPr>
            <w:noProof/>
            <w:webHidden/>
          </w:rPr>
        </w:r>
        <w:r>
          <w:rPr>
            <w:noProof/>
            <w:webHidden/>
          </w:rPr>
          <w:fldChar w:fldCharType="separate"/>
        </w:r>
        <w:r>
          <w:rPr>
            <w:noProof/>
            <w:webHidden/>
          </w:rPr>
          <w:t>55</w:t>
        </w:r>
        <w:r>
          <w:rPr>
            <w:noProof/>
            <w:webHidden/>
          </w:rPr>
          <w:fldChar w:fldCharType="end"/>
        </w:r>
      </w:hyperlink>
    </w:p>
    <w:p w14:paraId="184AA93C" w14:textId="0F181B7D"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31" w:history="1">
        <w:r w:rsidRPr="00262BD9">
          <w:rPr>
            <w:rStyle w:val="Hyperlink"/>
            <w:noProof/>
          </w:rPr>
          <w:t>Giao diện Người dùng</w:t>
        </w:r>
        <w:r>
          <w:rPr>
            <w:noProof/>
            <w:webHidden/>
          </w:rPr>
          <w:tab/>
        </w:r>
        <w:r>
          <w:rPr>
            <w:noProof/>
            <w:webHidden/>
          </w:rPr>
          <w:fldChar w:fldCharType="begin"/>
        </w:r>
        <w:r>
          <w:rPr>
            <w:noProof/>
            <w:webHidden/>
          </w:rPr>
          <w:instrText xml:space="preserve"> PAGEREF _Toc243507031 \h </w:instrText>
        </w:r>
        <w:r>
          <w:rPr>
            <w:noProof/>
            <w:webHidden/>
          </w:rPr>
        </w:r>
        <w:r>
          <w:rPr>
            <w:noProof/>
            <w:webHidden/>
          </w:rPr>
          <w:fldChar w:fldCharType="separate"/>
        </w:r>
        <w:r>
          <w:rPr>
            <w:noProof/>
            <w:webHidden/>
          </w:rPr>
          <w:t>55</w:t>
        </w:r>
        <w:r>
          <w:rPr>
            <w:noProof/>
            <w:webHidden/>
          </w:rPr>
          <w:fldChar w:fldCharType="end"/>
        </w:r>
      </w:hyperlink>
    </w:p>
    <w:p w14:paraId="034B2749" w14:textId="69C5DAD7"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32" w:history="1">
        <w:r w:rsidRPr="00262BD9">
          <w:rPr>
            <w:rStyle w:val="Hyperlink"/>
            <w:noProof/>
          </w:rPr>
          <w:t>a. Tài khoản và đăng nhập</w:t>
        </w:r>
        <w:r>
          <w:rPr>
            <w:noProof/>
            <w:webHidden/>
          </w:rPr>
          <w:tab/>
        </w:r>
        <w:r>
          <w:rPr>
            <w:noProof/>
            <w:webHidden/>
          </w:rPr>
          <w:fldChar w:fldCharType="begin"/>
        </w:r>
        <w:r>
          <w:rPr>
            <w:noProof/>
            <w:webHidden/>
          </w:rPr>
          <w:instrText xml:space="preserve"> PAGEREF _Toc243507032 \h </w:instrText>
        </w:r>
        <w:r>
          <w:rPr>
            <w:noProof/>
            <w:webHidden/>
          </w:rPr>
        </w:r>
        <w:r>
          <w:rPr>
            <w:noProof/>
            <w:webHidden/>
          </w:rPr>
          <w:fldChar w:fldCharType="separate"/>
        </w:r>
        <w:r>
          <w:rPr>
            <w:noProof/>
            <w:webHidden/>
          </w:rPr>
          <w:t>55</w:t>
        </w:r>
        <w:r>
          <w:rPr>
            <w:noProof/>
            <w:webHidden/>
          </w:rPr>
          <w:fldChar w:fldCharType="end"/>
        </w:r>
      </w:hyperlink>
    </w:p>
    <w:p w14:paraId="752ECFBE" w14:textId="70956EB8"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33" w:history="1">
        <w:r w:rsidRPr="00262BD9">
          <w:rPr>
            <w:rStyle w:val="Hyperlink"/>
            <w:noProof/>
          </w:rPr>
          <w:t>b. Tìm kiếm và xem sân</w:t>
        </w:r>
        <w:r>
          <w:rPr>
            <w:noProof/>
            <w:webHidden/>
          </w:rPr>
          <w:tab/>
        </w:r>
        <w:r>
          <w:rPr>
            <w:noProof/>
            <w:webHidden/>
          </w:rPr>
          <w:fldChar w:fldCharType="begin"/>
        </w:r>
        <w:r>
          <w:rPr>
            <w:noProof/>
            <w:webHidden/>
          </w:rPr>
          <w:instrText xml:space="preserve"> PAGEREF _Toc243507033 \h </w:instrText>
        </w:r>
        <w:r>
          <w:rPr>
            <w:noProof/>
            <w:webHidden/>
          </w:rPr>
        </w:r>
        <w:r>
          <w:rPr>
            <w:noProof/>
            <w:webHidden/>
          </w:rPr>
          <w:fldChar w:fldCharType="separate"/>
        </w:r>
        <w:r>
          <w:rPr>
            <w:noProof/>
            <w:webHidden/>
          </w:rPr>
          <w:t>56</w:t>
        </w:r>
        <w:r>
          <w:rPr>
            <w:noProof/>
            <w:webHidden/>
          </w:rPr>
          <w:fldChar w:fldCharType="end"/>
        </w:r>
      </w:hyperlink>
    </w:p>
    <w:p w14:paraId="1FE49D05" w14:textId="45758225"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34" w:history="1">
        <w:r w:rsidRPr="00262BD9">
          <w:rPr>
            <w:rStyle w:val="Hyperlink"/>
            <w:noProof/>
          </w:rPr>
          <w:t>c. Đặt sân</w:t>
        </w:r>
        <w:r>
          <w:rPr>
            <w:noProof/>
            <w:webHidden/>
          </w:rPr>
          <w:tab/>
        </w:r>
        <w:r>
          <w:rPr>
            <w:noProof/>
            <w:webHidden/>
          </w:rPr>
          <w:fldChar w:fldCharType="begin"/>
        </w:r>
        <w:r>
          <w:rPr>
            <w:noProof/>
            <w:webHidden/>
          </w:rPr>
          <w:instrText xml:space="preserve"> PAGEREF _Toc243507034 \h </w:instrText>
        </w:r>
        <w:r>
          <w:rPr>
            <w:noProof/>
            <w:webHidden/>
          </w:rPr>
        </w:r>
        <w:r>
          <w:rPr>
            <w:noProof/>
            <w:webHidden/>
          </w:rPr>
          <w:fldChar w:fldCharType="separate"/>
        </w:r>
        <w:r>
          <w:rPr>
            <w:noProof/>
            <w:webHidden/>
          </w:rPr>
          <w:t>56</w:t>
        </w:r>
        <w:r>
          <w:rPr>
            <w:noProof/>
            <w:webHidden/>
          </w:rPr>
          <w:fldChar w:fldCharType="end"/>
        </w:r>
      </w:hyperlink>
    </w:p>
    <w:p w14:paraId="20689013" w14:textId="73B9820F"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35" w:history="1">
        <w:r w:rsidRPr="00262BD9">
          <w:rPr>
            <w:rStyle w:val="Hyperlink"/>
            <w:noProof/>
          </w:rPr>
          <w:t>d. Thanh toán</w:t>
        </w:r>
        <w:r>
          <w:rPr>
            <w:noProof/>
            <w:webHidden/>
          </w:rPr>
          <w:tab/>
        </w:r>
        <w:r>
          <w:rPr>
            <w:noProof/>
            <w:webHidden/>
          </w:rPr>
          <w:fldChar w:fldCharType="begin"/>
        </w:r>
        <w:r>
          <w:rPr>
            <w:noProof/>
            <w:webHidden/>
          </w:rPr>
          <w:instrText xml:space="preserve"> PAGEREF _Toc243507035 \h </w:instrText>
        </w:r>
        <w:r>
          <w:rPr>
            <w:noProof/>
            <w:webHidden/>
          </w:rPr>
        </w:r>
        <w:r>
          <w:rPr>
            <w:noProof/>
            <w:webHidden/>
          </w:rPr>
          <w:fldChar w:fldCharType="separate"/>
        </w:r>
        <w:r>
          <w:rPr>
            <w:noProof/>
            <w:webHidden/>
          </w:rPr>
          <w:t>57</w:t>
        </w:r>
        <w:r>
          <w:rPr>
            <w:noProof/>
            <w:webHidden/>
          </w:rPr>
          <w:fldChar w:fldCharType="end"/>
        </w:r>
      </w:hyperlink>
    </w:p>
    <w:p w14:paraId="666BF8C6" w14:textId="00CAC2F1"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36" w:history="1">
        <w:r w:rsidRPr="00262BD9">
          <w:rPr>
            <w:rStyle w:val="Hyperlink"/>
            <w:noProof/>
          </w:rPr>
          <w:t>e. Quản lý lịch đặt sân</w:t>
        </w:r>
        <w:r>
          <w:rPr>
            <w:noProof/>
            <w:webHidden/>
          </w:rPr>
          <w:tab/>
        </w:r>
        <w:r>
          <w:rPr>
            <w:noProof/>
            <w:webHidden/>
          </w:rPr>
          <w:fldChar w:fldCharType="begin"/>
        </w:r>
        <w:r>
          <w:rPr>
            <w:noProof/>
            <w:webHidden/>
          </w:rPr>
          <w:instrText xml:space="preserve"> PAGEREF _Toc243507036 \h </w:instrText>
        </w:r>
        <w:r>
          <w:rPr>
            <w:noProof/>
            <w:webHidden/>
          </w:rPr>
        </w:r>
        <w:r>
          <w:rPr>
            <w:noProof/>
            <w:webHidden/>
          </w:rPr>
          <w:fldChar w:fldCharType="separate"/>
        </w:r>
        <w:r>
          <w:rPr>
            <w:noProof/>
            <w:webHidden/>
          </w:rPr>
          <w:t>57</w:t>
        </w:r>
        <w:r>
          <w:rPr>
            <w:noProof/>
            <w:webHidden/>
          </w:rPr>
          <w:fldChar w:fldCharType="end"/>
        </w:r>
      </w:hyperlink>
    </w:p>
    <w:p w14:paraId="5733B5E5" w14:textId="48D1C200"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37" w:history="1">
        <w:r w:rsidRPr="00262BD9">
          <w:rPr>
            <w:rStyle w:val="Hyperlink"/>
            <w:noProof/>
          </w:rPr>
          <w:t>f. Sân yêu thích</w:t>
        </w:r>
        <w:r>
          <w:rPr>
            <w:noProof/>
            <w:webHidden/>
          </w:rPr>
          <w:tab/>
        </w:r>
        <w:r>
          <w:rPr>
            <w:noProof/>
            <w:webHidden/>
          </w:rPr>
          <w:fldChar w:fldCharType="begin"/>
        </w:r>
        <w:r>
          <w:rPr>
            <w:noProof/>
            <w:webHidden/>
          </w:rPr>
          <w:instrText xml:space="preserve"> PAGEREF _Toc243507037 \h </w:instrText>
        </w:r>
        <w:r>
          <w:rPr>
            <w:noProof/>
            <w:webHidden/>
          </w:rPr>
        </w:r>
        <w:r>
          <w:rPr>
            <w:noProof/>
            <w:webHidden/>
          </w:rPr>
          <w:fldChar w:fldCharType="separate"/>
        </w:r>
        <w:r>
          <w:rPr>
            <w:noProof/>
            <w:webHidden/>
          </w:rPr>
          <w:t>57</w:t>
        </w:r>
        <w:r>
          <w:rPr>
            <w:noProof/>
            <w:webHidden/>
          </w:rPr>
          <w:fldChar w:fldCharType="end"/>
        </w:r>
      </w:hyperlink>
    </w:p>
    <w:p w14:paraId="75D5F698" w14:textId="1F801F31"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38" w:history="1">
        <w:r w:rsidRPr="00262BD9">
          <w:rPr>
            <w:rStyle w:val="Hyperlink"/>
            <w:noProof/>
          </w:rPr>
          <w:t>g. Đánh giá và phản hồi</w:t>
        </w:r>
        <w:r>
          <w:rPr>
            <w:noProof/>
            <w:webHidden/>
          </w:rPr>
          <w:tab/>
        </w:r>
        <w:r>
          <w:rPr>
            <w:noProof/>
            <w:webHidden/>
          </w:rPr>
          <w:fldChar w:fldCharType="begin"/>
        </w:r>
        <w:r>
          <w:rPr>
            <w:noProof/>
            <w:webHidden/>
          </w:rPr>
          <w:instrText xml:space="preserve"> PAGEREF _Toc243507038 \h </w:instrText>
        </w:r>
        <w:r>
          <w:rPr>
            <w:noProof/>
            <w:webHidden/>
          </w:rPr>
        </w:r>
        <w:r>
          <w:rPr>
            <w:noProof/>
            <w:webHidden/>
          </w:rPr>
          <w:fldChar w:fldCharType="separate"/>
        </w:r>
        <w:r>
          <w:rPr>
            <w:noProof/>
            <w:webHidden/>
          </w:rPr>
          <w:t>57</w:t>
        </w:r>
        <w:r>
          <w:rPr>
            <w:noProof/>
            <w:webHidden/>
          </w:rPr>
          <w:fldChar w:fldCharType="end"/>
        </w:r>
      </w:hyperlink>
    </w:p>
    <w:p w14:paraId="2C620E58" w14:textId="60AA7260"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39" w:history="1">
        <w:r w:rsidRPr="00262BD9">
          <w:rPr>
            <w:rStyle w:val="Hyperlink"/>
            <w:noProof/>
          </w:rPr>
          <w:t>h. Thông báo</w:t>
        </w:r>
        <w:r>
          <w:rPr>
            <w:noProof/>
            <w:webHidden/>
          </w:rPr>
          <w:tab/>
        </w:r>
        <w:r>
          <w:rPr>
            <w:noProof/>
            <w:webHidden/>
          </w:rPr>
          <w:fldChar w:fldCharType="begin"/>
        </w:r>
        <w:r>
          <w:rPr>
            <w:noProof/>
            <w:webHidden/>
          </w:rPr>
          <w:instrText xml:space="preserve"> PAGEREF _Toc243507039 \h </w:instrText>
        </w:r>
        <w:r>
          <w:rPr>
            <w:noProof/>
            <w:webHidden/>
          </w:rPr>
        </w:r>
        <w:r>
          <w:rPr>
            <w:noProof/>
            <w:webHidden/>
          </w:rPr>
          <w:fldChar w:fldCharType="separate"/>
        </w:r>
        <w:r>
          <w:rPr>
            <w:noProof/>
            <w:webHidden/>
          </w:rPr>
          <w:t>57</w:t>
        </w:r>
        <w:r>
          <w:rPr>
            <w:noProof/>
            <w:webHidden/>
          </w:rPr>
          <w:fldChar w:fldCharType="end"/>
        </w:r>
      </w:hyperlink>
    </w:p>
    <w:p w14:paraId="48CD19D0" w14:textId="49CD0253"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40" w:history="1">
        <w:r w:rsidRPr="00262BD9">
          <w:rPr>
            <w:rStyle w:val="Hyperlink"/>
            <w:noProof/>
          </w:rPr>
          <w:t>i. Hỗ trợ và phản hồi</w:t>
        </w:r>
        <w:r>
          <w:rPr>
            <w:noProof/>
            <w:webHidden/>
          </w:rPr>
          <w:tab/>
        </w:r>
        <w:r>
          <w:rPr>
            <w:noProof/>
            <w:webHidden/>
          </w:rPr>
          <w:fldChar w:fldCharType="begin"/>
        </w:r>
        <w:r>
          <w:rPr>
            <w:noProof/>
            <w:webHidden/>
          </w:rPr>
          <w:instrText xml:space="preserve"> PAGEREF _Toc243507040 \h </w:instrText>
        </w:r>
        <w:r>
          <w:rPr>
            <w:noProof/>
            <w:webHidden/>
          </w:rPr>
        </w:r>
        <w:r>
          <w:rPr>
            <w:noProof/>
            <w:webHidden/>
          </w:rPr>
          <w:fldChar w:fldCharType="separate"/>
        </w:r>
        <w:r>
          <w:rPr>
            <w:noProof/>
            <w:webHidden/>
          </w:rPr>
          <w:t>58</w:t>
        </w:r>
        <w:r>
          <w:rPr>
            <w:noProof/>
            <w:webHidden/>
          </w:rPr>
          <w:fldChar w:fldCharType="end"/>
        </w:r>
      </w:hyperlink>
    </w:p>
    <w:p w14:paraId="7F642437" w14:textId="7DA64495"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41" w:history="1">
        <w:r w:rsidRPr="00262BD9">
          <w:rPr>
            <w:rStyle w:val="Hyperlink"/>
            <w:noProof/>
          </w:rPr>
          <w:t>Giao diện Chủ sân</w:t>
        </w:r>
        <w:r>
          <w:rPr>
            <w:noProof/>
            <w:webHidden/>
          </w:rPr>
          <w:tab/>
        </w:r>
        <w:r>
          <w:rPr>
            <w:noProof/>
            <w:webHidden/>
          </w:rPr>
          <w:fldChar w:fldCharType="begin"/>
        </w:r>
        <w:r>
          <w:rPr>
            <w:noProof/>
            <w:webHidden/>
          </w:rPr>
          <w:instrText xml:space="preserve"> PAGEREF _Toc243507041 \h </w:instrText>
        </w:r>
        <w:r>
          <w:rPr>
            <w:noProof/>
            <w:webHidden/>
          </w:rPr>
        </w:r>
        <w:r>
          <w:rPr>
            <w:noProof/>
            <w:webHidden/>
          </w:rPr>
          <w:fldChar w:fldCharType="separate"/>
        </w:r>
        <w:r>
          <w:rPr>
            <w:noProof/>
            <w:webHidden/>
          </w:rPr>
          <w:t>58</w:t>
        </w:r>
        <w:r>
          <w:rPr>
            <w:noProof/>
            <w:webHidden/>
          </w:rPr>
          <w:fldChar w:fldCharType="end"/>
        </w:r>
      </w:hyperlink>
    </w:p>
    <w:p w14:paraId="3FCE4226" w14:textId="572C8D63"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42" w:history="1">
        <w:r w:rsidRPr="00262BD9">
          <w:rPr>
            <w:rStyle w:val="Hyperlink"/>
            <w:noProof/>
          </w:rPr>
          <w:t>a. Tài khoản chủ sân</w:t>
        </w:r>
        <w:r>
          <w:rPr>
            <w:noProof/>
            <w:webHidden/>
          </w:rPr>
          <w:tab/>
        </w:r>
        <w:r>
          <w:rPr>
            <w:noProof/>
            <w:webHidden/>
          </w:rPr>
          <w:fldChar w:fldCharType="begin"/>
        </w:r>
        <w:r>
          <w:rPr>
            <w:noProof/>
            <w:webHidden/>
          </w:rPr>
          <w:instrText xml:space="preserve"> PAGEREF _Toc243507042 \h </w:instrText>
        </w:r>
        <w:r>
          <w:rPr>
            <w:noProof/>
            <w:webHidden/>
          </w:rPr>
        </w:r>
        <w:r>
          <w:rPr>
            <w:noProof/>
            <w:webHidden/>
          </w:rPr>
          <w:fldChar w:fldCharType="separate"/>
        </w:r>
        <w:r>
          <w:rPr>
            <w:noProof/>
            <w:webHidden/>
          </w:rPr>
          <w:t>58</w:t>
        </w:r>
        <w:r>
          <w:rPr>
            <w:noProof/>
            <w:webHidden/>
          </w:rPr>
          <w:fldChar w:fldCharType="end"/>
        </w:r>
      </w:hyperlink>
    </w:p>
    <w:p w14:paraId="66CC827F" w14:textId="19BAF356"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43" w:history="1">
        <w:r w:rsidRPr="00262BD9">
          <w:rPr>
            <w:rStyle w:val="Hyperlink"/>
            <w:noProof/>
          </w:rPr>
          <w:t>b. Quản lý sân</w:t>
        </w:r>
        <w:r>
          <w:rPr>
            <w:noProof/>
            <w:webHidden/>
          </w:rPr>
          <w:tab/>
        </w:r>
        <w:r>
          <w:rPr>
            <w:noProof/>
            <w:webHidden/>
          </w:rPr>
          <w:fldChar w:fldCharType="begin"/>
        </w:r>
        <w:r>
          <w:rPr>
            <w:noProof/>
            <w:webHidden/>
          </w:rPr>
          <w:instrText xml:space="preserve"> PAGEREF _Toc243507043 \h </w:instrText>
        </w:r>
        <w:r>
          <w:rPr>
            <w:noProof/>
            <w:webHidden/>
          </w:rPr>
        </w:r>
        <w:r>
          <w:rPr>
            <w:noProof/>
            <w:webHidden/>
          </w:rPr>
          <w:fldChar w:fldCharType="separate"/>
        </w:r>
        <w:r>
          <w:rPr>
            <w:noProof/>
            <w:webHidden/>
          </w:rPr>
          <w:t>58</w:t>
        </w:r>
        <w:r>
          <w:rPr>
            <w:noProof/>
            <w:webHidden/>
          </w:rPr>
          <w:fldChar w:fldCharType="end"/>
        </w:r>
      </w:hyperlink>
    </w:p>
    <w:p w14:paraId="4EB7220B" w14:textId="49E13FBC"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44" w:history="1">
        <w:r w:rsidRPr="00262BD9">
          <w:rPr>
            <w:rStyle w:val="Hyperlink"/>
            <w:noProof/>
          </w:rPr>
          <w:t>c. Quản lý khung giờ</w:t>
        </w:r>
        <w:r>
          <w:rPr>
            <w:noProof/>
            <w:webHidden/>
          </w:rPr>
          <w:tab/>
        </w:r>
        <w:r>
          <w:rPr>
            <w:noProof/>
            <w:webHidden/>
          </w:rPr>
          <w:fldChar w:fldCharType="begin"/>
        </w:r>
        <w:r>
          <w:rPr>
            <w:noProof/>
            <w:webHidden/>
          </w:rPr>
          <w:instrText xml:space="preserve"> PAGEREF _Toc243507044 \h </w:instrText>
        </w:r>
        <w:r>
          <w:rPr>
            <w:noProof/>
            <w:webHidden/>
          </w:rPr>
        </w:r>
        <w:r>
          <w:rPr>
            <w:noProof/>
            <w:webHidden/>
          </w:rPr>
          <w:fldChar w:fldCharType="separate"/>
        </w:r>
        <w:r>
          <w:rPr>
            <w:noProof/>
            <w:webHidden/>
          </w:rPr>
          <w:t>58</w:t>
        </w:r>
        <w:r>
          <w:rPr>
            <w:noProof/>
            <w:webHidden/>
          </w:rPr>
          <w:fldChar w:fldCharType="end"/>
        </w:r>
      </w:hyperlink>
    </w:p>
    <w:p w14:paraId="62A1ED04" w14:textId="5E0137F9"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45" w:history="1">
        <w:r w:rsidRPr="00262BD9">
          <w:rPr>
            <w:rStyle w:val="Hyperlink"/>
            <w:noProof/>
          </w:rPr>
          <w:t>d. Quản lý lịch đặt</w:t>
        </w:r>
        <w:r>
          <w:rPr>
            <w:noProof/>
            <w:webHidden/>
          </w:rPr>
          <w:tab/>
        </w:r>
        <w:r>
          <w:rPr>
            <w:noProof/>
            <w:webHidden/>
          </w:rPr>
          <w:fldChar w:fldCharType="begin"/>
        </w:r>
        <w:r>
          <w:rPr>
            <w:noProof/>
            <w:webHidden/>
          </w:rPr>
          <w:instrText xml:space="preserve"> PAGEREF _Toc243507045 \h </w:instrText>
        </w:r>
        <w:r>
          <w:rPr>
            <w:noProof/>
            <w:webHidden/>
          </w:rPr>
        </w:r>
        <w:r>
          <w:rPr>
            <w:noProof/>
            <w:webHidden/>
          </w:rPr>
          <w:fldChar w:fldCharType="separate"/>
        </w:r>
        <w:r>
          <w:rPr>
            <w:noProof/>
            <w:webHidden/>
          </w:rPr>
          <w:t>59</w:t>
        </w:r>
        <w:r>
          <w:rPr>
            <w:noProof/>
            <w:webHidden/>
          </w:rPr>
          <w:fldChar w:fldCharType="end"/>
        </w:r>
      </w:hyperlink>
    </w:p>
    <w:p w14:paraId="790E974E" w14:textId="2CE5DD3B"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46" w:history="1">
        <w:r w:rsidRPr="00262BD9">
          <w:rPr>
            <w:rStyle w:val="Hyperlink"/>
            <w:noProof/>
          </w:rPr>
          <w:t>e. Quản lý doanh thu</w:t>
        </w:r>
        <w:r>
          <w:rPr>
            <w:noProof/>
            <w:webHidden/>
          </w:rPr>
          <w:tab/>
        </w:r>
        <w:r>
          <w:rPr>
            <w:noProof/>
            <w:webHidden/>
          </w:rPr>
          <w:fldChar w:fldCharType="begin"/>
        </w:r>
        <w:r>
          <w:rPr>
            <w:noProof/>
            <w:webHidden/>
          </w:rPr>
          <w:instrText xml:space="preserve"> PAGEREF _Toc243507046 \h </w:instrText>
        </w:r>
        <w:r>
          <w:rPr>
            <w:noProof/>
            <w:webHidden/>
          </w:rPr>
        </w:r>
        <w:r>
          <w:rPr>
            <w:noProof/>
            <w:webHidden/>
          </w:rPr>
          <w:fldChar w:fldCharType="separate"/>
        </w:r>
        <w:r>
          <w:rPr>
            <w:noProof/>
            <w:webHidden/>
          </w:rPr>
          <w:t>59</w:t>
        </w:r>
        <w:r>
          <w:rPr>
            <w:noProof/>
            <w:webHidden/>
          </w:rPr>
          <w:fldChar w:fldCharType="end"/>
        </w:r>
      </w:hyperlink>
    </w:p>
    <w:p w14:paraId="3FCF77E8" w14:textId="7ED44446"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47" w:history="1">
        <w:r w:rsidRPr="00262BD9">
          <w:rPr>
            <w:rStyle w:val="Hyperlink"/>
            <w:noProof/>
          </w:rPr>
          <w:t>f. Quản lý đánh giá</w:t>
        </w:r>
        <w:r>
          <w:rPr>
            <w:noProof/>
            <w:webHidden/>
          </w:rPr>
          <w:tab/>
        </w:r>
        <w:r>
          <w:rPr>
            <w:noProof/>
            <w:webHidden/>
          </w:rPr>
          <w:fldChar w:fldCharType="begin"/>
        </w:r>
        <w:r>
          <w:rPr>
            <w:noProof/>
            <w:webHidden/>
          </w:rPr>
          <w:instrText xml:space="preserve"> PAGEREF _Toc243507047 \h </w:instrText>
        </w:r>
        <w:r>
          <w:rPr>
            <w:noProof/>
            <w:webHidden/>
          </w:rPr>
        </w:r>
        <w:r>
          <w:rPr>
            <w:noProof/>
            <w:webHidden/>
          </w:rPr>
          <w:fldChar w:fldCharType="separate"/>
        </w:r>
        <w:r>
          <w:rPr>
            <w:noProof/>
            <w:webHidden/>
          </w:rPr>
          <w:t>59</w:t>
        </w:r>
        <w:r>
          <w:rPr>
            <w:noProof/>
            <w:webHidden/>
          </w:rPr>
          <w:fldChar w:fldCharType="end"/>
        </w:r>
      </w:hyperlink>
    </w:p>
    <w:p w14:paraId="1537E0C4" w14:textId="774997E3"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48" w:history="1">
        <w:r w:rsidRPr="00262BD9">
          <w:rPr>
            <w:rStyle w:val="Hyperlink"/>
            <w:noProof/>
          </w:rPr>
          <w:t>g. Thông báo</w:t>
        </w:r>
        <w:r>
          <w:rPr>
            <w:noProof/>
            <w:webHidden/>
          </w:rPr>
          <w:tab/>
        </w:r>
        <w:r>
          <w:rPr>
            <w:noProof/>
            <w:webHidden/>
          </w:rPr>
          <w:fldChar w:fldCharType="begin"/>
        </w:r>
        <w:r>
          <w:rPr>
            <w:noProof/>
            <w:webHidden/>
          </w:rPr>
          <w:instrText xml:space="preserve"> PAGEREF _Toc243507048 \h </w:instrText>
        </w:r>
        <w:r>
          <w:rPr>
            <w:noProof/>
            <w:webHidden/>
          </w:rPr>
        </w:r>
        <w:r>
          <w:rPr>
            <w:noProof/>
            <w:webHidden/>
          </w:rPr>
          <w:fldChar w:fldCharType="separate"/>
        </w:r>
        <w:r>
          <w:rPr>
            <w:noProof/>
            <w:webHidden/>
          </w:rPr>
          <w:t>59</w:t>
        </w:r>
        <w:r>
          <w:rPr>
            <w:noProof/>
            <w:webHidden/>
          </w:rPr>
          <w:fldChar w:fldCharType="end"/>
        </w:r>
      </w:hyperlink>
    </w:p>
    <w:p w14:paraId="1BB67EBF" w14:textId="1AD66327"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49" w:history="1">
        <w:r w:rsidRPr="00262BD9">
          <w:rPr>
            <w:rStyle w:val="Hyperlink"/>
            <w:noProof/>
          </w:rPr>
          <w:t>Giao diện Quản trị viên</w:t>
        </w:r>
        <w:r>
          <w:rPr>
            <w:noProof/>
            <w:webHidden/>
          </w:rPr>
          <w:tab/>
        </w:r>
        <w:r>
          <w:rPr>
            <w:noProof/>
            <w:webHidden/>
          </w:rPr>
          <w:fldChar w:fldCharType="begin"/>
        </w:r>
        <w:r>
          <w:rPr>
            <w:noProof/>
            <w:webHidden/>
          </w:rPr>
          <w:instrText xml:space="preserve"> PAGEREF _Toc243507049 \h </w:instrText>
        </w:r>
        <w:r>
          <w:rPr>
            <w:noProof/>
            <w:webHidden/>
          </w:rPr>
        </w:r>
        <w:r>
          <w:rPr>
            <w:noProof/>
            <w:webHidden/>
          </w:rPr>
          <w:fldChar w:fldCharType="separate"/>
        </w:r>
        <w:r>
          <w:rPr>
            <w:noProof/>
            <w:webHidden/>
          </w:rPr>
          <w:t>59</w:t>
        </w:r>
        <w:r>
          <w:rPr>
            <w:noProof/>
            <w:webHidden/>
          </w:rPr>
          <w:fldChar w:fldCharType="end"/>
        </w:r>
      </w:hyperlink>
    </w:p>
    <w:p w14:paraId="43291A10" w14:textId="676D6B6E"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50" w:history="1">
        <w:r w:rsidRPr="00262BD9">
          <w:rPr>
            <w:rStyle w:val="Hyperlink"/>
            <w:noProof/>
          </w:rPr>
          <w:t>a. Quản lý người dùng</w:t>
        </w:r>
        <w:r>
          <w:rPr>
            <w:noProof/>
            <w:webHidden/>
          </w:rPr>
          <w:tab/>
        </w:r>
        <w:r>
          <w:rPr>
            <w:noProof/>
            <w:webHidden/>
          </w:rPr>
          <w:fldChar w:fldCharType="begin"/>
        </w:r>
        <w:r>
          <w:rPr>
            <w:noProof/>
            <w:webHidden/>
          </w:rPr>
          <w:instrText xml:space="preserve"> PAGEREF _Toc243507050 \h </w:instrText>
        </w:r>
        <w:r>
          <w:rPr>
            <w:noProof/>
            <w:webHidden/>
          </w:rPr>
        </w:r>
        <w:r>
          <w:rPr>
            <w:noProof/>
            <w:webHidden/>
          </w:rPr>
          <w:fldChar w:fldCharType="separate"/>
        </w:r>
        <w:r>
          <w:rPr>
            <w:noProof/>
            <w:webHidden/>
          </w:rPr>
          <w:t>59</w:t>
        </w:r>
        <w:r>
          <w:rPr>
            <w:noProof/>
            <w:webHidden/>
          </w:rPr>
          <w:fldChar w:fldCharType="end"/>
        </w:r>
      </w:hyperlink>
    </w:p>
    <w:p w14:paraId="1AD9A5E4" w14:textId="261397B3"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51" w:history="1">
        <w:r w:rsidRPr="00262BD9">
          <w:rPr>
            <w:rStyle w:val="Hyperlink"/>
            <w:noProof/>
          </w:rPr>
          <w:t>b. Quản lý chủ sân</w:t>
        </w:r>
        <w:r>
          <w:rPr>
            <w:noProof/>
            <w:webHidden/>
          </w:rPr>
          <w:tab/>
        </w:r>
        <w:r>
          <w:rPr>
            <w:noProof/>
            <w:webHidden/>
          </w:rPr>
          <w:fldChar w:fldCharType="begin"/>
        </w:r>
        <w:r>
          <w:rPr>
            <w:noProof/>
            <w:webHidden/>
          </w:rPr>
          <w:instrText xml:space="preserve"> PAGEREF _Toc243507051 \h </w:instrText>
        </w:r>
        <w:r>
          <w:rPr>
            <w:noProof/>
            <w:webHidden/>
          </w:rPr>
        </w:r>
        <w:r>
          <w:rPr>
            <w:noProof/>
            <w:webHidden/>
          </w:rPr>
          <w:fldChar w:fldCharType="separate"/>
        </w:r>
        <w:r>
          <w:rPr>
            <w:noProof/>
            <w:webHidden/>
          </w:rPr>
          <w:t>59</w:t>
        </w:r>
        <w:r>
          <w:rPr>
            <w:noProof/>
            <w:webHidden/>
          </w:rPr>
          <w:fldChar w:fldCharType="end"/>
        </w:r>
      </w:hyperlink>
    </w:p>
    <w:p w14:paraId="2ABDD9A5" w14:textId="5FA330D6"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52" w:history="1">
        <w:r w:rsidRPr="00262BD9">
          <w:rPr>
            <w:rStyle w:val="Hyperlink"/>
            <w:noProof/>
          </w:rPr>
          <w:t>c. Quản lý sân</w:t>
        </w:r>
        <w:r>
          <w:rPr>
            <w:noProof/>
            <w:webHidden/>
          </w:rPr>
          <w:tab/>
        </w:r>
        <w:r>
          <w:rPr>
            <w:noProof/>
            <w:webHidden/>
          </w:rPr>
          <w:fldChar w:fldCharType="begin"/>
        </w:r>
        <w:r>
          <w:rPr>
            <w:noProof/>
            <w:webHidden/>
          </w:rPr>
          <w:instrText xml:space="preserve"> PAGEREF _Toc243507052 \h </w:instrText>
        </w:r>
        <w:r>
          <w:rPr>
            <w:noProof/>
            <w:webHidden/>
          </w:rPr>
        </w:r>
        <w:r>
          <w:rPr>
            <w:noProof/>
            <w:webHidden/>
          </w:rPr>
          <w:fldChar w:fldCharType="separate"/>
        </w:r>
        <w:r>
          <w:rPr>
            <w:noProof/>
            <w:webHidden/>
          </w:rPr>
          <w:t>60</w:t>
        </w:r>
        <w:r>
          <w:rPr>
            <w:noProof/>
            <w:webHidden/>
          </w:rPr>
          <w:fldChar w:fldCharType="end"/>
        </w:r>
      </w:hyperlink>
    </w:p>
    <w:p w14:paraId="50536329" w14:textId="0BF4BA9C"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53" w:history="1">
        <w:r w:rsidRPr="00262BD9">
          <w:rPr>
            <w:rStyle w:val="Hyperlink"/>
            <w:noProof/>
          </w:rPr>
          <w:t>d. Quản lý lịch đặt</w:t>
        </w:r>
        <w:r>
          <w:rPr>
            <w:noProof/>
            <w:webHidden/>
          </w:rPr>
          <w:tab/>
        </w:r>
        <w:r>
          <w:rPr>
            <w:noProof/>
            <w:webHidden/>
          </w:rPr>
          <w:fldChar w:fldCharType="begin"/>
        </w:r>
        <w:r>
          <w:rPr>
            <w:noProof/>
            <w:webHidden/>
          </w:rPr>
          <w:instrText xml:space="preserve"> PAGEREF _Toc243507053 \h </w:instrText>
        </w:r>
        <w:r>
          <w:rPr>
            <w:noProof/>
            <w:webHidden/>
          </w:rPr>
        </w:r>
        <w:r>
          <w:rPr>
            <w:noProof/>
            <w:webHidden/>
          </w:rPr>
          <w:fldChar w:fldCharType="separate"/>
        </w:r>
        <w:r>
          <w:rPr>
            <w:noProof/>
            <w:webHidden/>
          </w:rPr>
          <w:t>60</w:t>
        </w:r>
        <w:r>
          <w:rPr>
            <w:noProof/>
            <w:webHidden/>
          </w:rPr>
          <w:fldChar w:fldCharType="end"/>
        </w:r>
      </w:hyperlink>
    </w:p>
    <w:p w14:paraId="2A0FFC07" w14:textId="269868C2"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54" w:history="1">
        <w:r w:rsidRPr="00262BD9">
          <w:rPr>
            <w:rStyle w:val="Hyperlink"/>
            <w:noProof/>
          </w:rPr>
          <w:t>e. Quản lý thông báo</w:t>
        </w:r>
        <w:r>
          <w:rPr>
            <w:noProof/>
            <w:webHidden/>
          </w:rPr>
          <w:tab/>
        </w:r>
        <w:r>
          <w:rPr>
            <w:noProof/>
            <w:webHidden/>
          </w:rPr>
          <w:fldChar w:fldCharType="begin"/>
        </w:r>
        <w:r>
          <w:rPr>
            <w:noProof/>
            <w:webHidden/>
          </w:rPr>
          <w:instrText xml:space="preserve"> PAGEREF _Toc243507054 \h </w:instrText>
        </w:r>
        <w:r>
          <w:rPr>
            <w:noProof/>
            <w:webHidden/>
          </w:rPr>
        </w:r>
        <w:r>
          <w:rPr>
            <w:noProof/>
            <w:webHidden/>
          </w:rPr>
          <w:fldChar w:fldCharType="separate"/>
        </w:r>
        <w:r>
          <w:rPr>
            <w:noProof/>
            <w:webHidden/>
          </w:rPr>
          <w:t>60</w:t>
        </w:r>
        <w:r>
          <w:rPr>
            <w:noProof/>
            <w:webHidden/>
          </w:rPr>
          <w:fldChar w:fldCharType="end"/>
        </w:r>
      </w:hyperlink>
    </w:p>
    <w:p w14:paraId="4244741B" w14:textId="18EAC5D9"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55" w:history="1">
        <w:r w:rsidRPr="00262BD9">
          <w:rPr>
            <w:rStyle w:val="Hyperlink"/>
            <w:noProof/>
          </w:rPr>
          <w:t>f. Quản lý khuyến mãi</w:t>
        </w:r>
        <w:r>
          <w:rPr>
            <w:noProof/>
            <w:webHidden/>
          </w:rPr>
          <w:tab/>
        </w:r>
        <w:r>
          <w:rPr>
            <w:noProof/>
            <w:webHidden/>
          </w:rPr>
          <w:fldChar w:fldCharType="begin"/>
        </w:r>
        <w:r>
          <w:rPr>
            <w:noProof/>
            <w:webHidden/>
          </w:rPr>
          <w:instrText xml:space="preserve"> PAGEREF _Toc243507055 \h </w:instrText>
        </w:r>
        <w:r>
          <w:rPr>
            <w:noProof/>
            <w:webHidden/>
          </w:rPr>
        </w:r>
        <w:r>
          <w:rPr>
            <w:noProof/>
            <w:webHidden/>
          </w:rPr>
          <w:fldChar w:fldCharType="separate"/>
        </w:r>
        <w:r>
          <w:rPr>
            <w:noProof/>
            <w:webHidden/>
          </w:rPr>
          <w:t>60</w:t>
        </w:r>
        <w:r>
          <w:rPr>
            <w:noProof/>
            <w:webHidden/>
          </w:rPr>
          <w:fldChar w:fldCharType="end"/>
        </w:r>
      </w:hyperlink>
    </w:p>
    <w:p w14:paraId="5727084C" w14:textId="1081A307"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56" w:history="1">
        <w:r w:rsidRPr="00262BD9">
          <w:rPr>
            <w:rStyle w:val="Hyperlink"/>
            <w:noProof/>
          </w:rPr>
          <w:t>g. Quản lý đánh giá và phản hồi</w:t>
        </w:r>
        <w:r>
          <w:rPr>
            <w:noProof/>
            <w:webHidden/>
          </w:rPr>
          <w:tab/>
        </w:r>
        <w:r>
          <w:rPr>
            <w:noProof/>
            <w:webHidden/>
          </w:rPr>
          <w:fldChar w:fldCharType="begin"/>
        </w:r>
        <w:r>
          <w:rPr>
            <w:noProof/>
            <w:webHidden/>
          </w:rPr>
          <w:instrText xml:space="preserve"> PAGEREF _Toc243507056 \h </w:instrText>
        </w:r>
        <w:r>
          <w:rPr>
            <w:noProof/>
            <w:webHidden/>
          </w:rPr>
        </w:r>
        <w:r>
          <w:rPr>
            <w:noProof/>
            <w:webHidden/>
          </w:rPr>
          <w:fldChar w:fldCharType="separate"/>
        </w:r>
        <w:r>
          <w:rPr>
            <w:noProof/>
            <w:webHidden/>
          </w:rPr>
          <w:t>60</w:t>
        </w:r>
        <w:r>
          <w:rPr>
            <w:noProof/>
            <w:webHidden/>
          </w:rPr>
          <w:fldChar w:fldCharType="end"/>
        </w:r>
      </w:hyperlink>
    </w:p>
    <w:p w14:paraId="0F76394F" w14:textId="43F1095E" w:rsidR="00090302" w:rsidRDefault="00090302">
      <w:pPr>
        <w:pStyle w:val="TOC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57" w:history="1">
        <w:r w:rsidRPr="00262BD9">
          <w:rPr>
            <w:rStyle w:val="Hyperlink"/>
            <w:noProof/>
          </w:rPr>
          <w:t>h. Thống kê và báo cáo</w:t>
        </w:r>
        <w:r>
          <w:rPr>
            <w:noProof/>
            <w:webHidden/>
          </w:rPr>
          <w:tab/>
        </w:r>
        <w:r>
          <w:rPr>
            <w:noProof/>
            <w:webHidden/>
          </w:rPr>
          <w:fldChar w:fldCharType="begin"/>
        </w:r>
        <w:r>
          <w:rPr>
            <w:noProof/>
            <w:webHidden/>
          </w:rPr>
          <w:instrText xml:space="preserve"> PAGEREF _Toc243507057 \h </w:instrText>
        </w:r>
        <w:r>
          <w:rPr>
            <w:noProof/>
            <w:webHidden/>
          </w:rPr>
        </w:r>
        <w:r>
          <w:rPr>
            <w:noProof/>
            <w:webHidden/>
          </w:rPr>
          <w:fldChar w:fldCharType="separate"/>
        </w:r>
        <w:r>
          <w:rPr>
            <w:noProof/>
            <w:webHidden/>
          </w:rPr>
          <w:t>60</w:t>
        </w:r>
        <w:r>
          <w:rPr>
            <w:noProof/>
            <w:webHidden/>
          </w:rPr>
          <w:fldChar w:fldCharType="end"/>
        </w:r>
      </w:hyperlink>
    </w:p>
    <w:p w14:paraId="45813C2E" w14:textId="76A83C16" w:rsidR="00090302" w:rsidRDefault="00090302">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58" w:history="1">
        <w:r w:rsidRPr="00262BD9">
          <w:rPr>
            <w:rStyle w:val="Hyperlink"/>
            <w:noProof/>
          </w:rPr>
          <w:t>6. Các chức năng bổ sung</w:t>
        </w:r>
        <w:r>
          <w:rPr>
            <w:noProof/>
            <w:webHidden/>
          </w:rPr>
          <w:tab/>
        </w:r>
        <w:r>
          <w:rPr>
            <w:noProof/>
            <w:webHidden/>
          </w:rPr>
          <w:fldChar w:fldCharType="begin"/>
        </w:r>
        <w:r>
          <w:rPr>
            <w:noProof/>
            <w:webHidden/>
          </w:rPr>
          <w:instrText xml:space="preserve"> PAGEREF _Toc243507058 \h </w:instrText>
        </w:r>
        <w:r>
          <w:rPr>
            <w:noProof/>
            <w:webHidden/>
          </w:rPr>
        </w:r>
        <w:r>
          <w:rPr>
            <w:noProof/>
            <w:webHidden/>
          </w:rPr>
          <w:fldChar w:fldCharType="separate"/>
        </w:r>
        <w:r>
          <w:rPr>
            <w:noProof/>
            <w:webHidden/>
          </w:rPr>
          <w:t>61</w:t>
        </w:r>
        <w:r>
          <w:rPr>
            <w:noProof/>
            <w:webHidden/>
          </w:rPr>
          <w:fldChar w:fldCharType="end"/>
        </w:r>
      </w:hyperlink>
    </w:p>
    <w:p w14:paraId="09EE7832" w14:textId="7E2C6203"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59" w:history="1">
        <w:r w:rsidRPr="00262BD9">
          <w:rPr>
            <w:rStyle w:val="Hyperlink"/>
            <w:noProof/>
          </w:rPr>
          <w:t>a. Bản đồ và vị trí</w:t>
        </w:r>
        <w:r>
          <w:rPr>
            <w:noProof/>
            <w:webHidden/>
          </w:rPr>
          <w:tab/>
        </w:r>
        <w:r>
          <w:rPr>
            <w:noProof/>
            <w:webHidden/>
          </w:rPr>
          <w:fldChar w:fldCharType="begin"/>
        </w:r>
        <w:r>
          <w:rPr>
            <w:noProof/>
            <w:webHidden/>
          </w:rPr>
          <w:instrText xml:space="preserve"> PAGEREF _Toc243507059 \h </w:instrText>
        </w:r>
        <w:r>
          <w:rPr>
            <w:noProof/>
            <w:webHidden/>
          </w:rPr>
        </w:r>
        <w:r>
          <w:rPr>
            <w:noProof/>
            <w:webHidden/>
          </w:rPr>
          <w:fldChar w:fldCharType="separate"/>
        </w:r>
        <w:r>
          <w:rPr>
            <w:noProof/>
            <w:webHidden/>
          </w:rPr>
          <w:t>61</w:t>
        </w:r>
        <w:r>
          <w:rPr>
            <w:noProof/>
            <w:webHidden/>
          </w:rPr>
          <w:fldChar w:fldCharType="end"/>
        </w:r>
      </w:hyperlink>
    </w:p>
    <w:p w14:paraId="1C85D495" w14:textId="6222DDD9"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60" w:history="1">
        <w:r w:rsidRPr="00262BD9">
          <w:rPr>
            <w:rStyle w:val="Hyperlink"/>
            <w:noProof/>
          </w:rPr>
          <w:t>b. Tìm đội / Tìm người chơi</w:t>
        </w:r>
        <w:r>
          <w:rPr>
            <w:noProof/>
            <w:webHidden/>
          </w:rPr>
          <w:tab/>
        </w:r>
        <w:r>
          <w:rPr>
            <w:noProof/>
            <w:webHidden/>
          </w:rPr>
          <w:fldChar w:fldCharType="begin"/>
        </w:r>
        <w:r>
          <w:rPr>
            <w:noProof/>
            <w:webHidden/>
          </w:rPr>
          <w:instrText xml:space="preserve"> PAGEREF _Toc243507060 \h </w:instrText>
        </w:r>
        <w:r>
          <w:rPr>
            <w:noProof/>
            <w:webHidden/>
          </w:rPr>
        </w:r>
        <w:r>
          <w:rPr>
            <w:noProof/>
            <w:webHidden/>
          </w:rPr>
          <w:fldChar w:fldCharType="separate"/>
        </w:r>
        <w:r>
          <w:rPr>
            <w:noProof/>
            <w:webHidden/>
          </w:rPr>
          <w:t>61</w:t>
        </w:r>
        <w:r>
          <w:rPr>
            <w:noProof/>
            <w:webHidden/>
          </w:rPr>
          <w:fldChar w:fldCharType="end"/>
        </w:r>
      </w:hyperlink>
    </w:p>
    <w:p w14:paraId="5539175E" w14:textId="6917A9DD"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61" w:history="1">
        <w:r w:rsidRPr="00262BD9">
          <w:rPr>
            <w:rStyle w:val="Hyperlink"/>
            <w:noProof/>
          </w:rPr>
          <w:t>c. Đặt sân theo nhóm</w:t>
        </w:r>
        <w:r>
          <w:rPr>
            <w:noProof/>
            <w:webHidden/>
          </w:rPr>
          <w:tab/>
        </w:r>
        <w:r>
          <w:rPr>
            <w:noProof/>
            <w:webHidden/>
          </w:rPr>
          <w:fldChar w:fldCharType="begin"/>
        </w:r>
        <w:r>
          <w:rPr>
            <w:noProof/>
            <w:webHidden/>
          </w:rPr>
          <w:instrText xml:space="preserve"> PAGEREF _Toc243507061 \h </w:instrText>
        </w:r>
        <w:r>
          <w:rPr>
            <w:noProof/>
            <w:webHidden/>
          </w:rPr>
        </w:r>
        <w:r>
          <w:rPr>
            <w:noProof/>
            <w:webHidden/>
          </w:rPr>
          <w:fldChar w:fldCharType="separate"/>
        </w:r>
        <w:r>
          <w:rPr>
            <w:noProof/>
            <w:webHidden/>
          </w:rPr>
          <w:t>61</w:t>
        </w:r>
        <w:r>
          <w:rPr>
            <w:noProof/>
            <w:webHidden/>
          </w:rPr>
          <w:fldChar w:fldCharType="end"/>
        </w:r>
      </w:hyperlink>
    </w:p>
    <w:p w14:paraId="0A4256AE" w14:textId="623D8BA7"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62" w:history="1">
        <w:r w:rsidRPr="00262BD9">
          <w:rPr>
            <w:rStyle w:val="Hyperlink"/>
            <w:noProof/>
          </w:rPr>
          <w:t>d. Gợi ý sân</w:t>
        </w:r>
        <w:r>
          <w:rPr>
            <w:noProof/>
            <w:webHidden/>
          </w:rPr>
          <w:tab/>
        </w:r>
        <w:r>
          <w:rPr>
            <w:noProof/>
            <w:webHidden/>
          </w:rPr>
          <w:fldChar w:fldCharType="begin"/>
        </w:r>
        <w:r>
          <w:rPr>
            <w:noProof/>
            <w:webHidden/>
          </w:rPr>
          <w:instrText xml:space="preserve"> PAGEREF _Toc243507062 \h </w:instrText>
        </w:r>
        <w:r>
          <w:rPr>
            <w:noProof/>
            <w:webHidden/>
          </w:rPr>
        </w:r>
        <w:r>
          <w:rPr>
            <w:noProof/>
            <w:webHidden/>
          </w:rPr>
          <w:fldChar w:fldCharType="separate"/>
        </w:r>
        <w:r>
          <w:rPr>
            <w:noProof/>
            <w:webHidden/>
          </w:rPr>
          <w:t>61</w:t>
        </w:r>
        <w:r>
          <w:rPr>
            <w:noProof/>
            <w:webHidden/>
          </w:rPr>
          <w:fldChar w:fldCharType="end"/>
        </w:r>
      </w:hyperlink>
    </w:p>
    <w:p w14:paraId="2E040969" w14:textId="630496FE" w:rsidR="00090302" w:rsidRDefault="00090302">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63" w:history="1">
        <w:r w:rsidRPr="00262BD9">
          <w:rPr>
            <w:rStyle w:val="Hyperlink"/>
            <w:noProof/>
          </w:rPr>
          <w:t>7. Luồng đặt sân chính</w:t>
        </w:r>
        <w:r>
          <w:rPr>
            <w:noProof/>
            <w:webHidden/>
          </w:rPr>
          <w:tab/>
        </w:r>
        <w:r>
          <w:rPr>
            <w:noProof/>
            <w:webHidden/>
          </w:rPr>
          <w:fldChar w:fldCharType="begin"/>
        </w:r>
        <w:r>
          <w:rPr>
            <w:noProof/>
            <w:webHidden/>
          </w:rPr>
          <w:instrText xml:space="preserve"> PAGEREF _Toc243507063 \h </w:instrText>
        </w:r>
        <w:r>
          <w:rPr>
            <w:noProof/>
            <w:webHidden/>
          </w:rPr>
        </w:r>
        <w:r>
          <w:rPr>
            <w:noProof/>
            <w:webHidden/>
          </w:rPr>
          <w:fldChar w:fldCharType="separate"/>
        </w:r>
        <w:r>
          <w:rPr>
            <w:noProof/>
            <w:webHidden/>
          </w:rPr>
          <w:t>61</w:t>
        </w:r>
        <w:r>
          <w:rPr>
            <w:noProof/>
            <w:webHidden/>
          </w:rPr>
          <w:fldChar w:fldCharType="end"/>
        </w:r>
      </w:hyperlink>
    </w:p>
    <w:p w14:paraId="6BE9BD76" w14:textId="1AD1421A" w:rsidR="00090302" w:rsidRDefault="00090302">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64" w:history="1">
        <w:r w:rsidRPr="00262BD9">
          <w:rPr>
            <w:rStyle w:val="Hyperlink"/>
            <w:noProof/>
          </w:rPr>
          <w:t>8. Các Use Case chính</w:t>
        </w:r>
        <w:r>
          <w:rPr>
            <w:noProof/>
            <w:webHidden/>
          </w:rPr>
          <w:tab/>
        </w:r>
        <w:r>
          <w:rPr>
            <w:noProof/>
            <w:webHidden/>
          </w:rPr>
          <w:fldChar w:fldCharType="begin"/>
        </w:r>
        <w:r>
          <w:rPr>
            <w:noProof/>
            <w:webHidden/>
          </w:rPr>
          <w:instrText xml:space="preserve"> PAGEREF _Toc243507064 \h </w:instrText>
        </w:r>
        <w:r>
          <w:rPr>
            <w:noProof/>
            <w:webHidden/>
          </w:rPr>
        </w:r>
        <w:r>
          <w:rPr>
            <w:noProof/>
            <w:webHidden/>
          </w:rPr>
          <w:fldChar w:fldCharType="separate"/>
        </w:r>
        <w:r>
          <w:rPr>
            <w:noProof/>
            <w:webHidden/>
          </w:rPr>
          <w:t>62</w:t>
        </w:r>
        <w:r>
          <w:rPr>
            <w:noProof/>
            <w:webHidden/>
          </w:rPr>
          <w:fldChar w:fldCharType="end"/>
        </w:r>
      </w:hyperlink>
    </w:p>
    <w:p w14:paraId="01163A2D" w14:textId="30F67799"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65" w:history="1">
        <w:r w:rsidRPr="00262BD9">
          <w:rPr>
            <w:rStyle w:val="Hyperlink"/>
            <w:noProof/>
          </w:rPr>
          <w:t>Người dùng</w:t>
        </w:r>
        <w:r>
          <w:rPr>
            <w:noProof/>
            <w:webHidden/>
          </w:rPr>
          <w:tab/>
        </w:r>
        <w:r>
          <w:rPr>
            <w:noProof/>
            <w:webHidden/>
          </w:rPr>
          <w:fldChar w:fldCharType="begin"/>
        </w:r>
        <w:r>
          <w:rPr>
            <w:noProof/>
            <w:webHidden/>
          </w:rPr>
          <w:instrText xml:space="preserve"> PAGEREF _Toc243507065 \h </w:instrText>
        </w:r>
        <w:r>
          <w:rPr>
            <w:noProof/>
            <w:webHidden/>
          </w:rPr>
        </w:r>
        <w:r>
          <w:rPr>
            <w:noProof/>
            <w:webHidden/>
          </w:rPr>
          <w:fldChar w:fldCharType="separate"/>
        </w:r>
        <w:r>
          <w:rPr>
            <w:noProof/>
            <w:webHidden/>
          </w:rPr>
          <w:t>62</w:t>
        </w:r>
        <w:r>
          <w:rPr>
            <w:noProof/>
            <w:webHidden/>
          </w:rPr>
          <w:fldChar w:fldCharType="end"/>
        </w:r>
      </w:hyperlink>
    </w:p>
    <w:p w14:paraId="4CC28FD0" w14:textId="740DDD0C"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66" w:history="1">
        <w:r w:rsidRPr="00262BD9">
          <w:rPr>
            <w:rStyle w:val="Hyperlink"/>
            <w:noProof/>
          </w:rPr>
          <w:t>Chủ sân</w:t>
        </w:r>
        <w:r>
          <w:rPr>
            <w:noProof/>
            <w:webHidden/>
          </w:rPr>
          <w:tab/>
        </w:r>
        <w:r>
          <w:rPr>
            <w:noProof/>
            <w:webHidden/>
          </w:rPr>
          <w:fldChar w:fldCharType="begin"/>
        </w:r>
        <w:r>
          <w:rPr>
            <w:noProof/>
            <w:webHidden/>
          </w:rPr>
          <w:instrText xml:space="preserve"> PAGEREF _Toc243507066 \h </w:instrText>
        </w:r>
        <w:r>
          <w:rPr>
            <w:noProof/>
            <w:webHidden/>
          </w:rPr>
        </w:r>
        <w:r>
          <w:rPr>
            <w:noProof/>
            <w:webHidden/>
          </w:rPr>
          <w:fldChar w:fldCharType="separate"/>
        </w:r>
        <w:r>
          <w:rPr>
            <w:noProof/>
            <w:webHidden/>
          </w:rPr>
          <w:t>62</w:t>
        </w:r>
        <w:r>
          <w:rPr>
            <w:noProof/>
            <w:webHidden/>
          </w:rPr>
          <w:fldChar w:fldCharType="end"/>
        </w:r>
      </w:hyperlink>
    </w:p>
    <w:p w14:paraId="5F13F2A2" w14:textId="5C1BB1FE" w:rsidR="00090302" w:rsidRDefault="00090302">
      <w:pPr>
        <w:pStyle w:val="TOC2"/>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67" w:history="1">
        <w:r w:rsidRPr="00262BD9">
          <w:rPr>
            <w:rStyle w:val="Hyperlink"/>
            <w:noProof/>
          </w:rPr>
          <w:t>Quản trị viên</w:t>
        </w:r>
        <w:r>
          <w:rPr>
            <w:noProof/>
            <w:webHidden/>
          </w:rPr>
          <w:tab/>
        </w:r>
        <w:r>
          <w:rPr>
            <w:noProof/>
            <w:webHidden/>
          </w:rPr>
          <w:fldChar w:fldCharType="begin"/>
        </w:r>
        <w:r>
          <w:rPr>
            <w:noProof/>
            <w:webHidden/>
          </w:rPr>
          <w:instrText xml:space="preserve"> PAGEREF _Toc243507067 \h </w:instrText>
        </w:r>
        <w:r>
          <w:rPr>
            <w:noProof/>
            <w:webHidden/>
          </w:rPr>
        </w:r>
        <w:r>
          <w:rPr>
            <w:noProof/>
            <w:webHidden/>
          </w:rPr>
          <w:fldChar w:fldCharType="separate"/>
        </w:r>
        <w:r>
          <w:rPr>
            <w:noProof/>
            <w:webHidden/>
          </w:rPr>
          <w:t>62</w:t>
        </w:r>
        <w:r>
          <w:rPr>
            <w:noProof/>
            <w:webHidden/>
          </w:rPr>
          <w:fldChar w:fldCharType="end"/>
        </w:r>
      </w:hyperlink>
    </w:p>
    <w:p w14:paraId="1B500E84" w14:textId="62828DFC" w:rsidR="00090302" w:rsidRDefault="00090302">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68" w:history="1">
        <w:r w:rsidRPr="00262BD9">
          <w:rPr>
            <w:rStyle w:val="Hyperlink"/>
            <w:noProof/>
          </w:rPr>
          <w:t>9. Công nghệ dự kiến sử dụng</w:t>
        </w:r>
        <w:r>
          <w:rPr>
            <w:noProof/>
            <w:webHidden/>
          </w:rPr>
          <w:tab/>
        </w:r>
        <w:r>
          <w:rPr>
            <w:noProof/>
            <w:webHidden/>
          </w:rPr>
          <w:fldChar w:fldCharType="begin"/>
        </w:r>
        <w:r>
          <w:rPr>
            <w:noProof/>
            <w:webHidden/>
          </w:rPr>
          <w:instrText xml:space="preserve"> PAGEREF _Toc243507068 \h </w:instrText>
        </w:r>
        <w:r>
          <w:rPr>
            <w:noProof/>
            <w:webHidden/>
          </w:rPr>
        </w:r>
        <w:r>
          <w:rPr>
            <w:noProof/>
            <w:webHidden/>
          </w:rPr>
          <w:fldChar w:fldCharType="separate"/>
        </w:r>
        <w:r>
          <w:rPr>
            <w:noProof/>
            <w:webHidden/>
          </w:rPr>
          <w:t>63</w:t>
        </w:r>
        <w:r>
          <w:rPr>
            <w:noProof/>
            <w:webHidden/>
          </w:rPr>
          <w:fldChar w:fldCharType="end"/>
        </w:r>
      </w:hyperlink>
    </w:p>
    <w:p w14:paraId="69499360" w14:textId="6E15BDBF" w:rsidR="00090302" w:rsidRDefault="00090302">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69" w:history="1">
        <w:r w:rsidRPr="00262BD9">
          <w:rPr>
            <w:rStyle w:val="Hyperlink"/>
            <w:noProof/>
          </w:rPr>
          <w:t>10. Kết quả mong đợi</w:t>
        </w:r>
        <w:r>
          <w:rPr>
            <w:noProof/>
            <w:webHidden/>
          </w:rPr>
          <w:tab/>
        </w:r>
        <w:r>
          <w:rPr>
            <w:noProof/>
            <w:webHidden/>
          </w:rPr>
          <w:fldChar w:fldCharType="begin"/>
        </w:r>
        <w:r>
          <w:rPr>
            <w:noProof/>
            <w:webHidden/>
          </w:rPr>
          <w:instrText xml:space="preserve"> PAGEREF _Toc243507069 \h </w:instrText>
        </w:r>
        <w:r>
          <w:rPr>
            <w:noProof/>
            <w:webHidden/>
          </w:rPr>
        </w:r>
        <w:r>
          <w:rPr>
            <w:noProof/>
            <w:webHidden/>
          </w:rPr>
          <w:fldChar w:fldCharType="separate"/>
        </w:r>
        <w:r>
          <w:rPr>
            <w:noProof/>
            <w:webHidden/>
          </w:rPr>
          <w:t>63</w:t>
        </w:r>
        <w:r>
          <w:rPr>
            <w:noProof/>
            <w:webHidden/>
          </w:rPr>
          <w:fldChar w:fldCharType="end"/>
        </w:r>
      </w:hyperlink>
    </w:p>
    <w:p w14:paraId="46A7B745" w14:textId="2237E00E" w:rsidR="00090302" w:rsidRDefault="00090302">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70" w:history="1">
        <w:r w:rsidRPr="00262BD9">
          <w:rPr>
            <w:rStyle w:val="Hyperlink"/>
            <w:noProof/>
          </w:rPr>
          <w:t>11. Bảng kế hoạch</w:t>
        </w:r>
        <w:r>
          <w:rPr>
            <w:noProof/>
            <w:webHidden/>
          </w:rPr>
          <w:tab/>
        </w:r>
        <w:r>
          <w:rPr>
            <w:noProof/>
            <w:webHidden/>
          </w:rPr>
          <w:fldChar w:fldCharType="begin"/>
        </w:r>
        <w:r>
          <w:rPr>
            <w:noProof/>
            <w:webHidden/>
          </w:rPr>
          <w:instrText xml:space="preserve"> PAGEREF _Toc243507070 \h </w:instrText>
        </w:r>
        <w:r>
          <w:rPr>
            <w:noProof/>
            <w:webHidden/>
          </w:rPr>
        </w:r>
        <w:r>
          <w:rPr>
            <w:noProof/>
            <w:webHidden/>
          </w:rPr>
          <w:fldChar w:fldCharType="separate"/>
        </w:r>
        <w:r>
          <w:rPr>
            <w:noProof/>
            <w:webHidden/>
          </w:rPr>
          <w:t>64</w:t>
        </w:r>
        <w:r>
          <w:rPr>
            <w:noProof/>
            <w:webHidden/>
          </w:rPr>
          <w:fldChar w:fldCharType="end"/>
        </w:r>
      </w:hyperlink>
    </w:p>
    <w:p w14:paraId="2B2EB366" w14:textId="6250E7BB" w:rsidR="00090302" w:rsidRDefault="00090302">
      <w:pPr>
        <w:pStyle w:val="TOC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43507071" w:history="1">
        <w:r w:rsidRPr="00262BD9">
          <w:rPr>
            <w:rStyle w:val="Hyperlink"/>
            <w:noProof/>
          </w:rPr>
          <w:t>TÀI LIỆU THAM KHẢO</w:t>
        </w:r>
        <w:r>
          <w:rPr>
            <w:noProof/>
            <w:webHidden/>
          </w:rPr>
          <w:tab/>
        </w:r>
        <w:r>
          <w:rPr>
            <w:noProof/>
            <w:webHidden/>
          </w:rPr>
          <w:fldChar w:fldCharType="begin"/>
        </w:r>
        <w:r>
          <w:rPr>
            <w:noProof/>
            <w:webHidden/>
          </w:rPr>
          <w:instrText xml:space="preserve"> PAGEREF _Toc243507071 \h </w:instrText>
        </w:r>
        <w:r>
          <w:rPr>
            <w:noProof/>
            <w:webHidden/>
          </w:rPr>
        </w:r>
        <w:r>
          <w:rPr>
            <w:noProof/>
            <w:webHidden/>
          </w:rPr>
          <w:fldChar w:fldCharType="separate"/>
        </w:r>
        <w:r>
          <w:rPr>
            <w:noProof/>
            <w:webHidden/>
          </w:rPr>
          <w:t>66</w:t>
        </w:r>
        <w:r>
          <w:rPr>
            <w:noProof/>
            <w:webHidden/>
          </w:rPr>
          <w:fldChar w:fldCharType="end"/>
        </w:r>
      </w:hyperlink>
    </w:p>
    <w:p w14:paraId="0B8AB5E8" w14:textId="39A52805" w:rsidR="007C22AE" w:rsidRDefault="002020E8">
      <w:r>
        <w:fldChar w:fldCharType="end"/>
      </w:r>
    </w:p>
    <w:p w14:paraId="6371444B" w14:textId="77777777" w:rsidR="00BB61A9" w:rsidRDefault="00BB61A9">
      <w:pPr>
        <w:spacing w:line="276" w:lineRule="auto"/>
      </w:pPr>
    </w:p>
    <w:p w14:paraId="0B55E83C" w14:textId="77777777" w:rsidR="00BB61A9" w:rsidRDefault="005B0000" w:rsidP="0067545C">
      <w:pPr>
        <w:pStyle w:val="Heading1"/>
        <w:pageBreakBefore/>
        <w:jc w:val="left"/>
      </w:pPr>
      <w:bookmarkStart w:id="0" w:name="_Toc242519914"/>
      <w:bookmarkStart w:id="1" w:name="_Toc243506957"/>
      <w:r>
        <w:lastRenderedPageBreak/>
        <w:t>MỞ ĐẦU</w:t>
      </w:r>
      <w:bookmarkEnd w:id="0"/>
      <w:bookmarkEnd w:id="1"/>
    </w:p>
    <w:p w14:paraId="79BB0A5A" w14:textId="77777777" w:rsidR="00BB61A9" w:rsidRDefault="005B0000">
      <w:pPr>
        <w:spacing w:line="276" w:lineRule="auto"/>
        <w:ind w:left="454" w:hanging="312"/>
      </w:pPr>
      <w:r>
        <w:rPr>
          <w:sz w:val="24"/>
        </w:rPr>
        <w:t>- Hoạt động tìm kiếm và thuê sân thể thao thường đòi hỏi người chơi phải tự tra cứu thông tin, liên hệ cơ sở, hỏi lịch trống và thống nhất thời gian. Đề tài hướng đến việc tập trung các thao tác này trên một ứng dụng di động, giúp người chơi tiếp cận thông tin sân và gửi yêu cầu đặt sân thuận tiện hơn</w:t>
      </w:r>
    </w:p>
    <w:p w14:paraId="1789269E" w14:textId="77777777" w:rsidR="00BB61A9" w:rsidRDefault="005B0000">
      <w:pPr>
        <w:spacing w:line="276" w:lineRule="auto"/>
        <w:ind w:left="454" w:hanging="312"/>
      </w:pPr>
      <w:r>
        <w:rPr>
          <w:sz w:val="24"/>
        </w:rPr>
        <w:t>Ứng dụng phục vụ bốn tác nhân nghiệp vụ: khách hàng, chủ sân, nhân viên quản lý sân và quản trị viên. Chủ sân có thể tổ chức sự kiện hoặc giải đấu, không cần tách thêm một vai trò đăng nhập ban tổ chức.</w:t>
      </w:r>
    </w:p>
    <w:p w14:paraId="039B420F" w14:textId="77777777" w:rsidR="00BB61A9" w:rsidRDefault="005B0000">
      <w:pPr>
        <w:spacing w:line="276" w:lineRule="auto"/>
        <w:ind w:left="454" w:hanging="312"/>
      </w:pPr>
      <w:r>
        <w:rPr>
          <w:sz w:val="24"/>
        </w:rPr>
        <w:t>- Phạm vi đề tài tập trung vào các nghiệp vụ cốt lõi gồm đăng ký, đăng nhập, tìm kiếm sân, xem chi tiết, kiểm tra lịch trống, đặt sân, theo dõi trạng thái, thanh toán theo phương án được hỗ trợ, nhận thông báo và đánh giá sau khi sử dụng. Các chức năng mở rộng như bản đồ, tìm người chơi, đặt sân theo nhóm và gợi ý sân được xem là hướng phát triển tiếp theo</w:t>
      </w:r>
    </w:p>
    <w:p w14:paraId="7641F7F0" w14:textId="77777777" w:rsidR="00BB61A9" w:rsidRDefault="005B0000">
      <w:pPr>
        <w:spacing w:line="276" w:lineRule="auto"/>
        <w:ind w:left="454" w:hanging="312"/>
      </w:pPr>
      <w:r>
        <w:rPr>
          <w:sz w:val="24"/>
        </w:rPr>
        <w:t>- Nhóm tiếp cận đề tài theo các bước: xác định các bên tham gia và nhu cầu; phân tích yêu cầu và luồng nghiệp vụ; đề xuất cấu trúc dữ liệu và kiến trúc; mô tả chức năng, giao diện và kế hoạch công nghệ; sau đó tổ chức công việc phát triển theo từng giai đoạn</w:t>
      </w:r>
    </w:p>
    <w:p w14:paraId="5BD19EC2" w14:textId="77777777" w:rsidR="00BB61A9" w:rsidRDefault="005B0000">
      <w:pPr>
        <w:spacing w:line="276" w:lineRule="auto"/>
        <w:ind w:left="454" w:hanging="312"/>
      </w:pPr>
      <w:r>
        <w:rPr>
          <w:sz w:val="24"/>
        </w:rPr>
        <w:t>- Tài liệu lần lượt trình bày mô tả và mục tiêu đề tài, phân tích thiết kế hệ thống, các nhóm người dùng, chức năng, luồng đặt sân, công nghệ dự kiến, kết quả mong đợi và kế hoạch thực hiện</w:t>
      </w:r>
    </w:p>
    <w:p w14:paraId="13C459F6" w14:textId="77777777" w:rsidR="00FA7C7E" w:rsidRPr="008B180D" w:rsidRDefault="00FA7C7E" w:rsidP="00A234AE">
      <w:pPr>
        <w:pStyle w:val="Heading1"/>
        <w:spacing w:before="120" w:after="60"/>
        <w:jc w:val="left"/>
        <w:rPr>
          <w:color w:val="000000" w:themeColor="text1"/>
        </w:rPr>
      </w:pPr>
      <w:bookmarkStart w:id="2" w:name="_Toc242519915"/>
      <w:bookmarkStart w:id="3" w:name="_Toc243506958"/>
      <w:r w:rsidRPr="008B180D">
        <w:rPr>
          <w:color w:val="000000" w:themeColor="text1"/>
          <w:sz w:val="26"/>
        </w:rPr>
        <w:t>1. Mô tả đề tài</w:t>
      </w:r>
      <w:bookmarkEnd w:id="2"/>
      <w:bookmarkEnd w:id="3"/>
    </w:p>
    <w:p w14:paraId="6EBBF1E7" w14:textId="77777777" w:rsidR="00BB61A9" w:rsidRDefault="005B0000">
      <w:pPr>
        <w:spacing w:line="276" w:lineRule="auto"/>
        <w:ind w:left="454" w:hanging="312"/>
      </w:pPr>
      <w:r>
        <w:rPr>
          <w:sz w:val="24"/>
        </w:rPr>
        <w:t>- Đề tài đề xuất xây dựng một ứng dụng di động hỗ trợ tìm kiếm, xem thông tin và đặt sân thể thao trực tuyến. Ứng dụng phục vụ nhiều loại hình như bóng đá, cầu lông, tennis, bóng rổ và pickleball; mô hình dữ liệu cho phép bổ sung loại sân khác khi hệ thống được mở rộng</w:t>
      </w:r>
    </w:p>
    <w:p w14:paraId="3B3C2C52" w14:textId="77777777" w:rsidR="00BB61A9" w:rsidRDefault="005B0000">
      <w:pPr>
        <w:spacing w:line="276" w:lineRule="auto"/>
        <w:ind w:left="454" w:hanging="312"/>
      </w:pPr>
      <w:r>
        <w:rPr>
          <w:sz w:val="24"/>
        </w:rPr>
        <w:t>- Người chơi có thể tìm sân theo khu vực, loại hình thể thao, ngày, khung giờ và mức giá. Trang chi tiết sân dự kiến cung cấp tên, địa chỉ, hình ảnh, tiện ích, giờ hoạt động, giá thuê, thông tin liên hệ, đánh giá và tình trạng khung giờ để người dùng có cơ sở lựa chọn</w:t>
      </w:r>
    </w:p>
    <w:p w14:paraId="0E7D13F1" w14:textId="77777777" w:rsidR="00BB61A9" w:rsidRDefault="005B0000">
      <w:pPr>
        <w:spacing w:line="276" w:lineRule="auto"/>
        <w:ind w:left="454" w:hanging="312"/>
      </w:pPr>
      <w:r>
        <w:rPr>
          <w:sz w:val="24"/>
        </w:rPr>
        <w:t>- Quy trình đặt sân gồm chọn sân, ngày, khung giờ và thời lượng; xem lại thông tin và chi phí; gửi yêu cầu; theo dõi trạng thái xác nhận; nhận thông báo và quản lý lịch đặt. Hệ thống cần kiểm tra tình trạng khung giờ trước khi ghi nhận để hạn chế hai yêu cầu cùng chiếm một sân trong cùng thời gian</w:t>
      </w:r>
    </w:p>
    <w:p w14:paraId="6F72C955" w14:textId="77777777" w:rsidR="00BB61A9" w:rsidRDefault="005B0000">
      <w:pPr>
        <w:spacing w:line="276" w:lineRule="auto"/>
        <w:ind w:left="454" w:hanging="312"/>
      </w:pPr>
      <w:r>
        <w:rPr>
          <w:sz w:val="24"/>
        </w:rPr>
        <w:t>- Ứng dụng hỗ trợ thanh toán tại sân và định hướng thanh toán trực tuyến. Trong phạm vi phát triển ban đầu, giao dịch trực tuyến có thể được mô phỏng; việc tích hợp cổng thanh toán như VNPay hoặc MoMo là phương án mở rộng cần thống nhất thêm về quy trình đối soát và phân chia dòng tiền</w:t>
      </w:r>
    </w:p>
    <w:p w14:paraId="21A2B858" w14:textId="77777777" w:rsidR="00BB61A9" w:rsidRDefault="005B0000">
      <w:pPr>
        <w:spacing w:line="276" w:lineRule="auto"/>
        <w:ind w:left="454" w:hanging="312"/>
      </w:pPr>
      <w:r>
        <w:rPr>
          <w:sz w:val="24"/>
        </w:rPr>
        <w:t>- Chủ sân sử dụng hệ thống để quản lý thông tin cơ sở, sân thành phần, giá, giờ hoạt động, khung giờ đóng/mở, lịch đặt và số liệu doanh thu. Quản trị viên quản lý tài khoản, duyệt thông tin sân, theo dõi hoạt động, xử lý báo cáo và duy trì nội dung của nền tảng</w:t>
      </w:r>
    </w:p>
    <w:p w14:paraId="7A86C22F" w14:textId="77777777" w:rsidR="00BB61A9" w:rsidRDefault="005B0000">
      <w:pPr>
        <w:spacing w:line="276" w:lineRule="auto"/>
        <w:ind w:left="454" w:hanging="312"/>
      </w:pPr>
      <w:r>
        <w:rPr>
          <w:sz w:val="24"/>
        </w:rPr>
        <w:lastRenderedPageBreak/>
        <w:t>- Đề tài ưu tiên phiên bản ứng dụng di động với các chức năng đặt sân cốt lõi. Bản đồ, tìm người chơi, đặt sân theo nhóm, chương trình khuyến mãi và gợi ý sân được mô tả như chức năng bổ sung, không làm thay đổi luồng nghiệp vụ chính</w:t>
      </w:r>
    </w:p>
    <w:p w14:paraId="1ED48A73" w14:textId="77777777" w:rsidR="00FA7C7E" w:rsidRPr="008B180D" w:rsidRDefault="00FA7C7E" w:rsidP="00A234AE">
      <w:pPr>
        <w:pStyle w:val="Heading1"/>
        <w:spacing w:before="120" w:after="60"/>
        <w:jc w:val="left"/>
        <w:rPr>
          <w:color w:val="000000" w:themeColor="text1"/>
        </w:rPr>
      </w:pPr>
      <w:bookmarkStart w:id="4" w:name="_Toc242519916"/>
      <w:bookmarkStart w:id="5" w:name="_Toc243506959"/>
      <w:r w:rsidRPr="008B180D">
        <w:rPr>
          <w:color w:val="000000" w:themeColor="text1"/>
          <w:sz w:val="26"/>
        </w:rPr>
        <w:t>2. Mục tiêu đề tài</w:t>
      </w:r>
      <w:bookmarkEnd w:id="4"/>
      <w:bookmarkEnd w:id="5"/>
    </w:p>
    <w:p w14:paraId="5AD01D8A" w14:textId="77777777" w:rsidR="00BB61A9" w:rsidRDefault="005B0000">
      <w:pPr>
        <w:spacing w:line="276" w:lineRule="auto"/>
        <w:ind w:left="454" w:hanging="312"/>
      </w:pPr>
      <w:r>
        <w:rPr>
          <w:sz w:val="24"/>
        </w:rPr>
        <w:t>- Mục tiêu tổng quát là phân tích, thiết kế và xây dựng ứng dụng di động hỗ trợ quy trình tìm kiếm, đặt và quản lý sân thể thao, đồng thời cung cấp công cụ vận hành cho chủ sân và quản trị viên</w:t>
      </w:r>
    </w:p>
    <w:p w14:paraId="7D0A2713" w14:textId="77777777" w:rsidR="00BB61A9" w:rsidRDefault="005B0000">
      <w:pPr>
        <w:spacing w:line="276" w:lineRule="auto"/>
        <w:ind w:left="454" w:hanging="312"/>
      </w:pPr>
      <w:r>
        <w:rPr>
          <w:sz w:val="24"/>
        </w:rPr>
        <w:t>- Tổ chức thông tin sân theo loại hình, khu vực, mức giá, tiện ích và thời gian hoạt động để người dùng có thể lọc và so sánh lựa chọn phù hợp</w:t>
      </w:r>
    </w:p>
    <w:p w14:paraId="0989EBFB" w14:textId="77777777" w:rsidR="00BB61A9" w:rsidRDefault="005B0000">
      <w:pPr>
        <w:spacing w:line="276" w:lineRule="auto"/>
        <w:ind w:left="454" w:hanging="312"/>
      </w:pPr>
      <w:r>
        <w:rPr>
          <w:sz w:val="24"/>
        </w:rPr>
        <w:t>- Hiển thị lịch trống theo ngày và khung giờ; tiếp nhận yêu cầu đặt sân; lưu trạng thái và lịch sử để người dùng cùng chủ sân theo dõi thống nhất</w:t>
      </w:r>
    </w:p>
    <w:p w14:paraId="0B2EBB34" w14:textId="77777777" w:rsidR="00BB61A9" w:rsidRDefault="005B0000">
      <w:pPr>
        <w:spacing w:line="276" w:lineRule="auto"/>
        <w:ind w:left="454" w:hanging="312"/>
      </w:pPr>
      <w:r>
        <w:rPr>
          <w:sz w:val="24"/>
        </w:rPr>
        <w:t>- Đưa ra cơ chế kiểm tra tình trạng sân trước khi xác nhận đặt, hạn chế đặt trùng khung giờ và xử lý rõ các trạng thái chờ xác nhận, đã xác nhận, hoàn thành hoặc đã hủy</w:t>
      </w:r>
    </w:p>
    <w:p w14:paraId="1AD06427" w14:textId="77777777" w:rsidR="00BB61A9" w:rsidRDefault="005B0000">
      <w:pPr>
        <w:spacing w:line="276" w:lineRule="auto"/>
        <w:ind w:left="454" w:hanging="312"/>
      </w:pPr>
      <w:r>
        <w:rPr>
          <w:sz w:val="24"/>
        </w:rPr>
        <w:t>- Hỗ trợ các phương thức thanh toán phù hợp với phạm vi triển khai; lưu thông tin giao dịch, số tiền, thời điểm và trạng thái để tra cứu</w:t>
      </w:r>
    </w:p>
    <w:p w14:paraId="479EF0BA" w14:textId="77777777" w:rsidR="00BB61A9" w:rsidRDefault="005B0000">
      <w:pPr>
        <w:spacing w:line="276" w:lineRule="auto"/>
        <w:ind w:left="454" w:hanging="312"/>
      </w:pPr>
      <w:r>
        <w:rPr>
          <w:sz w:val="24"/>
        </w:rPr>
        <w:t>- Cung cấp cho chủ sân các chức năng cập nhật sân, giá, khung giờ, lịch đặt và tình trạng bảo trì; hỗ trợ xem thống kê hoạt động và doanh thu theo thời gian</w:t>
      </w:r>
    </w:p>
    <w:p w14:paraId="3785F121" w14:textId="77777777" w:rsidR="00BB61A9" w:rsidRDefault="005B0000">
      <w:pPr>
        <w:spacing w:line="276" w:lineRule="auto"/>
        <w:ind w:left="454" w:hanging="312"/>
      </w:pPr>
      <w:r>
        <w:rPr>
          <w:sz w:val="24"/>
        </w:rPr>
        <w:t>- Cung cấp cho quản trị viên công cụ quản lý người dùng, chủ sân, dữ liệu sân, nội dung, đánh giá, phản hồi, khiếu nại và các báo cáo tổng hợp</w:t>
      </w:r>
    </w:p>
    <w:p w14:paraId="2880457F" w14:textId="77777777" w:rsidR="00BB61A9" w:rsidRDefault="005B0000">
      <w:pPr>
        <w:spacing w:line="276" w:lineRule="auto"/>
        <w:ind w:left="454" w:hanging="312"/>
      </w:pPr>
      <w:r>
        <w:rPr>
          <w:sz w:val="24"/>
        </w:rPr>
        <w:t>- Tự động gửi thông báo quan trọng như yêu cầu đặt mới, xác nhận, hủy lịch, thay đổi trạng thái và nhắc lịch trước giờ chơi</w:t>
      </w:r>
    </w:p>
    <w:p w14:paraId="5BF6F00D" w14:textId="77777777" w:rsidR="00BB61A9" w:rsidRDefault="005B0000">
      <w:pPr>
        <w:spacing w:line="276" w:lineRule="auto"/>
        <w:ind w:left="454" w:hanging="312"/>
      </w:pPr>
      <w:r>
        <w:rPr>
          <w:sz w:val="24"/>
        </w:rPr>
        <w:t>- Cho phép người dùng đánh giá sân sau khi hoàn thành lịch đặt, góp phần cung cấp thông tin tham khảo cho những người dùng khác</w:t>
      </w:r>
    </w:p>
    <w:p w14:paraId="2B64178A" w14:textId="77777777" w:rsidR="00BB61A9" w:rsidRDefault="005B0000">
      <w:pPr>
        <w:spacing w:line="276" w:lineRule="auto"/>
        <w:ind w:left="454" w:hanging="312"/>
      </w:pPr>
      <w:r>
        <w:rPr>
          <w:sz w:val="24"/>
        </w:rPr>
        <w:t>- Thiết kế giao diện rõ ràng, thao tác nhất quán theo từng vai trò và phù hợp với việc sử dụng trên thiết bị di động</w:t>
      </w:r>
    </w:p>
    <w:p w14:paraId="39E7C36D" w14:textId="77777777" w:rsidR="00BB61A9" w:rsidRDefault="005B0000">
      <w:pPr>
        <w:spacing w:line="276" w:lineRule="auto"/>
        <w:ind w:left="454" w:hanging="312"/>
      </w:pPr>
      <w:r>
        <w:rPr>
          <w:sz w:val="24"/>
        </w:rPr>
        <w:t>Nhóm phát triển nguyên mẫu SportMatch bằng Flutter/Dart. Dữ liệu nghiệp vụ được lưu dưới dạng snapshot JSON qua FlutterSecureStorage. Từ ngày 20/10/2026, ứng dụng bổ sung SQLite cho hộp thông báo và cấu hình nhắc lịch, kết hợp thông báo cục bộ trên Android/iOS. Firebase và backend đồng bộ vẫn là hướng phát triển, chưa được tích hợp.</w:t>
      </w:r>
    </w:p>
    <w:p w14:paraId="0B411294" w14:textId="77777777" w:rsidR="00BB61A9" w:rsidRDefault="005B0000">
      <w:pPr>
        <w:spacing w:line="276" w:lineRule="auto"/>
        <w:ind w:left="454" w:hanging="312"/>
      </w:pPr>
      <w:r>
        <w:rPr>
          <w:sz w:val="24"/>
        </w:rPr>
        <w:t>- Xác định các yêu cầu về phân quyền, kiểm tra dữ liệu đầu vào và bảo vệ thông tin tài khoản trong quá trình sử dụng hệ thống</w:t>
      </w:r>
    </w:p>
    <w:p w14:paraId="5A727368" w14:textId="77777777" w:rsidR="00BB61A9" w:rsidRDefault="005B0000">
      <w:pPr>
        <w:pStyle w:val="Heading1"/>
        <w:jc w:val="left"/>
      </w:pPr>
      <w:bookmarkStart w:id="6" w:name="_Toc242519917"/>
      <w:bookmarkStart w:id="7" w:name="_Toc243506960"/>
      <w:r>
        <w:t>3. Phân tích và thiết kế hệ thống ứng dụng đặt sân thể thao</w:t>
      </w:r>
      <w:bookmarkEnd w:id="6"/>
      <w:bookmarkEnd w:id="7"/>
    </w:p>
    <w:p w14:paraId="73C24D19" w14:textId="77777777" w:rsidR="00BB61A9" w:rsidRDefault="005B0000">
      <w:pPr>
        <w:pStyle w:val="Heading2"/>
        <w:jc w:val="left"/>
      </w:pPr>
      <w:bookmarkStart w:id="8" w:name="_Toc242519918"/>
      <w:bookmarkStart w:id="9" w:name="_Toc243506961"/>
      <w:r>
        <w:t>3.1. Phạm vi và yêu cầu hệ thống</w:t>
      </w:r>
      <w:bookmarkEnd w:id="8"/>
      <w:bookmarkEnd w:id="9"/>
    </w:p>
    <w:p w14:paraId="00149CA4" w14:textId="77777777" w:rsidR="00BB61A9" w:rsidRDefault="005B0000">
      <w:pPr>
        <w:spacing w:line="276" w:lineRule="auto"/>
        <w:ind w:left="454" w:hanging="312"/>
      </w:pPr>
      <w:r>
        <w:rPr>
          <w:sz w:val="24"/>
        </w:rPr>
        <w:t>- Hệ thống hướng đến việc kết nối người chơi với các cơ sở thể thao có sân cho thuê, đồng thời hỗ trợ chủ sân quản lý hoạt động và quản trị viên kiểm soát nền tảng</w:t>
      </w:r>
    </w:p>
    <w:p w14:paraId="31C9EA10" w14:textId="77777777" w:rsidR="00BB61A9" w:rsidRDefault="005B0000">
      <w:pPr>
        <w:spacing w:line="276" w:lineRule="auto"/>
        <w:ind w:left="454" w:hanging="312"/>
      </w:pPr>
      <w:r>
        <w:rPr>
          <w:sz w:val="24"/>
        </w:rPr>
        <w:lastRenderedPageBreak/>
        <w:t>- Phạm vi nghiệp vụ chính bao gồm quản lý tài khoản và vai trò; quản lý địa điểm, sân và khung giờ; tìm kiếm; đặt sân; thanh toán và theo dõi giao dịch; thông báo; đánh giá; quản trị và thống kê</w:t>
      </w:r>
    </w:p>
    <w:p w14:paraId="2A254148" w14:textId="77777777" w:rsidR="00BB61A9" w:rsidRDefault="005B0000">
      <w:pPr>
        <w:spacing w:line="276" w:lineRule="auto"/>
        <w:ind w:left="454" w:hanging="312"/>
      </w:pPr>
      <w:r>
        <w:rPr>
          <w:sz w:val="24"/>
        </w:rPr>
        <w:t>- Các chức năng bản đồ, tìm người chơi, đặt sân nhóm, gợi ý và khuyến mãi được xem là phần mở rộng. Tích hợp thanh toán trực tuyến phụ thuộc vào cấu hình cổng thanh toán và quy trình xử lý giao dịch được nhóm lựa chọn</w:t>
      </w:r>
    </w:p>
    <w:p w14:paraId="7246239F" w14:textId="77777777" w:rsidR="00BB61A9" w:rsidRDefault="005B0000">
      <w:pPr>
        <w:pStyle w:val="Heading2"/>
        <w:jc w:val="left"/>
      </w:pPr>
      <w:bookmarkStart w:id="10" w:name="_Toc242519919"/>
      <w:bookmarkStart w:id="11" w:name="_Toc243506962"/>
      <w:r>
        <w:t>3.2. Tác nhân và yêu cầu chức năng</w:t>
      </w:r>
      <w:bookmarkEnd w:id="10"/>
      <w:bookmarkEnd w:id="11"/>
    </w:p>
    <w:p w14:paraId="07D17B02" w14:textId="77777777" w:rsidR="00BB61A9" w:rsidRDefault="005B0000">
      <w:pPr>
        <w:spacing w:line="276" w:lineRule="auto"/>
        <w:ind w:left="454" w:hanging="312"/>
      </w:pPr>
      <w:r>
        <w:rPr>
          <w:sz w:val="24"/>
        </w:rPr>
        <w:t>- Người chơi cần tạo tài khoản, tìm và xem sân, kiểm tra lịch trống, đặt sân, thanh toán, theo dõi hoặc hủy lịch theo điều kiện, nhận thông báo và gửi đánh giá</w:t>
      </w:r>
    </w:p>
    <w:p w14:paraId="0A68B31A" w14:textId="77777777" w:rsidR="00BB61A9" w:rsidRDefault="005B0000">
      <w:pPr>
        <w:spacing w:line="276" w:lineRule="auto"/>
        <w:ind w:left="454" w:hanging="312"/>
      </w:pPr>
      <w:r>
        <w:rPr>
          <w:sz w:val="24"/>
        </w:rPr>
        <w:t>- Chủ sân cần khai báo thông tin địa điểm và sân, thiết lập giá cùng khung giờ, cập nhật tình trạng hoạt động, xử lý yêu cầu đặt và theo dõi số liệu vận hành</w:t>
      </w:r>
    </w:p>
    <w:p w14:paraId="6DABA8D6" w14:textId="77777777" w:rsidR="00BB61A9" w:rsidRDefault="005B0000">
      <w:pPr>
        <w:spacing w:line="276" w:lineRule="auto"/>
        <w:ind w:left="454" w:hanging="312"/>
      </w:pPr>
      <w:r>
        <w:rPr>
          <w:sz w:val="24"/>
        </w:rPr>
        <w:t>Nhân viên quản lý sân đăng nhập trực tiếp bằng tài khoản được cấp và chỉ xem lịch, điểm danh hoặc thu tại sân theo quyền và cơ sở được phân công. Quản trị viên quản lý kiểm duyệt cơ sở, tài khoản, danh mục và nội dung.</w:t>
      </w:r>
    </w:p>
    <w:p w14:paraId="6D790304" w14:textId="77777777" w:rsidR="00BB61A9" w:rsidRDefault="005B0000">
      <w:pPr>
        <w:spacing w:line="276" w:lineRule="auto"/>
        <w:ind w:left="454" w:hanging="312"/>
      </w:pPr>
      <w:r>
        <w:rPr>
          <w:sz w:val="24"/>
        </w:rPr>
        <w:t>- Các yêu cầu dùng chung gồm xác thực tài khoản, phân quyền theo vai trò, kiểm tra dữ liệu, lưu lịch sử thao tác quan trọng và gửi thông báo theo sự kiện nghiệp vụ</w:t>
      </w:r>
    </w:p>
    <w:p w14:paraId="5675923C" w14:textId="77777777" w:rsidR="00BB61A9" w:rsidRDefault="005B0000">
      <w:pPr>
        <w:pStyle w:val="Heading2"/>
        <w:jc w:val="left"/>
      </w:pPr>
      <w:bookmarkStart w:id="12" w:name="_Toc242519920"/>
      <w:bookmarkStart w:id="13" w:name="_Toc243506963"/>
      <w:r>
        <w:t>3.3. Kiến trúc hệ thống dự kiến</w:t>
      </w:r>
      <w:bookmarkEnd w:id="12"/>
      <w:bookmarkEnd w:id="13"/>
    </w:p>
    <w:p w14:paraId="7777E348" w14:textId="77777777" w:rsidR="00BB61A9" w:rsidRDefault="005B0000">
      <w:pPr>
        <w:spacing w:line="276" w:lineRule="auto"/>
        <w:ind w:left="454" w:hanging="312"/>
      </w:pPr>
      <w:r>
        <w:rPr>
          <w:sz w:val="24"/>
        </w:rPr>
        <w:t>- Lớp giao diện di động được phát triển bằng Flutter/Dart. Các màn hình được tổ chức theo vai trò nhưng dùng chung những thành phần như đăng nhập, thông tin sân, lịch đặt và thông báo</w:t>
      </w:r>
    </w:p>
    <w:p w14:paraId="4D57390B" w14:textId="77777777" w:rsidR="00BB61A9" w:rsidRDefault="005B0000">
      <w:pPr>
        <w:spacing w:line="276" w:lineRule="auto"/>
        <w:ind w:left="454" w:hanging="312"/>
      </w:pPr>
      <w:r>
        <w:rPr>
          <w:sz w:val="24"/>
        </w:rPr>
        <w:t>- Lớp dịch vụ ứng dụng điều phối nghiệp vụ: xác thực, tìm kiếm và lọc sân, kiểm tra khung giờ, tạo hoặc cập nhật lịch đặt, xử lý trạng thái thanh toán, lưu đánh giá và phát thông báo</w:t>
      </w:r>
    </w:p>
    <w:p w14:paraId="26342673" w14:textId="77777777" w:rsidR="00BB61A9" w:rsidRDefault="005B0000">
      <w:pPr>
        <w:spacing w:line="276" w:lineRule="auto"/>
        <w:ind w:left="454" w:hanging="312"/>
      </w:pPr>
      <w:r>
        <w:rPr>
          <w:sz w:val="24"/>
        </w:rPr>
        <w:t>Hiện trạng lưu trữ gồm SessionStore và SecureSessionStore cho snapshot JSON trên thiết bị; NotificationStore dùng SQLite cho thông báo, cấu hình nhắc và trạng thái đối chiếu lịch. NotificationCenter điều phối với LocalReminderGateway để đặt thông báo cục bộ. Firebase Authentication, Cloud Firestore, Storage và FCM chưa tích hợp.</w:t>
      </w:r>
    </w:p>
    <w:p w14:paraId="39B3E03F" w14:textId="77777777" w:rsidR="00BB61A9" w:rsidRDefault="005B0000">
      <w:pPr>
        <w:spacing w:line="276" w:lineRule="auto"/>
        <w:ind w:left="454" w:hanging="312"/>
      </w:pPr>
      <w:r>
        <w:rPr>
          <w:sz w:val="24"/>
        </w:rPr>
        <w:t>- Ứng dụng gửi yêu cầu đến các dịch vụ dữ liệu và nhận kết quả để cập nhật giao diện. Những thao tác có ảnh hưởng đến lịch trống hoặc trạng thái giao dịch cần được xác thực, phân quyền và kiểm tra tính hợp lệ ở phía dịch vụ dữ liệu</w:t>
      </w:r>
    </w:p>
    <w:p w14:paraId="44AE9BE4" w14:textId="77777777" w:rsidR="00BB61A9" w:rsidRDefault="005B0000">
      <w:pPr>
        <w:pStyle w:val="Heading2"/>
        <w:jc w:val="left"/>
      </w:pPr>
      <w:bookmarkStart w:id="14" w:name="_Toc242519921"/>
      <w:bookmarkStart w:id="15" w:name="_Toc243506964"/>
      <w:r>
        <w:t>3.4. Thiết kế dữ liệu ở mức khái niệm</w:t>
      </w:r>
      <w:bookmarkEnd w:id="14"/>
      <w:bookmarkEnd w:id="15"/>
    </w:p>
    <w:p w14:paraId="799F4CD8" w14:textId="77777777" w:rsidR="00BB61A9" w:rsidRDefault="005B0000">
      <w:pPr>
        <w:spacing w:line="276" w:lineRule="auto"/>
        <w:ind w:left="454" w:hanging="312"/>
      </w:pPr>
      <w:r>
        <w:rPr>
          <w:sz w:val="24"/>
        </w:rPr>
        <w:t>- Tài khoản lưu thông tin định danh, liên hệ và vai trò; một tài khoản người chơi có thể tạo nhiều lịch đặt, còn tài khoản chủ sân liên kết với một hoặc nhiều địa điểm quản lý</w:t>
      </w:r>
    </w:p>
    <w:p w14:paraId="6F54048F" w14:textId="77777777" w:rsidR="00BB61A9" w:rsidRDefault="005B0000">
      <w:pPr>
        <w:spacing w:line="276" w:lineRule="auto"/>
        <w:ind w:left="454" w:hanging="312"/>
      </w:pPr>
      <w:r>
        <w:rPr>
          <w:sz w:val="24"/>
        </w:rPr>
        <w:t>- Địa điểm sân lưu tên cơ sở, địa chỉ, vị trí, hình ảnh, tiện ích và thông tin hoạt động; mỗi địa điểm có thể quản lý nhiều sân thành phần với loại hình thể thao, sức chứa, giá và trạng thái riêng</w:t>
      </w:r>
    </w:p>
    <w:p w14:paraId="053FD92A" w14:textId="77777777" w:rsidR="00BB61A9" w:rsidRDefault="005B0000">
      <w:pPr>
        <w:spacing w:line="276" w:lineRule="auto"/>
        <w:ind w:left="454" w:hanging="312"/>
      </w:pPr>
      <w:r>
        <w:rPr>
          <w:sz w:val="24"/>
        </w:rPr>
        <w:lastRenderedPageBreak/>
        <w:t>- Khung giờ lưu ngày, giờ bắt đầu, giờ kết thúc, giá áp dụng và trạng thái mở, đã đặt hoặc khóa bảo trì. Lịch đặt liên kết người đặt, sân, khung giờ, thời lượng, tổng tiền, ghi chú và trạng thái xử lý</w:t>
      </w:r>
    </w:p>
    <w:p w14:paraId="7D7AD36E" w14:textId="77777777" w:rsidR="00BB61A9" w:rsidRDefault="005B0000">
      <w:pPr>
        <w:spacing w:line="276" w:lineRule="auto"/>
        <w:ind w:left="454" w:hanging="312"/>
      </w:pPr>
      <w:r>
        <w:rPr>
          <w:sz w:val="24"/>
        </w:rPr>
        <w:t>- Giao dịch thanh toán liên kết với lịch đặt và lưu phương thức, số tiền, thời điểm, mã tham chiếu cùng trạng thái. Đánh giá liên kết với người chơi, sân và lịch đã hoàn thành; thông báo liên kết người nhận và sự kiện phát sinh</w:t>
      </w:r>
    </w:p>
    <w:p w14:paraId="6C0E257C" w14:textId="77777777" w:rsidR="00BB61A9" w:rsidRDefault="005B0000">
      <w:pPr>
        <w:spacing w:line="276" w:lineRule="auto"/>
        <w:ind w:left="454" w:hanging="312"/>
      </w:pPr>
      <w:r>
        <w:rPr>
          <w:sz w:val="24"/>
        </w:rPr>
        <w:t>- Có thể bổ sung các tập dữ liệu cho sân yêu thích, mã khuyến mãi, yêu cầu tìm người chơi và nhóm đặt sân. Các tập dữ liệu này nên có khóa liên kết rõ ràng để có thể truy vấn theo tài khoản, sân, ngày và trạng thái</w:t>
      </w:r>
    </w:p>
    <w:p w14:paraId="75C0F011" w14:textId="77777777" w:rsidR="00BB61A9" w:rsidRDefault="005B0000">
      <w:pPr>
        <w:pStyle w:val="Heading2"/>
        <w:jc w:val="left"/>
      </w:pPr>
      <w:bookmarkStart w:id="16" w:name="_Toc242519922"/>
      <w:bookmarkStart w:id="17" w:name="_Toc243506965"/>
      <w:r>
        <w:t>3.5. Thiết kế quy trình đặt sân và kiểm soát lịch</w:t>
      </w:r>
      <w:bookmarkEnd w:id="16"/>
      <w:bookmarkEnd w:id="17"/>
    </w:p>
    <w:p w14:paraId="05C6BD48" w14:textId="77777777" w:rsidR="00BB61A9" w:rsidRDefault="005B0000">
      <w:pPr>
        <w:spacing w:line="276" w:lineRule="auto"/>
        <w:ind w:left="454" w:hanging="312"/>
      </w:pPr>
      <w:r>
        <w:rPr>
          <w:sz w:val="24"/>
        </w:rPr>
        <w:t>- Người chơi chọn loại thể thao hoặc khu vực, lọc danh sách sân, mở trang chi tiết rồi chọn ngày, khung giờ và thời lượng. Ứng dụng hiển thị tình trạng còn chỗ và chi phí dự kiến trước khi người chơi gửi yêu cầu</w:t>
      </w:r>
    </w:p>
    <w:p w14:paraId="3458256F" w14:textId="77777777" w:rsidR="00BB61A9" w:rsidRDefault="005B0000">
      <w:pPr>
        <w:spacing w:line="276" w:lineRule="auto"/>
        <w:ind w:left="454" w:hanging="312"/>
      </w:pPr>
      <w:r>
        <w:rPr>
          <w:sz w:val="24"/>
        </w:rPr>
        <w:t>- Khi gửi yêu cầu, hệ thống kiểm tra lại sân và khung giờ tại thời điểm ghi nhận; nếu còn hợp lệ thì tạo lịch ở trạng thái chờ xác nhận hoặc trạng thái phù hợp với chính sách của chủ sân. Nếu khung giờ vừa được người khác đặt, hệ thống thông báo và yêu cầu chọn lại</w:t>
      </w:r>
    </w:p>
    <w:p w14:paraId="34A0E898" w14:textId="77777777" w:rsidR="00BB61A9" w:rsidRDefault="005B0000">
      <w:pPr>
        <w:spacing w:line="276" w:lineRule="auto"/>
        <w:ind w:left="454" w:hanging="312"/>
      </w:pPr>
      <w:r>
        <w:rPr>
          <w:sz w:val="24"/>
        </w:rPr>
        <w:t>- Để hạn chế xung đột đồng thời, thao tác kiểm tra và ghi nhận khung giờ cần được thực hiện như một giao dịch nguyên tử hoặc qua cơ chế giữ chỗ có thời hạn. Trạng thái lịch đặt cần được cập nhật nhất quán khi xác nhận, hủy, hoàn tiền hoặc hết thời gian thanh toán</w:t>
      </w:r>
    </w:p>
    <w:p w14:paraId="1C07DDD2" w14:textId="77777777" w:rsidR="00BB61A9" w:rsidRDefault="005B0000">
      <w:pPr>
        <w:spacing w:line="276" w:lineRule="auto"/>
        <w:ind w:left="454" w:hanging="312"/>
      </w:pPr>
      <w:r>
        <w:rPr>
          <w:sz w:val="24"/>
        </w:rPr>
        <w:t>- Chủ sân xem yêu cầu, kiểm tra thông tin và xác nhận, từ chối hoặc hủy theo chính sách. Sau mỗi thay đổi, hệ thống lưu trạng thái, cập nhật khả năng đặt lại khung giờ khi phù hợp và gửi thông báo cho người liên quan</w:t>
      </w:r>
    </w:p>
    <w:p w14:paraId="74D58984" w14:textId="77777777" w:rsidR="00BB61A9" w:rsidRDefault="005B0000">
      <w:pPr>
        <w:spacing w:line="276" w:lineRule="auto"/>
        <w:ind w:left="454" w:hanging="312"/>
      </w:pPr>
      <w:r>
        <w:rPr>
          <w:sz w:val="24"/>
        </w:rPr>
        <w:t>- Sau khi lịch hoàn thành, người chơi có thể gửi đánh giá. Lịch bị hủy hoặc giao dịch hoàn tiền cần được ghi nhận để lịch sử đặt và báo cáo doanh thu phản ánh đúng trạng thái</w:t>
      </w:r>
    </w:p>
    <w:p w14:paraId="3F09910D" w14:textId="77777777" w:rsidR="00BB61A9" w:rsidRDefault="005B0000">
      <w:pPr>
        <w:pStyle w:val="Heading2"/>
        <w:jc w:val="left"/>
      </w:pPr>
      <w:bookmarkStart w:id="18" w:name="_Toc242519923"/>
      <w:bookmarkStart w:id="19" w:name="_Toc243506966"/>
      <w:r>
        <w:t>3.6. Bảo mật và yêu cầu chất lượng</w:t>
      </w:r>
      <w:bookmarkEnd w:id="18"/>
      <w:bookmarkEnd w:id="19"/>
    </w:p>
    <w:p w14:paraId="6D0E828D" w14:textId="77777777" w:rsidR="00BB61A9" w:rsidRDefault="005B0000">
      <w:pPr>
        <w:spacing w:line="276" w:lineRule="auto"/>
        <w:ind w:left="454" w:hanging="312"/>
      </w:pPr>
      <w:r>
        <w:rPr>
          <w:sz w:val="24"/>
        </w:rPr>
        <w:t>- Xác thực danh tính trước khi truy cập chức năng riêng; chỉ cho phép vai trò phù hợp đọc hoặc cập nhật dữ liệu. Người chơi chỉ quản lý dữ liệu tài khoản và lịch của mình; chủ sân chỉ quản lý địa điểm được phân công; quyền quản trị được giới hạn cho tài khoản quản trị</w:t>
      </w:r>
    </w:p>
    <w:p w14:paraId="60B34B77" w14:textId="77777777" w:rsidR="00BB61A9" w:rsidRDefault="005B0000">
      <w:pPr>
        <w:spacing w:line="276" w:lineRule="auto"/>
        <w:ind w:left="454" w:hanging="312"/>
      </w:pPr>
      <w:r>
        <w:rPr>
          <w:sz w:val="24"/>
        </w:rPr>
        <w:t>- Kiểm tra dữ liệu ở cả giao diện và lớp dịch vụ, đặc biệt với giá, thời lượng, trạng thái lịch, quyền hủy và thông tin giao dịch. Không lưu dữ liệu thanh toán nhạy cảm ngoài phạm vi được cổng thanh toán cho phép</w:t>
      </w:r>
    </w:p>
    <w:p w14:paraId="5962F1F7" w14:textId="77777777" w:rsidR="00BB61A9" w:rsidRDefault="005B0000">
      <w:pPr>
        <w:spacing w:line="276" w:lineRule="auto"/>
        <w:ind w:left="454" w:hanging="312"/>
      </w:pPr>
      <w:r>
        <w:rPr>
          <w:sz w:val="24"/>
        </w:rPr>
        <w:t>- Giao diện cần phản hồi rõ khi tải dữ liệu, gửi yêu cầu hoặc gặp lỗi mạng; trạng thái lịch và thanh toán cần dùng nhãn dễ hiểu. Các thao tác quan trọng nên có bước xác nhận và thông báo kết quả</w:t>
      </w:r>
    </w:p>
    <w:p w14:paraId="43E9737C" w14:textId="77777777" w:rsidR="00BB61A9" w:rsidRDefault="005B0000">
      <w:pPr>
        <w:spacing w:line="276" w:lineRule="auto"/>
        <w:ind w:left="454" w:hanging="312"/>
      </w:pPr>
      <w:r>
        <w:rPr>
          <w:sz w:val="24"/>
        </w:rPr>
        <w:t>- Thiết kế dữ liệu và chức năng theo mô-đun để có thể bổ sung loại sân, địa điểm, phương thức thanh toán và các dịch vụ mở rộng mà không làm thay đổi luồng đặt sân cốt lõi</w:t>
      </w:r>
    </w:p>
    <w:p w14:paraId="6E004552" w14:textId="77777777" w:rsidR="00BB61A9" w:rsidRDefault="005B0000">
      <w:pPr>
        <w:pStyle w:val="Heading2"/>
        <w:jc w:val="left"/>
      </w:pPr>
      <w:bookmarkStart w:id="20" w:name="_Toc242519924"/>
      <w:bookmarkStart w:id="21" w:name="_Toc243506967"/>
      <w:r>
        <w:lastRenderedPageBreak/>
        <w:t>3.7. Định hướng thiết kế giao diện</w:t>
      </w:r>
      <w:bookmarkEnd w:id="20"/>
      <w:bookmarkEnd w:id="21"/>
    </w:p>
    <w:p w14:paraId="1B703C80" w14:textId="77777777" w:rsidR="00BB61A9" w:rsidRDefault="005B0000">
      <w:pPr>
        <w:spacing w:line="276" w:lineRule="auto"/>
        <w:ind w:left="454" w:hanging="312"/>
      </w:pPr>
      <w:r>
        <w:rPr>
          <w:sz w:val="24"/>
        </w:rPr>
        <w:t>- Màn hình người chơi tập trung vào tìm kiếm, bộ lọc, danh sách sân, trang chi tiết, chọn lịch và quản lý đặt chỗ; các thông tin giá, địa điểm và tình trạng khung giờ cần được trình bày trước bước xác nhận</w:t>
      </w:r>
    </w:p>
    <w:p w14:paraId="3BCDA895" w14:textId="77777777" w:rsidR="00BB61A9" w:rsidRDefault="005B0000">
      <w:pPr>
        <w:spacing w:line="276" w:lineRule="auto"/>
        <w:ind w:left="454" w:hanging="312"/>
      </w:pPr>
      <w:r>
        <w:rPr>
          <w:sz w:val="24"/>
        </w:rPr>
        <w:t>- Màn hình chủ sân ưu tiên lịch theo ngày, yêu cầu mới, trạng thái sân và thao tác cập nhật khung giờ; màn hình quản trị ưu tiên danh sách, bộ lọc, trạng thái kiểm duyệt và số liệu tổng hợp</w:t>
      </w:r>
    </w:p>
    <w:p w14:paraId="5BC92ACD" w14:textId="77777777" w:rsidR="00BB61A9" w:rsidRDefault="005B0000">
      <w:pPr>
        <w:spacing w:line="276" w:lineRule="auto"/>
        <w:ind w:left="454" w:hanging="312"/>
      </w:pPr>
      <w:r>
        <w:rPr>
          <w:sz w:val="24"/>
        </w:rPr>
        <w:t>- Điều hướng và cách dùng màu sắc cần thống nhất giữa các màn hình. Thông báo xác nhận, lỗi, hủy hoặc thay đổi trạng thái phải nêu rõ nội dung và bước tiếp theo mà người dùng có thể thực hiện</w:t>
      </w:r>
    </w:p>
    <w:p w14:paraId="4F7BF009" w14:textId="77777777" w:rsidR="00BB61A9" w:rsidRDefault="005B0000">
      <w:pPr>
        <w:pStyle w:val="Heading2"/>
        <w:jc w:val="left"/>
      </w:pPr>
      <w:bookmarkStart w:id="22" w:name="_Toc242519925"/>
      <w:bookmarkStart w:id="23" w:name="_Toc243506968"/>
      <w:r>
        <w:t>3.8. Mô hình hóa nghiệp vụ</w:t>
      </w:r>
      <w:bookmarkEnd w:id="22"/>
      <w:bookmarkEnd w:id="23"/>
    </w:p>
    <w:p w14:paraId="60B462E2" w14:textId="77777777" w:rsidR="00BB61A9" w:rsidRDefault="005B0000">
      <w:pPr>
        <w:pStyle w:val="Heading3"/>
        <w:jc w:val="left"/>
      </w:pPr>
      <w:bookmarkStart w:id="24" w:name="_Toc242519926"/>
      <w:bookmarkStart w:id="25" w:name="_Toc243506969"/>
      <w:r>
        <w:rPr>
          <w:sz w:val="28"/>
        </w:rPr>
        <w:t>3.8.1. Mục đích và phạm vi mô hình hóa</w:t>
      </w:r>
      <w:bookmarkEnd w:id="24"/>
      <w:bookmarkEnd w:id="25"/>
    </w:p>
    <w:p w14:paraId="03425B3C" w14:textId="77777777" w:rsidR="00BB61A9" w:rsidRDefault="005B0000">
      <w:pPr>
        <w:spacing w:line="276" w:lineRule="auto"/>
      </w:pPr>
      <w:r>
        <w:rPr>
          <w:sz w:val="24"/>
        </w:rPr>
        <w:t>- Mô hình nghiệp vụ mô tả cách người chơi, chủ sân, ban tổ chức và quản trị viên phối hợp trên cùng một nền tảng để tìm sân, sử dụng dịch vụ và quản lý hoạt động</w:t>
      </w:r>
    </w:p>
    <w:p w14:paraId="23B2CC30" w14:textId="77777777" w:rsidR="00BB61A9" w:rsidRDefault="005B0000">
      <w:pPr>
        <w:spacing w:line="276" w:lineRule="auto"/>
      </w:pPr>
      <w:r>
        <w:rPr>
          <w:sz w:val="24"/>
        </w:rPr>
        <w:t>- Phạm vi mô hình tập trung vào đặt sân thể thao và các nhánh liên quan gồm thanh toán, xác nhận lịch, hủy lịch, đăng ký giải đấu hoặc sự kiện; các chức năng cộng đồng được xem là nghiệp vụ hỗ trợ</w:t>
      </w:r>
    </w:p>
    <w:p w14:paraId="1D501A8B" w14:textId="77777777" w:rsidR="00BB61A9" w:rsidRDefault="005B0000">
      <w:pPr>
        <w:spacing w:line="276" w:lineRule="auto"/>
      </w:pPr>
      <w:r>
        <w:rPr>
          <w:sz w:val="24"/>
        </w:rPr>
        <w:t>- Quy trình được thiết kế để thông tin về lịch trống, trạng thái xử lý và trách nhiệm của từng bên được cập nhật thống nhất</w:t>
      </w:r>
    </w:p>
    <w:p w14:paraId="25170D75" w14:textId="77777777" w:rsidR="00BB61A9" w:rsidRDefault="005B0000">
      <w:pPr>
        <w:pStyle w:val="Heading3"/>
        <w:jc w:val="left"/>
      </w:pPr>
      <w:bookmarkStart w:id="26" w:name="_Toc242519927"/>
      <w:bookmarkStart w:id="27" w:name="_Toc243506970"/>
      <w:r>
        <w:rPr>
          <w:sz w:val="28"/>
        </w:rPr>
        <w:t>3.8.2. Quy trình nghiệp vụ tổng quát</w:t>
      </w:r>
      <w:bookmarkEnd w:id="26"/>
      <w:bookmarkEnd w:id="27"/>
    </w:p>
    <w:p w14:paraId="006BF582" w14:textId="77777777" w:rsidR="00BB61A9" w:rsidRDefault="005B0000">
      <w:pPr>
        <w:spacing w:line="276" w:lineRule="auto"/>
      </w:pPr>
      <w:r>
        <w:rPr>
          <w:sz w:val="24"/>
        </w:rPr>
        <w:t>- Người chơi tạo tài khoản hoặc đăng nhập, chọn nhu cầu thể thao và tìm sân theo khu vực, ngày, khung giờ, giá hoặc tiện ích</w:t>
      </w:r>
    </w:p>
    <w:p w14:paraId="48B631F3" w14:textId="77777777" w:rsidR="00BB61A9" w:rsidRDefault="005B0000">
      <w:pPr>
        <w:spacing w:line="276" w:lineRule="auto"/>
      </w:pPr>
      <w:r>
        <w:rPr>
          <w:sz w:val="24"/>
        </w:rPr>
        <w:t>- Người chơi xem thông tin chi tiết, kiểm tra lịch trống và chi phí, sau đó gửi yêu cầu đặt sân hoặc đăng ký sự kiện</w:t>
      </w:r>
    </w:p>
    <w:p w14:paraId="10A71A30" w14:textId="77777777" w:rsidR="00BB61A9" w:rsidRDefault="005B0000">
      <w:pPr>
        <w:spacing w:line="276" w:lineRule="auto"/>
      </w:pPr>
      <w:r>
        <w:rPr>
          <w:sz w:val="24"/>
        </w:rPr>
        <w:t>- Hệ thống kiểm tra dữ liệu, quyền truy cập, tình trạng khung giờ hoặc số lượng chỗ; nếu điều kiện không còn hợp lệ thì thông báo lý do và yêu cầu người dùng chọn lại</w:t>
      </w:r>
    </w:p>
    <w:p w14:paraId="75A45962" w14:textId="77777777" w:rsidR="00BB61A9" w:rsidRDefault="005B0000">
      <w:pPr>
        <w:spacing w:line="276" w:lineRule="auto"/>
      </w:pPr>
      <w:r>
        <w:rPr>
          <w:sz w:val="24"/>
        </w:rPr>
        <w:t>- Khi yêu cầu hợp lệ, hệ thống ghi nhận giao dịch ở trạng thái chờ phù hợp, thông báo cho chủ sân hoặc ban tổ chức và hướng dẫn người chơi thanh toán theo phương thức được hỗ trợ</w:t>
      </w:r>
    </w:p>
    <w:p w14:paraId="3D05FC6A" w14:textId="77777777" w:rsidR="00BB61A9" w:rsidRDefault="005B0000">
      <w:pPr>
        <w:spacing w:line="276" w:lineRule="auto"/>
      </w:pPr>
      <w:r>
        <w:rPr>
          <w:sz w:val="24"/>
        </w:rPr>
        <w:t>- Chủ sân hoặc ban tổ chức xem thông tin yêu cầu, kiểm tra thanh toán và xác nhận, từ chối hoặc đề nghị xử lý bổ sung theo chính sách</w:t>
      </w:r>
    </w:p>
    <w:p w14:paraId="29B13312" w14:textId="77777777" w:rsidR="00BB61A9" w:rsidRDefault="005B0000">
      <w:pPr>
        <w:spacing w:line="276" w:lineRule="auto"/>
      </w:pPr>
      <w:r>
        <w:rPr>
          <w:sz w:val="24"/>
        </w:rPr>
        <w:t>- Hệ thống cập nhật trạng thái lịch, khung giờ, vé hoặc đăng ký; gửi kết quả cho các bên và lưu lịch sử để tra cứu</w:t>
      </w:r>
    </w:p>
    <w:p w14:paraId="0E00F4BC" w14:textId="77777777" w:rsidR="00BB61A9" w:rsidRDefault="005B0000">
      <w:pPr>
        <w:spacing w:line="276" w:lineRule="auto"/>
      </w:pPr>
      <w:r>
        <w:rPr>
          <w:sz w:val="24"/>
        </w:rPr>
        <w:t>- Sau khi dịch vụ hoàn tất, người chơi xem lịch sử, đánh giá sân hoặc sự kiện; chủ sân và ban tổ chức theo dõi số liệu hoạt động</w:t>
      </w:r>
    </w:p>
    <w:p w14:paraId="55B996CE" w14:textId="77777777" w:rsidR="00BB61A9" w:rsidRDefault="005B0000">
      <w:pPr>
        <w:pStyle w:val="Heading3"/>
        <w:jc w:val="left"/>
      </w:pPr>
      <w:bookmarkStart w:id="28" w:name="_Toc242519928"/>
      <w:bookmarkStart w:id="29" w:name="_Toc243506971"/>
      <w:r>
        <w:rPr>
          <w:sz w:val="28"/>
        </w:rPr>
        <w:lastRenderedPageBreak/>
        <w:t>3.8.3. Quy trình nghiệp vụ đặt sân</w:t>
      </w:r>
      <w:bookmarkEnd w:id="28"/>
      <w:bookmarkEnd w:id="29"/>
    </w:p>
    <w:p w14:paraId="4BDB33C1" w14:textId="77777777" w:rsidR="00BB61A9" w:rsidRDefault="005B0000">
      <w:pPr>
        <w:spacing w:line="276" w:lineRule="auto"/>
      </w:pPr>
      <w:r>
        <w:rPr>
          <w:sz w:val="24"/>
        </w:rPr>
        <w:t>- Bước 1: Người chơi chọn loại thể thao, khu vực hoặc vị trí trên bản đồ; hệ thống hiển thị các sân phù hợp với điều kiện tìm kiếm</w:t>
      </w:r>
    </w:p>
    <w:p w14:paraId="335D4190" w14:textId="77777777" w:rsidR="00BB61A9" w:rsidRDefault="005B0000">
      <w:pPr>
        <w:spacing w:line="276" w:lineRule="auto"/>
      </w:pPr>
      <w:r>
        <w:rPr>
          <w:sz w:val="24"/>
        </w:rPr>
        <w:t>- Bước 2: Người chơi mở thông tin sân, xem giá, tiện ích, đánh giá và lịch theo ngày; chọn sân thành phần, khung giờ và thời lượng</w:t>
      </w:r>
    </w:p>
    <w:p w14:paraId="1BA911F9" w14:textId="77777777" w:rsidR="00BB61A9" w:rsidRDefault="005B0000">
      <w:pPr>
        <w:spacing w:line="276" w:lineRule="auto"/>
      </w:pPr>
      <w:r>
        <w:rPr>
          <w:sz w:val="24"/>
        </w:rPr>
        <w:t>- Bước 3: Hệ thống kiểm tra lại khung giờ tại thời điểm gửi yêu cầu để ngăn hai lịch đặt trùng nhau; nếu khung giờ đã bị chiếm, hệ thống yêu cầu chọn khung giờ khác</w:t>
      </w:r>
    </w:p>
    <w:p w14:paraId="40233D12" w14:textId="77777777" w:rsidR="00BB61A9" w:rsidRDefault="005B0000">
      <w:pPr>
        <w:spacing w:line="276" w:lineRule="auto"/>
      </w:pPr>
      <w:r>
        <w:rPr>
          <w:sz w:val="24"/>
        </w:rPr>
        <w:t>- Bước 4: Người chơi xác nhận thông tin và gửi yêu cầu; hệ thống tạo lịch đặt với trạng thái chờ xác nhận hoặc trạng thái theo chính sách đặt sân</w:t>
      </w:r>
    </w:p>
    <w:p w14:paraId="22EABD8C" w14:textId="77777777" w:rsidR="00BB61A9" w:rsidRDefault="005B0000">
      <w:pPr>
        <w:spacing w:line="276" w:lineRule="auto"/>
      </w:pPr>
      <w:r>
        <w:rPr>
          <w:sz w:val="24"/>
        </w:rPr>
        <w:t>- Bước 5: Người chơi thanh toán tại sân hoặc trực tuyến; nếu dùng chuyển khoản theo prototype, người chơi gửi chứng từ để bên phụ trách đối soát</w:t>
      </w:r>
    </w:p>
    <w:p w14:paraId="22766DD1" w14:textId="77777777" w:rsidR="00BB61A9" w:rsidRDefault="005B0000">
      <w:pPr>
        <w:spacing w:line="276" w:lineRule="auto"/>
      </w:pPr>
      <w:r>
        <w:rPr>
          <w:sz w:val="24"/>
        </w:rPr>
        <w:t>- Bước 6: Chủ sân xác nhận hoặc từ chối yêu cầu; hệ thống cập nhật lịch, trạng thái thanh toán và thông báo kết quả</w:t>
      </w:r>
    </w:p>
    <w:p w14:paraId="345FA91E" w14:textId="77777777" w:rsidR="00BB61A9" w:rsidRDefault="005B0000">
      <w:pPr>
        <w:spacing w:line="276" w:lineRule="auto"/>
      </w:pPr>
      <w:r>
        <w:rPr>
          <w:sz w:val="24"/>
        </w:rPr>
        <w:t>- Bước 7: Trước giờ chơi, hệ thống gửi nhắc lịch; sau thời gian sử dụng, lịch chuyển sang hoàn thành và mở quyền đánh giá nếu đáp ứng điều kiện</w:t>
      </w:r>
    </w:p>
    <w:p w14:paraId="54E7B498" w14:textId="77777777" w:rsidR="00BB61A9" w:rsidRDefault="005B0000">
      <w:pPr>
        <w:pStyle w:val="Heading3"/>
        <w:jc w:val="left"/>
      </w:pPr>
      <w:bookmarkStart w:id="30" w:name="_Toc242519929"/>
      <w:bookmarkStart w:id="31" w:name="_Toc243506972"/>
      <w:r>
        <w:rPr>
          <w:sz w:val="28"/>
        </w:rPr>
        <w:t>3.8.4. Các nhánh ngoại lệ và nghiệp vụ liên quan</w:t>
      </w:r>
      <w:bookmarkEnd w:id="30"/>
      <w:bookmarkEnd w:id="31"/>
    </w:p>
    <w:p w14:paraId="58081D1C" w14:textId="77777777" w:rsidR="00BB61A9" w:rsidRDefault="005B0000">
      <w:pPr>
        <w:spacing w:line="276" w:lineRule="auto"/>
      </w:pPr>
      <w:r>
        <w:rPr>
          <w:sz w:val="24"/>
        </w:rPr>
        <w:t>- Khung giờ không còn trống: hệ thống không tạo lịch trùng, thông báo tình trạng mới và đề xuất người chơi chọn giờ khác</w:t>
      </w:r>
    </w:p>
    <w:p w14:paraId="4A51989B" w14:textId="77777777" w:rsidR="00BB61A9" w:rsidRDefault="005B0000">
      <w:pPr>
        <w:spacing w:line="276" w:lineRule="auto"/>
      </w:pPr>
      <w:r>
        <w:rPr>
          <w:sz w:val="24"/>
        </w:rPr>
        <w:t>- Thanh toán chưa hoàn tất hoặc chứng từ chưa hợp lệ: giao dịch giữ trạng thái chờ xử lý; hệ thống thông báo thời hạn và hướng dẫn bổ sung hoặc hủy theo chính sách</w:t>
      </w:r>
    </w:p>
    <w:p w14:paraId="37585F8E" w14:textId="77777777" w:rsidR="00BB61A9" w:rsidRDefault="005B0000">
      <w:pPr>
        <w:spacing w:line="276" w:lineRule="auto"/>
      </w:pPr>
      <w:r>
        <w:rPr>
          <w:sz w:val="24"/>
        </w:rPr>
        <w:t>- Người chơi yêu cầu hủy: hệ thống ghi nhận lý do, kiểm tra điều kiện hủy và chuyển yêu cầu đến chủ sân hoặc ban tổ chức; kết quả chấp thuận, từ chối hoặc hoàn tiền được lưu vào lịch sử</w:t>
      </w:r>
    </w:p>
    <w:p w14:paraId="54569DFB" w14:textId="77777777" w:rsidR="00BB61A9" w:rsidRDefault="005B0000">
      <w:pPr>
        <w:spacing w:line="276" w:lineRule="auto"/>
      </w:pPr>
      <w:r>
        <w:rPr>
          <w:sz w:val="24"/>
        </w:rPr>
        <w:t>- Chủ sân đóng sân hoặc bảo trì: các khung giờ bị ảnh hưởng được khóa; hệ thống thông báo cho người có lịch liên quan và hỗ trợ phương án đổi lịch hoặc hủy theo quy định</w:t>
      </w:r>
    </w:p>
    <w:p w14:paraId="19F78665" w14:textId="77777777" w:rsidR="00BB61A9" w:rsidRDefault="005B0000">
      <w:pPr>
        <w:spacing w:line="276" w:lineRule="auto"/>
      </w:pPr>
      <w:r>
        <w:rPr>
          <w:sz w:val="24"/>
        </w:rPr>
        <w:t>- Đăng ký giải đấu hoặc mua vé sự kiện: người chơi chọn chương trình, gửi đăng ký, thanh toán lệ phí hoặc giá vé; ban tổ chức xác nhận và quản lý yêu cầu hủy, hết hạn hoặc hoàn tiền</w:t>
      </w:r>
    </w:p>
    <w:p w14:paraId="47EB8CDC" w14:textId="77777777" w:rsidR="00BB61A9" w:rsidRDefault="005B0000">
      <w:pPr>
        <w:spacing w:line="276" w:lineRule="auto"/>
      </w:pPr>
      <w:r>
        <w:rPr>
          <w:sz w:val="24"/>
        </w:rPr>
        <w:t>- Nghiệp vụ cộng đồng như tìm người chơi, diễn đàn, trò chuyện và chia sẻ chi phí hỗ trợ việc tổ chức buổi chơi nhưng không thay thế giao dịch đặt sân chính</w:t>
      </w:r>
    </w:p>
    <w:p w14:paraId="3287A84B" w14:textId="77777777" w:rsidR="00BB61A9" w:rsidRDefault="005B0000">
      <w:pPr>
        <w:pStyle w:val="Heading2"/>
        <w:jc w:val="left"/>
      </w:pPr>
      <w:bookmarkStart w:id="32" w:name="_Toc242519930"/>
      <w:bookmarkStart w:id="33" w:name="_Toc243506973"/>
      <w:r>
        <w:t>3.9. Mô hình hóa chức năng</w:t>
      </w:r>
      <w:bookmarkEnd w:id="32"/>
      <w:bookmarkEnd w:id="33"/>
    </w:p>
    <w:p w14:paraId="19500CF5" w14:textId="77777777" w:rsidR="00BB61A9" w:rsidRDefault="005B0000">
      <w:pPr>
        <w:pStyle w:val="Heading3"/>
        <w:jc w:val="left"/>
      </w:pPr>
      <w:bookmarkStart w:id="34" w:name="_Toc242519931"/>
      <w:bookmarkStart w:id="35" w:name="_Toc243506974"/>
      <w:r>
        <w:rPr>
          <w:sz w:val="28"/>
        </w:rPr>
        <w:t>3.9.1. Tác nhân trong mô hình chức năng</w:t>
      </w:r>
      <w:bookmarkEnd w:id="34"/>
      <w:bookmarkEnd w:id="35"/>
    </w:p>
    <w:p w14:paraId="2F0DBFF6" w14:textId="77777777" w:rsidR="00BB61A9" w:rsidRDefault="005B0000">
      <w:pPr>
        <w:spacing w:line="276" w:lineRule="auto"/>
      </w:pPr>
      <w:r>
        <w:rPr>
          <w:sz w:val="24"/>
        </w:rPr>
        <w:t>- Người chơi: đăng ký và quản lý tài khoản; tìm, xem và đặt sân; thanh toán; quản lý lịch, vé và đăng ký; gửi yêu cầu hủy; tham gia cộng đồng và đánh giá</w:t>
      </w:r>
    </w:p>
    <w:p w14:paraId="3D8A199B" w14:textId="77777777" w:rsidR="00BB61A9" w:rsidRDefault="005B0000">
      <w:pPr>
        <w:spacing w:line="276" w:lineRule="auto"/>
      </w:pPr>
      <w:r>
        <w:rPr>
          <w:sz w:val="24"/>
        </w:rPr>
        <w:t>- Chủ sân: quản lý địa điểm, sân, giá và khung giờ; xử lý lịch đặt; xem thanh toán; phản hồi yêu cầu hủy; theo dõi đánh giá và doanh thu</w:t>
      </w:r>
    </w:p>
    <w:p w14:paraId="760535F5" w14:textId="77777777" w:rsidR="00BB61A9" w:rsidRDefault="005B0000">
      <w:pPr>
        <w:spacing w:line="276" w:lineRule="auto"/>
      </w:pPr>
      <w:r>
        <w:rPr>
          <w:sz w:val="24"/>
        </w:rPr>
        <w:lastRenderedPageBreak/>
        <w:t>- Nhân viên quản lý sân: xem lịch, điểm danh và ghi nhận thu tại sân theo quyền được cấp. Chủ sân kiêm vai trò tổ chức sự kiện và giải đấu; không có vai trò đăng nhập ban tổ chức độc lập.</w:t>
      </w:r>
    </w:p>
    <w:p w14:paraId="40F3F25D" w14:textId="77777777" w:rsidR="00BB61A9" w:rsidRDefault="005B0000">
      <w:pPr>
        <w:spacing w:line="276" w:lineRule="auto"/>
      </w:pPr>
      <w:r>
        <w:rPr>
          <w:sz w:val="24"/>
        </w:rPr>
        <w:t>- Quản trị viên: quản lý tài khoản và phân quyền; kiểm duyệt sân, nội dung và sự kiện; theo dõi giao dịch, báo cáo và hỗ trợ xử lý tranh chấp</w:t>
      </w:r>
    </w:p>
    <w:p w14:paraId="69A5A516" w14:textId="77777777" w:rsidR="00BB61A9" w:rsidRDefault="005B0000">
      <w:pPr>
        <w:spacing w:line="276" w:lineRule="auto"/>
      </w:pPr>
      <w:r>
        <w:rPr>
          <w:sz w:val="24"/>
        </w:rPr>
        <w:t>- Dịch vụ ngoài hiện tại: dữ liệu bản đồ OpenStreetMap và ứng dụng Google Maps để chỉ đường. Firebase và cổng thanh toán là hướng tích hợp tương lai; giao dịch hiện được mô phỏng.</w:t>
      </w:r>
    </w:p>
    <w:p w14:paraId="12BB2BE4" w14:textId="77777777" w:rsidR="00BB61A9" w:rsidRDefault="005B0000">
      <w:pPr>
        <w:pStyle w:val="Heading3"/>
        <w:jc w:val="left"/>
      </w:pPr>
      <w:bookmarkStart w:id="36" w:name="_Toc242519932"/>
      <w:bookmarkStart w:id="37" w:name="_Toc243506975"/>
      <w:r>
        <w:rPr>
          <w:sz w:val="28"/>
        </w:rPr>
        <w:t>3.9.2. Phân rã các nhóm chức năng</w:t>
      </w:r>
      <w:bookmarkEnd w:id="36"/>
      <w:bookmarkEnd w:id="37"/>
    </w:p>
    <w:p w14:paraId="318F76B6" w14:textId="77777777" w:rsidR="00BB61A9" w:rsidRDefault="005B0000">
      <w:pPr>
        <w:spacing w:line="276" w:lineRule="auto"/>
      </w:pPr>
      <w:r>
        <w:rPr>
          <w:sz w:val="24"/>
        </w:rPr>
        <w:t>- Quản lý tài khoản: đăng ký, đăng nhập, xác thực, cập nhật hồ sơ, đổi hoặc khôi phục mật khẩu và phân quyền theo vai trò</w:t>
      </w:r>
    </w:p>
    <w:p w14:paraId="67C9F663" w14:textId="77777777" w:rsidR="00BB61A9" w:rsidRDefault="005B0000">
      <w:pPr>
        <w:spacing w:line="276" w:lineRule="auto"/>
      </w:pPr>
      <w:r>
        <w:rPr>
          <w:sz w:val="24"/>
        </w:rPr>
        <w:t>- Khám phá sân: tìm kiếm, lọc, sắp xếp, xem bản đồ, xem chi tiết sân, tiện ích, đánh giá và lịch trống</w:t>
      </w:r>
    </w:p>
    <w:p w14:paraId="49FE1EBD" w14:textId="77777777" w:rsidR="00BB61A9" w:rsidRDefault="005B0000">
      <w:pPr>
        <w:spacing w:line="276" w:lineRule="auto"/>
      </w:pPr>
      <w:r>
        <w:rPr>
          <w:sz w:val="24"/>
        </w:rPr>
        <w:t>- Đặt và quản lý lịch: chọn sân, ngày, khung giờ, thời lượng; kiểm tra trùng lịch; tạo yêu cầu; theo dõi, đổi hoặc hủy lịch</w:t>
      </w:r>
    </w:p>
    <w:p w14:paraId="34EE0C48" w14:textId="77777777" w:rsidR="00BB61A9" w:rsidRDefault="005B0000">
      <w:pPr>
        <w:spacing w:line="276" w:lineRule="auto"/>
      </w:pPr>
      <w:r>
        <w:rPr>
          <w:sz w:val="24"/>
        </w:rPr>
        <w:t>- Thanh toán và giao dịch: ghi nhận phương thức, số tiền, chứng từ, trạng thái thanh toán và yêu cầu hoàn tiền; hỗ trợ đối soát theo quyền</w:t>
      </w:r>
    </w:p>
    <w:p w14:paraId="2B59F4E8" w14:textId="77777777" w:rsidR="00BB61A9" w:rsidRDefault="005B0000">
      <w:pPr>
        <w:spacing w:line="276" w:lineRule="auto"/>
      </w:pPr>
      <w:r>
        <w:rPr>
          <w:sz w:val="24"/>
        </w:rPr>
        <w:t>- Quản lý hoạt động chủ sân: cập nhật địa điểm, sân, giá, thời gian khai thác, bảo trì, lịch đặt, đánh giá và báo cáo doanh thu</w:t>
      </w:r>
    </w:p>
    <w:p w14:paraId="35153E73" w14:textId="77777777" w:rsidR="00BB61A9" w:rsidRDefault="005B0000">
      <w:pPr>
        <w:spacing w:line="276" w:lineRule="auto"/>
      </w:pPr>
      <w:r>
        <w:rPr>
          <w:sz w:val="24"/>
        </w:rPr>
        <w:t>- Quản lý giải đấu và sự kiện: công bố chương trình, tiếp nhận đăng ký hoặc mua vé, xử lý lệ phí, trạng thái xác nhận, hủy và hoàn tiền</w:t>
      </w:r>
    </w:p>
    <w:p w14:paraId="0B099746" w14:textId="77777777" w:rsidR="00BB61A9" w:rsidRDefault="005B0000">
      <w:pPr>
        <w:spacing w:line="276" w:lineRule="auto"/>
      </w:pPr>
      <w:r>
        <w:rPr>
          <w:sz w:val="24"/>
        </w:rPr>
        <w:t>- Cộng đồng người chơi: tìm người chơi, đăng bài, kết nối, nhắn tin, lập lịch nhóm và chia sẻ chi phí khi chức năng được triển khai</w:t>
      </w:r>
    </w:p>
    <w:p w14:paraId="09FD1593" w14:textId="77777777" w:rsidR="00BB61A9" w:rsidRDefault="005B0000">
      <w:pPr>
        <w:spacing w:line="276" w:lineRule="auto"/>
      </w:pPr>
      <w:r>
        <w:rPr>
          <w:sz w:val="24"/>
        </w:rPr>
        <w:t>- Quản trị nền tảng: kiểm duyệt tài khoản, sân, sự kiện và nội dung; quản lý thông báo, khiếu nại, vi phạm và thống kê toàn hệ thống</w:t>
      </w:r>
    </w:p>
    <w:p w14:paraId="4D316445" w14:textId="77777777" w:rsidR="00BB61A9" w:rsidRDefault="005B0000">
      <w:pPr>
        <w:pStyle w:val="Heading3"/>
        <w:jc w:val="left"/>
      </w:pPr>
      <w:bookmarkStart w:id="38" w:name="_Toc242519933"/>
      <w:bookmarkStart w:id="39" w:name="_Toc243506976"/>
      <w:r>
        <w:rPr>
          <w:sz w:val="28"/>
        </w:rPr>
        <w:t>3.9.3. Mô hình chức năng theo tác nhân</w:t>
      </w:r>
      <w:bookmarkEnd w:id="38"/>
      <w:bookmarkEnd w:id="39"/>
    </w:p>
    <w:p w14:paraId="7AE089EC" w14:textId="77777777" w:rsidR="00BB61A9" w:rsidRDefault="005B0000">
      <w:pPr>
        <w:spacing w:line="276" w:lineRule="auto"/>
      </w:pPr>
      <w:r>
        <w:rPr>
          <w:sz w:val="24"/>
        </w:rPr>
        <w:t>- Người chơi tương tác với các nhóm chức năng tài khoản, khám phá sân, đặt sân, thanh toán, quản lý lịch, sự kiện, vé, cộng đồng, đánh giá và hỗ trợ</w:t>
      </w:r>
    </w:p>
    <w:p w14:paraId="1318214B" w14:textId="77777777" w:rsidR="00BB61A9" w:rsidRDefault="005B0000">
      <w:pPr>
        <w:spacing w:line="276" w:lineRule="auto"/>
      </w:pPr>
      <w:r>
        <w:rPr>
          <w:sz w:val="24"/>
        </w:rPr>
        <w:t>- Chủ sân tương tác với nhóm chức năng quản lý hồ sơ sân, khung giờ, giá, lịch đặt, thanh toán, hủy lịch, đánh giá và báo cáo</w:t>
      </w:r>
    </w:p>
    <w:p w14:paraId="1FC1E5C8" w14:textId="77777777" w:rsidR="00BB61A9" w:rsidRDefault="005B0000">
      <w:pPr>
        <w:spacing w:line="276" w:lineRule="auto"/>
      </w:pPr>
      <w:r>
        <w:rPr>
          <w:sz w:val="24"/>
        </w:rPr>
        <w:t>- Nhân viên tương tác với lịch, điểm danh và thu tại cơ sở được phân công. Nhóm chức năng giải đấu, sự kiện, vé và yêu cầu hủy do chủ sân quản lý.</w:t>
      </w:r>
    </w:p>
    <w:p w14:paraId="6C98F196" w14:textId="77777777" w:rsidR="00BB61A9" w:rsidRDefault="005B0000">
      <w:pPr>
        <w:spacing w:line="276" w:lineRule="auto"/>
      </w:pPr>
      <w:r>
        <w:rPr>
          <w:sz w:val="24"/>
        </w:rPr>
        <w:t>- Quản trị viên tương tác với nhóm chức năng quản lý người dùng, chủ sân, dữ liệu sân, nội dung, sự kiện, giao dịch, khiếu nại và báo cáo</w:t>
      </w:r>
    </w:p>
    <w:p w14:paraId="4278EFB8" w14:textId="77777777" w:rsidR="00BB61A9" w:rsidRDefault="005B0000">
      <w:pPr>
        <w:spacing w:line="276" w:lineRule="auto"/>
      </w:pPr>
      <w:r>
        <w:rPr>
          <w:sz w:val="24"/>
        </w:rPr>
        <w:t>- Các nhóm chức năng dùng chung xác thực và phân quyền; những thao tác tạo lịch, thay đổi trạng thái, thanh toán hoặc hoàn tiền cần lưu vết và gửi thông báo liên quan</w:t>
      </w:r>
    </w:p>
    <w:p w14:paraId="349132CC" w14:textId="77777777" w:rsidR="00BB61A9" w:rsidRDefault="005B0000">
      <w:pPr>
        <w:pStyle w:val="Heading3"/>
        <w:jc w:val="left"/>
      </w:pPr>
      <w:bookmarkStart w:id="40" w:name="_Toc242519934"/>
      <w:bookmarkStart w:id="41" w:name="_Toc243506977"/>
      <w:r>
        <w:rPr>
          <w:sz w:val="28"/>
        </w:rPr>
        <w:lastRenderedPageBreak/>
        <w:t>3.9.4. Quan hệ và quy tắc giữa các chức năng</w:t>
      </w:r>
      <w:bookmarkEnd w:id="40"/>
      <w:bookmarkEnd w:id="41"/>
    </w:p>
    <w:p w14:paraId="4156847E" w14:textId="77777777" w:rsidR="00BB61A9" w:rsidRDefault="005B0000">
      <w:pPr>
        <w:spacing w:line="276" w:lineRule="auto"/>
      </w:pPr>
      <w:r>
        <w:rPr>
          <w:sz w:val="24"/>
        </w:rPr>
        <w:t>- Chức năng tạo lịch đặt phụ thuộc vào kết quả kiểm tra khung giờ; chức năng xác nhận lịch cập nhật trạng thái đặt và khả năng khai thác của khung giờ</w:t>
      </w:r>
    </w:p>
    <w:p w14:paraId="2F259B15" w14:textId="77777777" w:rsidR="00BB61A9" w:rsidRDefault="005B0000">
      <w:pPr>
        <w:spacing w:line="276" w:lineRule="auto"/>
      </w:pPr>
      <w:r>
        <w:rPr>
          <w:sz w:val="24"/>
        </w:rPr>
        <w:t>- Chức năng thanh toán gắn với lịch đặt, vé hoặc đăng ký; trạng thái giao dịch không được tự động xem là xác nhận dịch vụ nếu còn bước đối soát theo chính sách</w:t>
      </w:r>
    </w:p>
    <w:p w14:paraId="50BB4F24" w14:textId="77777777" w:rsidR="00BB61A9" w:rsidRDefault="005B0000">
      <w:pPr>
        <w:spacing w:line="276" w:lineRule="auto"/>
      </w:pPr>
      <w:r>
        <w:rPr>
          <w:sz w:val="24"/>
        </w:rPr>
        <w:t>- Chức năng hủy phải kiểm tra quyền và điều kiện áp dụng; hoàn tiền là nghiệp vụ phát sinh có điều kiện, cần liên kết giao dịch gốc và lưu kết quả</w:t>
      </w:r>
    </w:p>
    <w:p w14:paraId="3CD8021A" w14:textId="77777777" w:rsidR="00BB61A9" w:rsidRDefault="005B0000">
      <w:pPr>
        <w:spacing w:line="276" w:lineRule="auto"/>
      </w:pPr>
      <w:r>
        <w:rPr>
          <w:sz w:val="24"/>
        </w:rPr>
        <w:t>- Chức năng đánh giá chỉ mở khi lịch hoặc sự kiện đã hoàn thành; quản trị viên có thể tiếp nhận báo cáo nội dung không phù hợp</w:t>
      </w:r>
    </w:p>
    <w:p w14:paraId="45D57A1C" w14:textId="77777777" w:rsidR="00BB61A9" w:rsidRDefault="005B0000">
      <w:pPr>
        <w:spacing w:line="276" w:lineRule="auto"/>
      </w:pPr>
      <w:r>
        <w:rPr>
          <w:sz w:val="24"/>
        </w:rPr>
        <w:t>- Quyền truy cập được xác định theo vai trò và quan hệ sở hữu; người chơi chỉ quản lý lịch của mình, chủ sân chỉ thay đổi dữ liệu cơ sở được phân công</w:t>
      </w:r>
    </w:p>
    <w:p w14:paraId="29BA55C5" w14:textId="77777777" w:rsidR="004534E6" w:rsidRDefault="005B0000">
      <w:pPr>
        <w:pStyle w:val="Heading2"/>
        <w:jc w:val="left"/>
      </w:pPr>
      <w:bookmarkStart w:id="42" w:name="_Toc242519935"/>
      <w:bookmarkStart w:id="43" w:name="_Toc243506978"/>
      <w:r>
        <w:t>3.10 Hồ sơ yêu cầu người dùng và giao diện</w:t>
      </w:r>
      <w:bookmarkEnd w:id="42"/>
      <w:bookmarkEnd w:id="43"/>
    </w:p>
    <w:p w14:paraId="6C7938FC" w14:textId="77777777" w:rsidR="004534E6" w:rsidRDefault="005B0000">
      <w:pPr>
        <w:spacing w:line="276" w:lineRule="auto"/>
      </w:pPr>
      <w:r>
        <w:rPr>
          <w:sz w:val="24"/>
        </w:rPr>
        <w:t>Phần bổ sung này đáp ứng yêu cầu báo cáo lần 1 gồm Use Case, Sequence Diagram, ERD, Class Diagram, Deployment Diagram và URD về UI/UX. Các mô hình tham khảo bộ tài liệu tại SportMatch_BaoCaoLan1/report_lan_1 và đối chiếu source Flutter hiện tại, bao gồm luồng vé social bổ sung ngày 10/10/2026.</w:t>
      </w:r>
    </w:p>
    <w:p w14:paraId="018C1443" w14:textId="77777777" w:rsidR="004534E6" w:rsidRDefault="005B0000">
      <w:pPr>
        <w:spacing w:line="276" w:lineRule="auto"/>
      </w:pPr>
      <w:r>
        <w:rPr>
          <w:sz w:val="24"/>
        </w:rPr>
        <w:t>Phạm vi hiện tại là nguyên mẫu kiểm thử trên một thiết bị. Các tài khoản dùng kho dữ liệu cục bộ để kiểm tra liên vai trò. Ứng dụng chưa có backend đồng bộ, xác nhận ngân hàng tự động, email hoặc push notification. Bộ ERD và schema.sql trước đây là thiết kế tổng thể đề xuất; riêng ba bảng SQLite tại mục 3.17 đã được triển khai cho thông báo và nhắc lịch.</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72"/>
        <w:gridCol w:w="7282"/>
      </w:tblGrid>
      <w:tr w:rsidR="004534E6" w14:paraId="574EE781" w14:textId="77777777">
        <w:trPr>
          <w:cantSplit/>
          <w:tblHeader/>
        </w:trPr>
        <w:tc>
          <w:tcPr>
            <w:tcW w:w="20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75F1F36D" w14:textId="77777777" w:rsidR="004534E6" w:rsidRDefault="005B0000">
            <w:pPr>
              <w:keepNext/>
              <w:spacing w:after="60" w:line="240" w:lineRule="auto"/>
              <w:jc w:val="left"/>
            </w:pPr>
            <w:r>
              <w:rPr>
                <w:b/>
                <w:sz w:val="20"/>
              </w:rPr>
              <w:t>Tác nhân</w:t>
            </w:r>
          </w:p>
        </w:tc>
        <w:tc>
          <w:tcPr>
            <w:tcW w:w="728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5E14996E" w14:textId="77777777" w:rsidR="004534E6" w:rsidRDefault="005B0000">
            <w:pPr>
              <w:keepNext/>
              <w:spacing w:after="60" w:line="240" w:lineRule="auto"/>
              <w:jc w:val="left"/>
            </w:pPr>
            <w:r>
              <w:rPr>
                <w:b/>
                <w:sz w:val="20"/>
              </w:rPr>
              <w:t>Nhu cầu và giới hạn quyền</w:t>
            </w:r>
          </w:p>
        </w:tc>
      </w:tr>
      <w:tr w:rsidR="004534E6" w14:paraId="440130AF" w14:textId="77777777">
        <w:trPr>
          <w:cantSplit/>
        </w:trPr>
        <w:tc>
          <w:tcPr>
            <w:tcW w:w="20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91411D7" w14:textId="77777777" w:rsidR="004534E6" w:rsidRDefault="005B0000">
            <w:pPr>
              <w:spacing w:after="60" w:line="240" w:lineRule="auto"/>
              <w:jc w:val="left"/>
            </w:pPr>
            <w:r>
              <w:rPr>
                <w:sz w:val="20"/>
              </w:rPr>
              <w:t>Khách hàng</w:t>
            </w:r>
          </w:p>
        </w:tc>
        <w:tc>
          <w:tcPr>
            <w:tcW w:w="72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FD0DA4" w14:textId="77777777" w:rsidR="004534E6" w:rsidRDefault="005B0000">
            <w:pPr>
              <w:spacing w:after="60" w:line="240" w:lineRule="auto"/>
              <w:jc w:val="left"/>
            </w:pPr>
            <w:r>
              <w:rPr>
                <w:sz w:val="20"/>
              </w:rPr>
              <w:t>Tìm sân, chọn lịch hoặc vé social, gửi chứng từ, xem lịch/vé của mình, yêu cầu hủy, tham gia giải đấu và đánh giá đủ điều kiện.</w:t>
            </w:r>
          </w:p>
        </w:tc>
      </w:tr>
      <w:tr w:rsidR="004534E6" w14:paraId="023E7F9F" w14:textId="77777777">
        <w:trPr>
          <w:cantSplit/>
        </w:trPr>
        <w:tc>
          <w:tcPr>
            <w:tcW w:w="207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CB576D2" w14:textId="77777777" w:rsidR="004534E6" w:rsidRDefault="005B0000">
            <w:pPr>
              <w:spacing w:after="60" w:line="240" w:lineRule="auto"/>
              <w:jc w:val="left"/>
            </w:pPr>
            <w:r>
              <w:rPr>
                <w:sz w:val="20"/>
              </w:rPr>
              <w:t>Chủ sân</w:t>
            </w:r>
          </w:p>
        </w:tc>
        <w:tc>
          <w:tcPr>
            <w:tcW w:w="728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89C60E8" w14:textId="77777777" w:rsidR="004534E6" w:rsidRDefault="005B0000">
            <w:pPr>
              <w:spacing w:after="60" w:line="240" w:lineRule="auto"/>
              <w:jc w:val="left"/>
            </w:pPr>
            <w:r>
              <w:rPr>
                <w:sz w:val="20"/>
              </w:rPr>
              <w:t>Quản lý cơ sở, lịch, giá, nhân viên, sự kiện và xử lý chứng từ, hủy, hoàn tiền theo nghiệp vụ demo.</w:t>
            </w:r>
          </w:p>
        </w:tc>
      </w:tr>
      <w:tr w:rsidR="004534E6" w14:paraId="5D714543" w14:textId="77777777">
        <w:trPr>
          <w:cantSplit/>
        </w:trPr>
        <w:tc>
          <w:tcPr>
            <w:tcW w:w="20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2B2BA59" w14:textId="77777777" w:rsidR="004534E6" w:rsidRDefault="005B0000">
            <w:pPr>
              <w:spacing w:after="60" w:line="240" w:lineRule="auto"/>
              <w:jc w:val="left"/>
            </w:pPr>
            <w:r>
              <w:rPr>
                <w:sz w:val="20"/>
              </w:rPr>
              <w:t>Nhân viên quản lý sân</w:t>
            </w:r>
          </w:p>
        </w:tc>
        <w:tc>
          <w:tcPr>
            <w:tcW w:w="728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A3BC08" w14:textId="77777777" w:rsidR="004534E6" w:rsidRDefault="005B0000">
            <w:pPr>
              <w:spacing w:after="60" w:line="240" w:lineRule="auto"/>
              <w:jc w:val="left"/>
            </w:pPr>
            <w:r>
              <w:rPr>
                <w:sz w:val="20"/>
              </w:rPr>
              <w:t>Đăng nhập riêng. Xem lịch với quyền schedule, điểm danh với attendance, thu tại sân với onsite. Chỉ thao tác trong cơ sở được giao.</w:t>
            </w:r>
          </w:p>
        </w:tc>
      </w:tr>
      <w:tr w:rsidR="004534E6" w14:paraId="76A4BA9C" w14:textId="77777777">
        <w:trPr>
          <w:cantSplit/>
        </w:trPr>
        <w:tc>
          <w:tcPr>
            <w:tcW w:w="207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D7B0AAF" w14:textId="77777777" w:rsidR="004534E6" w:rsidRDefault="005B0000">
            <w:pPr>
              <w:spacing w:after="60" w:line="240" w:lineRule="auto"/>
              <w:jc w:val="left"/>
            </w:pPr>
            <w:r>
              <w:rPr>
                <w:sz w:val="20"/>
              </w:rPr>
              <w:t>Quản trị viên</w:t>
            </w:r>
          </w:p>
        </w:tc>
        <w:tc>
          <w:tcPr>
            <w:tcW w:w="7282"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455B244" w14:textId="77777777" w:rsidR="004534E6" w:rsidRDefault="005B0000">
            <w:pPr>
              <w:spacing w:after="60" w:line="240" w:lineRule="auto"/>
              <w:jc w:val="left"/>
            </w:pPr>
            <w:r>
              <w:rPr>
                <w:sz w:val="20"/>
              </w:rPr>
              <w:t>Kiểm duyệt hồ sơ cơ sở, tài khoản, đánh giá, loại sân, hoạt động và hội nhóm.</w:t>
            </w:r>
          </w:p>
        </w:tc>
      </w:tr>
    </w:tbl>
    <w:p w14:paraId="2897DFB2" w14:textId="77777777" w:rsidR="004534E6" w:rsidRDefault="005B0000">
      <w:pPr>
        <w:spacing w:line="276" w:lineRule="auto"/>
      </w:pPr>
      <w:r>
        <w:rPr>
          <w:sz w:val="24"/>
        </w:rPr>
        <w:t>Trong mã nguồn, DemoRole có player, owner và admin. Nhân viên dùng phiên DemoEmployeeAccess riêng. Vì vậy bốn tác nhân nghiệp vụ không đồng nghĩa enum có bốn giá trị.</w:t>
      </w:r>
    </w:p>
    <w:p w14:paraId="656D6E3A" w14:textId="77777777" w:rsidR="004534E6" w:rsidRDefault="005B0000">
      <w:pPr>
        <w:pStyle w:val="Heading3"/>
        <w:jc w:val="left"/>
      </w:pPr>
      <w:bookmarkStart w:id="44" w:name="_Toc242519936"/>
      <w:bookmarkStart w:id="45" w:name="_Toc243506979"/>
      <w:r>
        <w:t>3.10.1 Danh mục yêu cầu chức năng</w:t>
      </w:r>
      <w:bookmarkEnd w:id="44"/>
      <w:bookmarkEnd w:id="45"/>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70"/>
        <w:gridCol w:w="2960"/>
        <w:gridCol w:w="5624"/>
      </w:tblGrid>
      <w:tr w:rsidR="004534E6" w14:paraId="1D023DB4" w14:textId="77777777">
        <w:trPr>
          <w:cantSplit/>
          <w:tblHeader/>
        </w:trPr>
        <w:tc>
          <w:tcPr>
            <w:tcW w:w="77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322A9A9C" w14:textId="77777777" w:rsidR="004534E6" w:rsidRDefault="005B0000">
            <w:pPr>
              <w:keepNext/>
              <w:spacing w:after="60" w:line="240" w:lineRule="auto"/>
              <w:jc w:val="left"/>
            </w:pPr>
            <w:r>
              <w:rPr>
                <w:b/>
                <w:sz w:val="20"/>
              </w:rPr>
              <w:t>Mã</w:t>
            </w:r>
          </w:p>
        </w:tc>
        <w:tc>
          <w:tcPr>
            <w:tcW w:w="296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277A2FF6" w14:textId="77777777" w:rsidR="004534E6" w:rsidRDefault="005B0000">
            <w:pPr>
              <w:keepNext/>
              <w:spacing w:after="60" w:line="240" w:lineRule="auto"/>
              <w:jc w:val="left"/>
            </w:pPr>
            <w:r>
              <w:rPr>
                <w:b/>
                <w:sz w:val="20"/>
              </w:rPr>
              <w:t>Yêu cầu</w:t>
            </w:r>
          </w:p>
        </w:tc>
        <w:tc>
          <w:tcPr>
            <w:tcW w:w="562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158EA951" w14:textId="77777777" w:rsidR="004534E6" w:rsidRDefault="005B0000">
            <w:pPr>
              <w:keepNext/>
              <w:spacing w:after="60" w:line="240" w:lineRule="auto"/>
              <w:jc w:val="left"/>
            </w:pPr>
            <w:r>
              <w:rPr>
                <w:b/>
                <w:sz w:val="20"/>
              </w:rPr>
              <w:t>Tiêu chí chấp nhận</w:t>
            </w:r>
          </w:p>
        </w:tc>
      </w:tr>
      <w:tr w:rsidR="004534E6" w14:paraId="6CB83803"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A05DB7C" w14:textId="77777777" w:rsidR="004534E6" w:rsidRDefault="005B0000">
            <w:pPr>
              <w:spacing w:after="60" w:line="240" w:lineRule="auto"/>
              <w:jc w:val="left"/>
            </w:pPr>
            <w:r>
              <w:rPr>
                <w:sz w:val="20"/>
              </w:rPr>
              <w:t>FR01</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DC20D9F" w14:textId="77777777" w:rsidR="004534E6" w:rsidRDefault="005B0000">
            <w:pPr>
              <w:spacing w:after="60" w:line="240" w:lineRule="auto"/>
              <w:jc w:val="left"/>
            </w:pPr>
            <w:r>
              <w:rPr>
                <w:sz w:val="20"/>
              </w:rPr>
              <w:t>Đăng ký, đăng nhập, đăng xuất, cập nhật tài khoản</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891640E" w14:textId="77777777" w:rsidR="004534E6" w:rsidRDefault="005B0000">
            <w:pPr>
              <w:spacing w:after="60" w:line="240" w:lineRule="auto"/>
              <w:jc w:val="left"/>
            </w:pPr>
            <w:r>
              <w:rPr>
                <w:sz w:val="20"/>
              </w:rPr>
              <w:t>Dữ liệu hợp lệ; tài khoản khóa bị chặn; không lộ dữ liệu tài khoản khác</w:t>
            </w:r>
          </w:p>
        </w:tc>
      </w:tr>
      <w:tr w:rsidR="004534E6" w14:paraId="5AB17084"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249BD81" w14:textId="77777777" w:rsidR="004534E6" w:rsidRDefault="005B0000">
            <w:pPr>
              <w:spacing w:after="60" w:line="240" w:lineRule="auto"/>
              <w:jc w:val="left"/>
            </w:pPr>
            <w:r>
              <w:rPr>
                <w:sz w:val="20"/>
              </w:rPr>
              <w:lastRenderedPageBreak/>
              <w:t>FR02</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1F7E5CB" w14:textId="77777777" w:rsidR="004534E6" w:rsidRDefault="005B0000">
            <w:pPr>
              <w:spacing w:after="60" w:line="240" w:lineRule="auto"/>
              <w:jc w:val="left"/>
            </w:pPr>
            <w:r>
              <w:rPr>
                <w:sz w:val="20"/>
              </w:rPr>
              <w:t>Phân biệt không gian khách hàng/chủ sân/admin/nhân viên</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E374DD2" w14:textId="77777777" w:rsidR="004534E6" w:rsidRDefault="005B0000">
            <w:pPr>
              <w:spacing w:after="60" w:line="240" w:lineRule="auto"/>
              <w:jc w:val="left"/>
            </w:pPr>
            <w:r>
              <w:rPr>
                <w:sz w:val="20"/>
              </w:rPr>
              <w:t>Điều hướng đúng phiên; nghiệp vụ kiểm tra quyền, không chỉ ẩn nút</w:t>
            </w:r>
          </w:p>
        </w:tc>
      </w:tr>
      <w:tr w:rsidR="004534E6" w14:paraId="7F09592C"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366246" w14:textId="77777777" w:rsidR="004534E6" w:rsidRDefault="005B0000">
            <w:pPr>
              <w:spacing w:after="60" w:line="240" w:lineRule="auto"/>
              <w:jc w:val="left"/>
            </w:pPr>
            <w:r>
              <w:rPr>
                <w:sz w:val="20"/>
              </w:rPr>
              <w:t>FR03</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650DF8" w14:textId="77777777" w:rsidR="004534E6" w:rsidRDefault="005B0000">
            <w:pPr>
              <w:spacing w:after="60" w:line="240" w:lineRule="auto"/>
              <w:jc w:val="left"/>
            </w:pPr>
            <w:r>
              <w:rPr>
                <w:sz w:val="20"/>
              </w:rPr>
              <w:t>Tìm và xem sân công khai</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D5A434" w14:textId="77777777" w:rsidR="004534E6" w:rsidRDefault="005B0000">
            <w:pPr>
              <w:spacing w:after="60" w:line="240" w:lineRule="auto"/>
              <w:jc w:val="left"/>
            </w:pPr>
            <w:r>
              <w:rPr>
                <w:sz w:val="20"/>
              </w:rPr>
              <w:t>Cơ sở chưa duyệt hoặc bị ngưng không nhận đặt mới</w:t>
            </w:r>
          </w:p>
        </w:tc>
      </w:tr>
      <w:tr w:rsidR="004534E6" w14:paraId="2DE18D08"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4AED79C" w14:textId="77777777" w:rsidR="004534E6" w:rsidRDefault="005B0000">
            <w:pPr>
              <w:spacing w:after="60" w:line="240" w:lineRule="auto"/>
              <w:jc w:val="left"/>
            </w:pPr>
            <w:r>
              <w:rPr>
                <w:sz w:val="20"/>
              </w:rPr>
              <w:t>FR04</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292416E" w14:textId="77777777" w:rsidR="004534E6" w:rsidRDefault="005B0000">
            <w:pPr>
              <w:spacing w:after="60" w:line="240" w:lineRule="auto"/>
              <w:jc w:val="left"/>
            </w:pPr>
            <w:r>
              <w:rPr>
                <w:sz w:val="20"/>
              </w:rPr>
              <w:t>Xem bản đồ và sân yêu thích</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FE4F6EC" w14:textId="77777777" w:rsidR="004534E6" w:rsidRDefault="005B0000">
            <w:pPr>
              <w:spacing w:after="60" w:line="240" w:lineRule="auto"/>
              <w:jc w:val="left"/>
            </w:pPr>
            <w:r>
              <w:rPr>
                <w:sz w:val="20"/>
              </w:rPr>
              <w:t>Từ chối GPS không làm ứng dụng sập; yêu thích riêng theo tài khoản</w:t>
            </w:r>
          </w:p>
        </w:tc>
      </w:tr>
      <w:tr w:rsidR="004534E6" w14:paraId="28EDA8A5"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0EC48D1" w14:textId="77777777" w:rsidR="004534E6" w:rsidRDefault="005B0000">
            <w:pPr>
              <w:spacing w:after="60" w:line="240" w:lineRule="auto"/>
              <w:jc w:val="left"/>
            </w:pPr>
            <w:r>
              <w:rPr>
                <w:sz w:val="20"/>
              </w:rPr>
              <w:t>FR05</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3B25CC2" w14:textId="77777777" w:rsidR="004534E6" w:rsidRDefault="005B0000">
            <w:pPr>
              <w:spacing w:after="60" w:line="240" w:lineRule="auto"/>
              <w:jc w:val="left"/>
            </w:pPr>
            <w:r>
              <w:rPr>
                <w:sz w:val="20"/>
              </w:rPr>
              <w:t>Chọn sân con, ngày, giờ và thời lượng</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9D485B" w14:textId="77777777" w:rsidR="004534E6" w:rsidRDefault="005B0000">
            <w:pPr>
              <w:spacing w:after="60" w:line="240" w:lineRule="auto"/>
              <w:jc w:val="left"/>
            </w:pPr>
            <w:r>
              <w:rPr>
                <w:sz w:val="20"/>
              </w:rPr>
              <w:t>Chặn trùng lịch, ngoài giờ hoặc sân bị khóa</w:t>
            </w:r>
          </w:p>
        </w:tc>
      </w:tr>
      <w:tr w:rsidR="004534E6" w14:paraId="12DA8913"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06B96C3" w14:textId="77777777" w:rsidR="004534E6" w:rsidRDefault="005B0000">
            <w:pPr>
              <w:spacing w:after="60" w:line="240" w:lineRule="auto"/>
              <w:jc w:val="left"/>
            </w:pPr>
            <w:r>
              <w:rPr>
                <w:sz w:val="20"/>
              </w:rPr>
              <w:t>FR06</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A8381FD" w14:textId="77777777" w:rsidR="004534E6" w:rsidRDefault="005B0000">
            <w:pPr>
              <w:spacing w:after="60" w:line="240" w:lineRule="auto"/>
              <w:jc w:val="left"/>
            </w:pPr>
            <w:r>
              <w:rPr>
                <w:sz w:val="20"/>
              </w:rPr>
              <w:t>Xác nhận thông tin đặt sân và giá</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21ECE3C" w14:textId="77777777" w:rsidR="004534E6" w:rsidRDefault="005B0000">
            <w:pPr>
              <w:spacing w:after="60" w:line="240" w:lineRule="auto"/>
              <w:jc w:val="left"/>
            </w:pPr>
            <w:r>
              <w:rPr>
                <w:sz w:val="20"/>
              </w:rPr>
              <w:t>Hiển thị liên hệ, tổng tiền, điều khoản; lưu giá/chính sách tại thời điểm đặt</w:t>
            </w:r>
          </w:p>
        </w:tc>
      </w:tr>
      <w:tr w:rsidR="004534E6" w14:paraId="2BFE19B4"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4C956FF" w14:textId="77777777" w:rsidR="004534E6" w:rsidRDefault="005B0000">
            <w:pPr>
              <w:spacing w:after="60" w:line="240" w:lineRule="auto"/>
              <w:jc w:val="left"/>
            </w:pPr>
            <w:r>
              <w:rPr>
                <w:sz w:val="20"/>
              </w:rPr>
              <w:t>FR07</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B1B5E37" w14:textId="77777777" w:rsidR="004534E6" w:rsidRDefault="005B0000">
            <w:pPr>
              <w:spacing w:after="60" w:line="240" w:lineRule="auto"/>
              <w:jc w:val="left"/>
            </w:pPr>
            <w:r>
              <w:rPr>
                <w:sz w:val="20"/>
              </w:rPr>
              <w:t>Gửi chứng từ thanh toán</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3FA14D6" w14:textId="77777777" w:rsidR="004534E6" w:rsidRDefault="005B0000">
            <w:pPr>
              <w:spacing w:after="60" w:line="240" w:lineRule="auto"/>
              <w:jc w:val="left"/>
            </w:pPr>
            <w:r>
              <w:rPr>
                <w:sz w:val="20"/>
              </w:rPr>
              <w:t>Checkout có hạn tối đa 15 phút; ảnh chứng từ/thẻ sinh viên theo luồng hiện tại</w:t>
            </w:r>
          </w:p>
        </w:tc>
      </w:tr>
      <w:tr w:rsidR="004534E6" w14:paraId="75A87298"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E2CDE90" w14:textId="77777777" w:rsidR="004534E6" w:rsidRDefault="005B0000">
            <w:pPr>
              <w:spacing w:after="60" w:line="240" w:lineRule="auto"/>
              <w:jc w:val="left"/>
            </w:pPr>
            <w:r>
              <w:rPr>
                <w:sz w:val="20"/>
              </w:rPr>
              <w:t>FR08</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A6321CA" w14:textId="77777777" w:rsidR="004534E6" w:rsidRDefault="005B0000">
            <w:pPr>
              <w:spacing w:after="60" w:line="240" w:lineRule="auto"/>
              <w:jc w:val="left"/>
            </w:pPr>
            <w:r>
              <w:rPr>
                <w:sz w:val="20"/>
              </w:rPr>
              <w:t>Chủ sân xử lý chứng từ</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814164E" w14:textId="77777777" w:rsidR="004534E6" w:rsidRDefault="005B0000">
            <w:pPr>
              <w:spacing w:after="60" w:line="240" w:lineRule="auto"/>
              <w:jc w:val="left"/>
            </w:pPr>
            <w:r>
              <w:rPr>
                <w:sz w:val="20"/>
              </w:rPr>
              <w:t>Chỉ xử lý hồ sơ đang chờ; từ chối phải có lý do</w:t>
            </w:r>
          </w:p>
        </w:tc>
      </w:tr>
      <w:tr w:rsidR="004534E6" w14:paraId="39701FF3"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A411D44" w14:textId="77777777" w:rsidR="004534E6" w:rsidRDefault="005B0000">
            <w:pPr>
              <w:spacing w:after="60" w:line="240" w:lineRule="auto"/>
              <w:jc w:val="left"/>
            </w:pPr>
            <w:r>
              <w:rPr>
                <w:sz w:val="20"/>
              </w:rPr>
              <w:t>FR09</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0C90D9" w14:textId="77777777" w:rsidR="004534E6" w:rsidRDefault="005B0000">
            <w:pPr>
              <w:spacing w:after="60" w:line="240" w:lineRule="auto"/>
              <w:jc w:val="left"/>
            </w:pPr>
            <w:r>
              <w:rPr>
                <w:sz w:val="20"/>
              </w:rPr>
              <w:t>Xem lịch và chi tiết lịch đặt</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01D91D2" w14:textId="77777777" w:rsidR="004534E6" w:rsidRDefault="005B0000">
            <w:pPr>
              <w:spacing w:after="60" w:line="240" w:lineRule="auto"/>
              <w:jc w:val="left"/>
            </w:pPr>
            <w:r>
              <w:rPr>
                <w:sz w:val="20"/>
              </w:rPr>
              <w:t>Chỉ khách sở hữu hoặc người quản lý hợp lệ được xem</w:t>
            </w:r>
          </w:p>
        </w:tc>
      </w:tr>
      <w:tr w:rsidR="004534E6" w14:paraId="7B86AB75"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D866E18" w14:textId="77777777" w:rsidR="004534E6" w:rsidRDefault="005B0000">
            <w:pPr>
              <w:spacing w:after="60" w:line="240" w:lineRule="auto"/>
              <w:jc w:val="left"/>
            </w:pPr>
            <w:r>
              <w:rPr>
                <w:sz w:val="20"/>
              </w:rPr>
              <w:t>FR10</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93A46C4" w14:textId="77777777" w:rsidR="004534E6" w:rsidRDefault="005B0000">
            <w:pPr>
              <w:spacing w:after="60" w:line="240" w:lineRule="auto"/>
              <w:jc w:val="left"/>
            </w:pPr>
            <w:r>
              <w:rPr>
                <w:sz w:val="20"/>
              </w:rPr>
              <w:t>Gửi yêu cầu hủy lịch</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BB9A1F2" w14:textId="77777777" w:rsidR="004534E6" w:rsidRDefault="005B0000">
            <w:pPr>
              <w:spacing w:after="60" w:line="240" w:lineRule="auto"/>
              <w:jc w:val="left"/>
            </w:pPr>
            <w:r>
              <w:rPr>
                <w:sz w:val="20"/>
              </w:rPr>
              <w:t>Kiểm tra hạn yêu cầu, trạng thái và thông tin nhận hoàn</w:t>
            </w:r>
          </w:p>
        </w:tc>
      </w:tr>
      <w:tr w:rsidR="004534E6" w14:paraId="26813263"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6CB2F1" w14:textId="77777777" w:rsidR="004534E6" w:rsidRDefault="005B0000">
            <w:pPr>
              <w:spacing w:after="60" w:line="240" w:lineRule="auto"/>
              <w:jc w:val="left"/>
            </w:pPr>
            <w:r>
              <w:rPr>
                <w:sz w:val="20"/>
              </w:rPr>
              <w:t>FR11</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D19C919" w14:textId="77777777" w:rsidR="004534E6" w:rsidRDefault="005B0000">
            <w:pPr>
              <w:spacing w:after="60" w:line="240" w:lineRule="auto"/>
              <w:jc w:val="left"/>
            </w:pPr>
            <w:r>
              <w:rPr>
                <w:sz w:val="20"/>
              </w:rPr>
              <w:t>Duyệt hủy và ghi nhận hoàn tiền</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44C688" w14:textId="77777777" w:rsidR="004534E6" w:rsidRDefault="005B0000">
            <w:pPr>
              <w:spacing w:after="60" w:line="240" w:lineRule="auto"/>
              <w:jc w:val="left"/>
            </w:pPr>
            <w:r>
              <w:rPr>
                <w:sz w:val="20"/>
              </w:rPr>
              <w:t>Yêu cầu hủy chưa làm lịch bị hủy; ghi nhận hoàn là thao tác thủ công</w:t>
            </w:r>
          </w:p>
        </w:tc>
      </w:tr>
      <w:tr w:rsidR="004534E6" w14:paraId="5F65F74C"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576D7C8" w14:textId="77777777" w:rsidR="004534E6" w:rsidRDefault="005B0000">
            <w:pPr>
              <w:spacing w:after="60" w:line="240" w:lineRule="auto"/>
              <w:jc w:val="left"/>
            </w:pPr>
            <w:r>
              <w:rPr>
                <w:sz w:val="20"/>
              </w:rPr>
              <w:t>FR12</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B40E8FF" w14:textId="77777777" w:rsidR="004534E6" w:rsidRDefault="005B0000">
            <w:pPr>
              <w:spacing w:after="60" w:line="240" w:lineRule="auto"/>
              <w:jc w:val="left"/>
            </w:pPr>
            <w:r>
              <w:rPr>
                <w:sz w:val="20"/>
              </w:rPr>
              <w:t>Đánh giá và báo cáo đánh giá</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4377A92" w14:textId="77777777" w:rsidR="004534E6" w:rsidRDefault="005B0000">
            <w:pPr>
              <w:spacing w:after="60" w:line="240" w:lineRule="auto"/>
              <w:jc w:val="left"/>
            </w:pPr>
            <w:r>
              <w:rPr>
                <w:sz w:val="20"/>
              </w:rPr>
              <w:t>Chỉ lịch đủ điều kiện mới được đánh giá; admin ẩn/giữ có lý do</w:t>
            </w:r>
          </w:p>
        </w:tc>
      </w:tr>
      <w:tr w:rsidR="004534E6" w14:paraId="41810F1E"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5CD0AA7" w14:textId="77777777" w:rsidR="004534E6" w:rsidRDefault="005B0000">
            <w:pPr>
              <w:spacing w:after="60" w:line="240" w:lineRule="auto"/>
              <w:jc w:val="left"/>
            </w:pPr>
            <w:r>
              <w:rPr>
                <w:sz w:val="20"/>
              </w:rPr>
              <w:t>FR13</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1EA607" w14:textId="77777777" w:rsidR="004534E6" w:rsidRDefault="005B0000">
            <w:pPr>
              <w:spacing w:after="60" w:line="240" w:lineRule="auto"/>
              <w:jc w:val="left"/>
            </w:pPr>
            <w:r>
              <w:rPr>
                <w:sz w:val="20"/>
              </w:rPr>
              <w:t>Tạo và gửi hồ sơ cơ sở</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D40999" w14:textId="77777777" w:rsidR="004534E6" w:rsidRDefault="005B0000">
            <w:pPr>
              <w:spacing w:after="60" w:line="240" w:lineRule="auto"/>
              <w:jc w:val="left"/>
            </w:pPr>
            <w:r>
              <w:rPr>
                <w:sz w:val="20"/>
              </w:rPr>
              <w:t>Lưu nháp, đính kèm hồ sơ mẫu, gửi duyệt; không tự công khai</w:t>
            </w:r>
          </w:p>
        </w:tc>
      </w:tr>
      <w:tr w:rsidR="004534E6" w14:paraId="58CD3027"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F2DD841" w14:textId="77777777" w:rsidR="004534E6" w:rsidRDefault="005B0000">
            <w:pPr>
              <w:spacing w:after="60" w:line="240" w:lineRule="auto"/>
              <w:jc w:val="left"/>
            </w:pPr>
            <w:r>
              <w:rPr>
                <w:sz w:val="20"/>
              </w:rPr>
              <w:t>FR14</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CCDEDBB" w14:textId="77777777" w:rsidR="004534E6" w:rsidRDefault="005B0000">
            <w:pPr>
              <w:spacing w:after="60" w:line="240" w:lineRule="auto"/>
              <w:jc w:val="left"/>
            </w:pPr>
            <w:r>
              <w:rPr>
                <w:sz w:val="20"/>
              </w:rPr>
              <w:t>Sửa hồ sơ đang chờ</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3262103" w14:textId="77777777" w:rsidR="004534E6" w:rsidRDefault="005B0000">
            <w:pPr>
              <w:spacing w:after="60" w:line="240" w:lineRule="auto"/>
              <w:jc w:val="left"/>
            </w:pPr>
            <w:r>
              <w:rPr>
                <w:sz w:val="20"/>
              </w:rPr>
              <w:t>Chủ sở hữu sửa đúng phiên bản; hồ sơ vẫn chờ admin xem lại</w:t>
            </w:r>
          </w:p>
        </w:tc>
      </w:tr>
      <w:tr w:rsidR="004534E6" w14:paraId="554B0511"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2BD2D9F" w14:textId="77777777" w:rsidR="004534E6" w:rsidRDefault="005B0000">
            <w:pPr>
              <w:spacing w:after="60" w:line="240" w:lineRule="auto"/>
              <w:jc w:val="left"/>
            </w:pPr>
            <w:r>
              <w:rPr>
                <w:sz w:val="20"/>
              </w:rPr>
              <w:t>FR15</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E8C045A" w14:textId="77777777" w:rsidR="004534E6" w:rsidRDefault="005B0000">
            <w:pPr>
              <w:spacing w:after="60" w:line="240" w:lineRule="auto"/>
              <w:jc w:val="left"/>
            </w:pPr>
            <w:r>
              <w:rPr>
                <w:sz w:val="20"/>
              </w:rPr>
              <w:t>Duyệt, yêu cầu bổ sung hoặc từ chối hồ sơ</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8FD780" w14:textId="77777777" w:rsidR="004534E6" w:rsidRDefault="005B0000">
            <w:pPr>
              <w:spacing w:after="60" w:line="240" w:lineRule="auto"/>
              <w:jc w:val="left"/>
            </w:pPr>
            <w:r>
              <w:rPr>
                <w:sz w:val="20"/>
              </w:rPr>
              <w:t>Admin kiểm tra phiên bản; bản công khai lấy từ nội dung đã duyệt</w:t>
            </w:r>
          </w:p>
        </w:tc>
      </w:tr>
      <w:tr w:rsidR="004534E6" w14:paraId="467048A7"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A0E4687" w14:textId="77777777" w:rsidR="004534E6" w:rsidRDefault="005B0000">
            <w:pPr>
              <w:spacing w:after="60" w:line="240" w:lineRule="auto"/>
              <w:jc w:val="left"/>
            </w:pPr>
            <w:r>
              <w:rPr>
                <w:sz w:val="20"/>
              </w:rPr>
              <w:t>FR16</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0B46B5B" w14:textId="77777777" w:rsidR="004534E6" w:rsidRDefault="005B0000">
            <w:pPr>
              <w:spacing w:after="60" w:line="240" w:lineRule="auto"/>
              <w:jc w:val="left"/>
            </w:pPr>
            <w:r>
              <w:rPr>
                <w:sz w:val="20"/>
              </w:rPr>
              <w:t>Quản lý lịch sân và khóa giờ</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4875262" w14:textId="77777777" w:rsidR="004534E6" w:rsidRDefault="005B0000">
            <w:pPr>
              <w:spacing w:after="60" w:line="240" w:lineRule="auto"/>
              <w:jc w:val="left"/>
            </w:pPr>
            <w:r>
              <w:rPr>
                <w:sz w:val="20"/>
              </w:rPr>
              <w:t>Xung đột với đặt sân hoặc phân bổ hoạt động bị chặn</w:t>
            </w:r>
          </w:p>
        </w:tc>
      </w:tr>
      <w:tr w:rsidR="004534E6" w14:paraId="57C1BFD1"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C9FFA58" w14:textId="77777777" w:rsidR="004534E6" w:rsidRDefault="005B0000">
            <w:pPr>
              <w:spacing w:after="60" w:line="240" w:lineRule="auto"/>
              <w:jc w:val="left"/>
            </w:pPr>
            <w:r>
              <w:rPr>
                <w:sz w:val="20"/>
              </w:rPr>
              <w:t>FR17</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053ED58" w14:textId="77777777" w:rsidR="004534E6" w:rsidRDefault="005B0000">
            <w:pPr>
              <w:spacing w:after="60" w:line="240" w:lineRule="auto"/>
              <w:jc w:val="left"/>
            </w:pPr>
            <w:r>
              <w:rPr>
                <w:sz w:val="20"/>
              </w:rPr>
              <w:t>Đề xuất và duyệt bảng giá</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EC5079C" w14:textId="77777777" w:rsidR="004534E6" w:rsidRDefault="005B0000">
            <w:pPr>
              <w:spacing w:after="60" w:line="240" w:lineRule="auto"/>
              <w:jc w:val="left"/>
            </w:pPr>
            <w:r>
              <w:rPr>
                <w:sz w:val="20"/>
              </w:rPr>
              <w:t>Giá mới không sửa lại hợp đồng đặt sân cũ</w:t>
            </w:r>
          </w:p>
        </w:tc>
      </w:tr>
      <w:tr w:rsidR="004534E6" w14:paraId="775A7A88"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EE89C7A" w14:textId="77777777" w:rsidR="004534E6" w:rsidRDefault="005B0000">
            <w:pPr>
              <w:spacing w:after="60" w:line="240" w:lineRule="auto"/>
              <w:jc w:val="left"/>
            </w:pPr>
            <w:r>
              <w:rPr>
                <w:sz w:val="20"/>
              </w:rPr>
              <w:t>FR18</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CC7CF34" w14:textId="77777777" w:rsidR="004534E6" w:rsidRDefault="005B0000">
            <w:pPr>
              <w:spacing w:after="60" w:line="240" w:lineRule="auto"/>
              <w:jc w:val="left"/>
            </w:pPr>
            <w:r>
              <w:rPr>
                <w:sz w:val="20"/>
              </w:rPr>
              <w:t>Tạo nhân viên và phân quyền theo cơ sở</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8650AC2" w14:textId="77777777" w:rsidR="004534E6" w:rsidRDefault="005B0000">
            <w:pPr>
              <w:spacing w:after="60" w:line="240" w:lineRule="auto"/>
              <w:jc w:val="left"/>
            </w:pPr>
            <w:r>
              <w:rPr>
                <w:sz w:val="20"/>
              </w:rPr>
              <w:t>Quyền điểm danh/thu cần kèm xem lịch; yêu cầu mật khẩu quản lý</w:t>
            </w:r>
          </w:p>
        </w:tc>
      </w:tr>
      <w:tr w:rsidR="004534E6" w14:paraId="11D3D059"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51BAD3D" w14:textId="77777777" w:rsidR="004534E6" w:rsidRDefault="005B0000">
            <w:pPr>
              <w:spacing w:after="60" w:line="240" w:lineRule="auto"/>
              <w:jc w:val="left"/>
            </w:pPr>
            <w:r>
              <w:rPr>
                <w:sz w:val="20"/>
              </w:rPr>
              <w:t>FR19</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1D1E47C" w14:textId="77777777" w:rsidR="004534E6" w:rsidRDefault="005B0000">
            <w:pPr>
              <w:spacing w:after="60" w:line="240" w:lineRule="auto"/>
              <w:jc w:val="left"/>
            </w:pPr>
            <w:r>
              <w:rPr>
                <w:sz w:val="20"/>
              </w:rPr>
              <w:t>Đăng nhập nhân viên và xem ca</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C375565" w14:textId="77777777" w:rsidR="004534E6" w:rsidRDefault="005B0000">
            <w:pPr>
              <w:spacing w:after="60" w:line="240" w:lineRule="auto"/>
              <w:jc w:val="left"/>
            </w:pPr>
            <w:r>
              <w:rPr>
                <w:sz w:val="20"/>
              </w:rPr>
              <w:t>Nhân viên ngừng hoạt động hoặc bị thu hồi quyền không tiếp tục thao tác</w:t>
            </w:r>
          </w:p>
        </w:tc>
      </w:tr>
      <w:tr w:rsidR="004534E6" w14:paraId="12D9D1CA"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5EC92D8" w14:textId="77777777" w:rsidR="004534E6" w:rsidRDefault="005B0000">
            <w:pPr>
              <w:spacing w:after="60" w:line="240" w:lineRule="auto"/>
              <w:jc w:val="left"/>
            </w:pPr>
            <w:r>
              <w:rPr>
                <w:sz w:val="20"/>
              </w:rPr>
              <w:t>FR20</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FCA17E6" w14:textId="77777777" w:rsidR="004534E6" w:rsidRDefault="005B0000">
            <w:pPr>
              <w:spacing w:after="60" w:line="240" w:lineRule="auto"/>
              <w:jc w:val="left"/>
            </w:pPr>
            <w:r>
              <w:rPr>
                <w:sz w:val="20"/>
              </w:rPr>
              <w:t>Điểm danh và thu tại sân</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703AB91" w14:textId="77777777" w:rsidR="004534E6" w:rsidRDefault="005B0000">
            <w:pPr>
              <w:spacing w:after="60" w:line="240" w:lineRule="auto"/>
              <w:jc w:val="left"/>
            </w:pPr>
            <w:r>
              <w:rPr>
                <w:sz w:val="20"/>
              </w:rPr>
              <w:t>Đúng quyền, đúng cơ sở, đúng khung giờ và trạng thái</w:t>
            </w:r>
          </w:p>
        </w:tc>
      </w:tr>
      <w:tr w:rsidR="004534E6" w14:paraId="239DDA8A"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951EC61" w14:textId="77777777" w:rsidR="004534E6" w:rsidRDefault="005B0000">
            <w:pPr>
              <w:spacing w:after="60" w:line="240" w:lineRule="auto"/>
              <w:jc w:val="left"/>
            </w:pPr>
            <w:r>
              <w:rPr>
                <w:sz w:val="20"/>
              </w:rPr>
              <w:t>FR21</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6E60F57" w14:textId="77777777" w:rsidR="004534E6" w:rsidRDefault="005B0000">
            <w:pPr>
              <w:spacing w:after="60" w:line="240" w:lineRule="auto"/>
              <w:jc w:val="left"/>
            </w:pPr>
            <w:r>
              <w:rPr>
                <w:sz w:val="20"/>
              </w:rPr>
              <w:t>Tạo và duyệt hoạt động</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2E76F19" w14:textId="77777777" w:rsidR="004534E6" w:rsidRDefault="005B0000">
            <w:pPr>
              <w:spacing w:after="60" w:line="240" w:lineRule="auto"/>
              <w:jc w:val="left"/>
            </w:pPr>
            <w:r>
              <w:rPr>
                <w:sz w:val="20"/>
              </w:rPr>
              <w:t>Có social/tournament, sức chứa, phí, lịch và trạng thái duyệt</w:t>
            </w:r>
          </w:p>
        </w:tc>
      </w:tr>
      <w:tr w:rsidR="004534E6" w14:paraId="4FED90A2"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9D5AC68" w14:textId="77777777" w:rsidR="004534E6" w:rsidRDefault="005B0000">
            <w:pPr>
              <w:spacing w:after="60" w:line="240" w:lineRule="auto"/>
              <w:jc w:val="left"/>
            </w:pPr>
            <w:r>
              <w:rPr>
                <w:sz w:val="20"/>
              </w:rPr>
              <w:t>FR22</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5440E8A" w14:textId="77777777" w:rsidR="004534E6" w:rsidRDefault="005B0000">
            <w:pPr>
              <w:spacing w:after="60" w:line="240" w:lineRule="auto"/>
              <w:jc w:val="left"/>
            </w:pPr>
            <w:r>
              <w:rPr>
                <w:sz w:val="20"/>
              </w:rPr>
              <w:t>Đăng ký hoạt động/giải đấu</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EEE883D" w14:textId="77777777" w:rsidR="004534E6" w:rsidRDefault="005B0000">
            <w:pPr>
              <w:spacing w:after="60" w:line="240" w:lineRule="auto"/>
              <w:jc w:val="left"/>
            </w:pPr>
            <w:r>
              <w:rPr>
                <w:sz w:val="20"/>
              </w:rPr>
              <w:t>Kiểm tra sức chứa và điều kiện; lưu vé cùng snapshot sự kiện</w:t>
            </w:r>
          </w:p>
        </w:tc>
      </w:tr>
      <w:tr w:rsidR="004534E6" w14:paraId="60AD45A8"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7D27615" w14:textId="77777777" w:rsidR="004534E6" w:rsidRDefault="005B0000">
            <w:pPr>
              <w:spacing w:after="60" w:line="240" w:lineRule="auto"/>
              <w:jc w:val="left"/>
            </w:pPr>
            <w:r>
              <w:rPr>
                <w:sz w:val="20"/>
              </w:rPr>
              <w:t>FR23</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008FEAA" w14:textId="77777777" w:rsidR="004534E6" w:rsidRDefault="005B0000">
            <w:pPr>
              <w:spacing w:after="60" w:line="240" w:lineRule="auto"/>
              <w:jc w:val="left"/>
            </w:pPr>
            <w:r>
              <w:rPr>
                <w:sz w:val="20"/>
              </w:rPr>
              <w:t>Thanh toán lệ phí mô phỏng</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1E7CF9" w14:textId="77777777" w:rsidR="004534E6" w:rsidRDefault="005B0000">
            <w:pPr>
              <w:spacing w:after="60" w:line="240" w:lineRule="auto"/>
              <w:jc w:val="left"/>
            </w:pPr>
            <w:r>
              <w:rPr>
                <w:sz w:val="20"/>
              </w:rPr>
              <w:t>Hiển thị phương thức, tổng tiền và xác nhận đăng ký; không chuyển tiền thật</w:t>
            </w:r>
          </w:p>
        </w:tc>
      </w:tr>
      <w:tr w:rsidR="004534E6" w14:paraId="1CE86D35"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25618C4" w14:textId="77777777" w:rsidR="004534E6" w:rsidRDefault="005B0000">
            <w:pPr>
              <w:spacing w:after="60" w:line="240" w:lineRule="auto"/>
              <w:jc w:val="left"/>
            </w:pPr>
            <w:r>
              <w:rPr>
                <w:sz w:val="20"/>
              </w:rPr>
              <w:t>FR24</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C011621" w14:textId="77777777" w:rsidR="004534E6" w:rsidRDefault="005B0000">
            <w:pPr>
              <w:spacing w:after="60" w:line="240" w:lineRule="auto"/>
              <w:jc w:val="left"/>
            </w:pPr>
            <w:r>
              <w:rPr>
                <w:sz w:val="20"/>
              </w:rPr>
              <w:t>Lịch đấu, điểm danh và kết quả</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0BAE4CE" w14:textId="77777777" w:rsidR="004534E6" w:rsidRDefault="005B0000">
            <w:pPr>
              <w:spacing w:after="60" w:line="240" w:lineRule="auto"/>
              <w:jc w:val="left"/>
            </w:pPr>
            <w:r>
              <w:rPr>
                <w:sz w:val="20"/>
              </w:rPr>
              <w:t>Hai vé hợp lệ, không trùng đội/sân/giờ; chưa có tự động chia bảng/nhánh</w:t>
            </w:r>
          </w:p>
        </w:tc>
      </w:tr>
      <w:tr w:rsidR="004534E6" w14:paraId="2E3FEA2D"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BB250D7" w14:textId="77777777" w:rsidR="004534E6" w:rsidRDefault="005B0000">
            <w:pPr>
              <w:spacing w:after="60" w:line="240" w:lineRule="auto"/>
              <w:jc w:val="left"/>
            </w:pPr>
            <w:r>
              <w:rPr>
                <w:sz w:val="20"/>
              </w:rPr>
              <w:lastRenderedPageBreak/>
              <w:t>FR25</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2D40B22" w14:textId="77777777" w:rsidR="004534E6" w:rsidRDefault="005B0000">
            <w:pPr>
              <w:spacing w:after="60" w:line="240" w:lineRule="auto"/>
              <w:jc w:val="left"/>
            </w:pPr>
            <w:r>
              <w:rPr>
                <w:sz w:val="20"/>
              </w:rPr>
              <w:t>Hội nhóm và yêu cầu vào nhóm</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BBBC9F7" w14:textId="77777777" w:rsidR="004534E6" w:rsidRDefault="005B0000">
            <w:pPr>
              <w:spacing w:after="60" w:line="240" w:lineRule="auto"/>
              <w:jc w:val="left"/>
            </w:pPr>
            <w:r>
              <w:rPr>
                <w:sz w:val="20"/>
              </w:rPr>
              <w:t>Nhóm cần duyệt thành viên thì chưa được đăng bài khi đang chờ</w:t>
            </w:r>
          </w:p>
        </w:tc>
      </w:tr>
      <w:tr w:rsidR="004534E6" w14:paraId="445091F3"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5078F9F" w14:textId="77777777" w:rsidR="004534E6" w:rsidRDefault="005B0000">
            <w:pPr>
              <w:spacing w:after="60" w:line="240" w:lineRule="auto"/>
              <w:jc w:val="left"/>
            </w:pPr>
            <w:r>
              <w:rPr>
                <w:sz w:val="20"/>
              </w:rPr>
              <w:t>FR26</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E1DA758" w14:textId="77777777" w:rsidR="004534E6" w:rsidRDefault="005B0000">
            <w:pPr>
              <w:spacing w:after="60" w:line="240" w:lineRule="auto"/>
              <w:jc w:val="left"/>
            </w:pPr>
            <w:r>
              <w:rPr>
                <w:sz w:val="20"/>
              </w:rPr>
              <w:t>Diễn đàn và chia chi phí</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2A9B9FB" w14:textId="77777777" w:rsidR="004534E6" w:rsidRDefault="005B0000">
            <w:pPr>
              <w:spacing w:after="60" w:line="240" w:lineRule="auto"/>
              <w:jc w:val="left"/>
            </w:pPr>
            <w:r>
              <w:rPr>
                <w:sz w:val="20"/>
              </w:rPr>
              <w:t>Nội dung gắn đúng người dùng; mô hình chia chi phí chỉ là ghi nhận cục bộ</w:t>
            </w:r>
          </w:p>
        </w:tc>
      </w:tr>
      <w:tr w:rsidR="004534E6" w14:paraId="2AF3619F"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1FBE0DC" w14:textId="77777777" w:rsidR="004534E6" w:rsidRDefault="005B0000">
            <w:pPr>
              <w:spacing w:after="60" w:line="240" w:lineRule="auto"/>
              <w:jc w:val="left"/>
            </w:pPr>
            <w:r>
              <w:rPr>
                <w:sz w:val="20"/>
              </w:rPr>
              <w:t>FR27</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6EE30A4" w14:textId="77777777" w:rsidR="004534E6" w:rsidRDefault="005B0000">
            <w:pPr>
              <w:spacing w:after="60" w:line="240" w:lineRule="auto"/>
              <w:jc w:val="left"/>
            </w:pPr>
            <w:r>
              <w:rPr>
                <w:sz w:val="20"/>
              </w:rPr>
              <w:t>Tin nhắn và hỗ trợ</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ACCB974" w14:textId="77777777" w:rsidR="004534E6" w:rsidRDefault="005B0000">
            <w:pPr>
              <w:spacing w:after="60" w:line="240" w:lineRule="auto"/>
              <w:jc w:val="left"/>
            </w:pPr>
            <w:r>
              <w:rPr>
                <w:sz w:val="20"/>
              </w:rPr>
              <w:t>Tin/ảnh/âm thanh là dữ liệu demo, không phải chat thời gian thực giữa hai máy</w:t>
            </w:r>
          </w:p>
        </w:tc>
      </w:tr>
      <w:tr w:rsidR="004534E6" w14:paraId="799C11F8"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5F4D95E" w14:textId="77777777" w:rsidR="004534E6" w:rsidRDefault="005B0000">
            <w:pPr>
              <w:spacing w:after="60" w:line="240" w:lineRule="auto"/>
              <w:jc w:val="left"/>
            </w:pPr>
            <w:r>
              <w:rPr>
                <w:sz w:val="20"/>
              </w:rPr>
              <w:t>FR28</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D43C55D" w14:textId="77777777" w:rsidR="004534E6" w:rsidRDefault="005B0000">
            <w:pPr>
              <w:spacing w:after="60" w:line="240" w:lineRule="auto"/>
              <w:jc w:val="left"/>
            </w:pPr>
            <w:r>
              <w:rPr>
                <w:sz w:val="20"/>
              </w:rPr>
              <w:t>Báo cáo thu chi và doanh thu</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BF74EF0" w14:textId="77777777" w:rsidR="004534E6" w:rsidRDefault="005B0000">
            <w:pPr>
              <w:spacing w:after="60" w:line="240" w:lineRule="auto"/>
              <w:jc w:val="left"/>
            </w:pPr>
            <w:r>
              <w:rPr>
                <w:sz w:val="20"/>
              </w:rPr>
              <w:t>Dựa ngày nhận/hoàn tiền được ghi nhận; không dùng giờ chơi làm ngày nhận tiền</w:t>
            </w:r>
          </w:p>
        </w:tc>
      </w:tr>
      <w:tr w:rsidR="004534E6" w14:paraId="70A0DF7C"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36A4D8D" w14:textId="77777777" w:rsidR="004534E6" w:rsidRDefault="005B0000">
            <w:pPr>
              <w:spacing w:after="60" w:line="240" w:lineRule="auto"/>
              <w:jc w:val="left"/>
            </w:pPr>
            <w:r>
              <w:rPr>
                <w:sz w:val="20"/>
              </w:rPr>
              <w:t>FR29</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02E212B" w14:textId="77777777" w:rsidR="004534E6" w:rsidRDefault="005B0000">
            <w:pPr>
              <w:spacing w:after="60" w:line="240" w:lineRule="auto"/>
              <w:jc w:val="left"/>
            </w:pPr>
            <w:r>
              <w:rPr>
                <w:sz w:val="20"/>
              </w:rPr>
              <w:t>Quản lý bảy nhóm của admin</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4BB4DB5" w14:textId="77777777" w:rsidR="004534E6" w:rsidRDefault="005B0000">
            <w:pPr>
              <w:spacing w:after="60" w:line="240" w:lineRule="auto"/>
              <w:jc w:val="left"/>
            </w:pPr>
            <w:r>
              <w:rPr>
                <w:sz w:val="20"/>
              </w:rPr>
              <w:t>Sân, chủ sân, người dùng, đánh giá, loại sân, hoạt động, hội nhóm</w:t>
            </w:r>
          </w:p>
        </w:tc>
      </w:tr>
      <w:tr w:rsidR="004534E6" w14:paraId="08656798"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6AA83DE" w14:textId="77777777" w:rsidR="004534E6" w:rsidRDefault="005B0000">
            <w:pPr>
              <w:spacing w:after="60" w:line="240" w:lineRule="auto"/>
              <w:jc w:val="left"/>
            </w:pPr>
            <w:r>
              <w:rPr>
                <w:sz w:val="20"/>
              </w:rPr>
              <w:t>FR30</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691C42D" w14:textId="77777777" w:rsidR="004534E6" w:rsidRDefault="005B0000">
            <w:pPr>
              <w:spacing w:after="60" w:line="240" w:lineRule="auto"/>
              <w:jc w:val="left"/>
            </w:pPr>
            <w:r>
              <w:rPr>
                <w:sz w:val="20"/>
              </w:rPr>
              <w:t>Lưu và khôi phục dữ liệu</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11FB4BD" w14:textId="77777777" w:rsidR="004534E6" w:rsidRDefault="005B0000">
            <w:pPr>
              <w:spacing w:after="60" w:line="240" w:lineRule="auto"/>
              <w:jc w:val="left"/>
            </w:pPr>
            <w:r>
              <w:rPr>
                <w:sz w:val="20"/>
              </w:rPr>
              <w:t>Đóng/mở lại giữ thao tác; lỗi lưu cho phép thử lại, không báo thành công sai</w:t>
            </w:r>
          </w:p>
        </w:tc>
      </w:tr>
      <w:tr w:rsidR="004534E6" w14:paraId="05576FBB"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43D6C9" w14:textId="77777777" w:rsidR="004534E6" w:rsidRDefault="005B0000">
            <w:pPr>
              <w:spacing w:after="60" w:line="240" w:lineRule="auto"/>
              <w:jc w:val="left"/>
            </w:pPr>
            <w:r>
              <w:rPr>
                <w:sz w:val="20"/>
              </w:rPr>
              <w:t>FR31</w:t>
            </w:r>
          </w:p>
        </w:tc>
        <w:tc>
          <w:tcPr>
            <w:tcW w:w="2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693A913" w14:textId="77777777" w:rsidR="004534E6" w:rsidRDefault="005B0000">
            <w:pPr>
              <w:spacing w:after="60" w:line="240" w:lineRule="auto"/>
              <w:jc w:val="left"/>
            </w:pPr>
            <w:r>
              <w:rPr>
                <w:sz w:val="20"/>
              </w:rPr>
              <w:t>Mua vé social tại sân</w:t>
            </w:r>
          </w:p>
        </w:tc>
        <w:tc>
          <w:tcPr>
            <w:tcW w:w="562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9C9FF63" w14:textId="77777777" w:rsidR="004534E6" w:rsidRDefault="005B0000">
            <w:pPr>
              <w:spacing w:after="60" w:line="240" w:lineRule="auto"/>
              <w:jc w:val="left"/>
            </w:pPr>
            <w:r>
              <w:rPr>
                <w:sz w:val="20"/>
              </w:rPr>
              <w:t>Chọn ngày, xem sự kiện, chọn 1–2 vé, nhập thông tin, gửi chứng từ và xem vé đã mua.</w:t>
            </w:r>
          </w:p>
        </w:tc>
      </w:tr>
      <w:tr w:rsidR="004534E6" w14:paraId="2E348750" w14:textId="77777777">
        <w:trPr>
          <w:cantSplit/>
        </w:trPr>
        <w:tc>
          <w:tcPr>
            <w:tcW w:w="77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6660898" w14:textId="77777777" w:rsidR="004534E6" w:rsidRDefault="005B0000">
            <w:pPr>
              <w:spacing w:after="60" w:line="240" w:lineRule="auto"/>
              <w:jc w:val="left"/>
            </w:pPr>
            <w:r>
              <w:rPr>
                <w:sz w:val="20"/>
              </w:rPr>
              <w:t>FR32</w:t>
            </w:r>
          </w:p>
        </w:tc>
        <w:tc>
          <w:tcPr>
            <w:tcW w:w="296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364506A" w14:textId="77777777" w:rsidR="004534E6" w:rsidRDefault="005B0000">
            <w:pPr>
              <w:spacing w:after="60" w:line="240" w:lineRule="auto"/>
              <w:jc w:val="left"/>
            </w:pPr>
            <w:r>
              <w:rPr>
                <w:sz w:val="20"/>
              </w:rPr>
              <w:t>Tự hủy vé social quá hạn</w:t>
            </w:r>
          </w:p>
        </w:tc>
        <w:tc>
          <w:tcPr>
            <w:tcW w:w="562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A6DB7E5" w14:textId="77777777" w:rsidR="004534E6" w:rsidRDefault="005B0000">
            <w:pPr>
              <w:spacing w:after="60" w:line="240" w:lineRule="auto"/>
              <w:jc w:val="left"/>
            </w:pPr>
            <w:r>
              <w:rPr>
                <w:sz w:val="20"/>
              </w:rPr>
              <w:t>Chưa gửi chứng từ sau tối đa 15 phút thì hủy và trả chỗ. Vé đã gửi chứng từ giữ trạng thái chờ xác nhận.</w:t>
            </w:r>
          </w:p>
        </w:tc>
      </w:tr>
    </w:tbl>
    <w:p w14:paraId="3037C79A" w14:textId="77777777" w:rsidR="004534E6" w:rsidRDefault="005B0000">
      <w:pPr>
        <w:pStyle w:val="Heading3"/>
        <w:jc w:val="left"/>
      </w:pPr>
      <w:bookmarkStart w:id="46" w:name="_Toc242519937"/>
      <w:bookmarkStart w:id="47" w:name="_Toc243506980"/>
      <w:r>
        <w:t>3.10.2 Yêu cầu UI UX và nghiệm thu</w:t>
      </w:r>
      <w:bookmarkEnd w:id="46"/>
      <w:bookmarkEnd w:id="4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99"/>
        <w:gridCol w:w="3848"/>
        <w:gridCol w:w="3908"/>
      </w:tblGrid>
      <w:tr w:rsidR="004534E6" w14:paraId="3BB062C5" w14:textId="77777777">
        <w:trPr>
          <w:cantSplit/>
          <w:tblHeader/>
        </w:trPr>
        <w:tc>
          <w:tcPr>
            <w:tcW w:w="1599"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66F139FB" w14:textId="77777777" w:rsidR="004534E6" w:rsidRDefault="005B0000">
            <w:pPr>
              <w:keepNext/>
              <w:spacing w:after="60" w:line="240" w:lineRule="auto"/>
              <w:jc w:val="left"/>
            </w:pPr>
            <w:r>
              <w:rPr>
                <w:b/>
                <w:sz w:val="20"/>
              </w:rPr>
              <w:t>Luồng</w:t>
            </w:r>
          </w:p>
        </w:tc>
        <w:tc>
          <w:tcPr>
            <w:tcW w:w="384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4F4A469F" w14:textId="77777777" w:rsidR="004534E6" w:rsidRDefault="005B0000">
            <w:pPr>
              <w:keepNext/>
              <w:spacing w:after="60" w:line="240" w:lineRule="auto"/>
              <w:jc w:val="left"/>
            </w:pPr>
            <w:r>
              <w:rPr>
                <w:b/>
                <w:sz w:val="20"/>
              </w:rPr>
              <w:t>Màn hình và trạng thái cần thể hiện</w:t>
            </w:r>
          </w:p>
        </w:tc>
        <w:tc>
          <w:tcPr>
            <w:tcW w:w="390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6F8425F0" w14:textId="77777777" w:rsidR="004534E6" w:rsidRDefault="005B0000">
            <w:pPr>
              <w:keepNext/>
              <w:spacing w:after="60" w:line="240" w:lineRule="auto"/>
              <w:jc w:val="left"/>
            </w:pPr>
            <w:r>
              <w:rPr>
                <w:b/>
                <w:sz w:val="20"/>
              </w:rPr>
              <w:t>Điều kiện nghiệm thu</w:t>
            </w:r>
          </w:p>
        </w:tc>
      </w:tr>
      <w:tr w:rsidR="004534E6" w14:paraId="02C06B7C" w14:textId="77777777">
        <w:trPr>
          <w:cantSplit/>
        </w:trPr>
        <w:tc>
          <w:tcPr>
            <w:tcW w:w="159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C9FFB2" w14:textId="77777777" w:rsidR="004534E6" w:rsidRDefault="005B0000">
            <w:pPr>
              <w:spacing w:after="60" w:line="240" w:lineRule="auto"/>
              <w:jc w:val="left"/>
            </w:pPr>
            <w:r>
              <w:rPr>
                <w:sz w:val="20"/>
              </w:rPr>
              <w:t>Đặt sân</w:t>
            </w:r>
          </w:p>
        </w:tc>
        <w:tc>
          <w:tcPr>
            <w:tcW w:w="38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635196" w14:textId="77777777" w:rsidR="004534E6" w:rsidRDefault="005B0000">
            <w:pPr>
              <w:spacing w:after="60" w:line="240" w:lineRule="auto"/>
              <w:jc w:val="left"/>
            </w:pPr>
            <w:r>
              <w:rPr>
                <w:sz w:val="20"/>
              </w:rPr>
              <w:t>Chi tiết sân, chọn hình thức đặt, lịch sân, thông tin, thanh toán, lịch của tôi</w:t>
            </w:r>
          </w:p>
        </w:tc>
        <w:tc>
          <w:tcPr>
            <w:tcW w:w="39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53DE680" w14:textId="77777777" w:rsidR="004534E6" w:rsidRDefault="005B0000">
            <w:pPr>
              <w:spacing w:after="60" w:line="240" w:lineRule="auto"/>
              <w:jc w:val="left"/>
            </w:pPr>
            <w:r>
              <w:rPr>
                <w:sz w:val="20"/>
              </w:rPr>
              <w:t>Giữ lựa chọn khi đăng nhập. Tổng tiền và thời lượng đúng. Chặn trùng lịch và sai quyền.</w:t>
            </w:r>
          </w:p>
        </w:tc>
      </w:tr>
      <w:tr w:rsidR="004534E6" w14:paraId="2E7D4DF5" w14:textId="77777777">
        <w:trPr>
          <w:cantSplit/>
        </w:trPr>
        <w:tc>
          <w:tcPr>
            <w:tcW w:w="1599"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AE82341" w14:textId="77777777" w:rsidR="004534E6" w:rsidRDefault="005B0000">
            <w:pPr>
              <w:spacing w:after="60" w:line="240" w:lineRule="auto"/>
              <w:jc w:val="left"/>
            </w:pPr>
            <w:r>
              <w:rPr>
                <w:sz w:val="20"/>
              </w:rPr>
              <w:t>Vé social</w:t>
            </w:r>
          </w:p>
        </w:tc>
        <w:tc>
          <w:tcPr>
            <w:tcW w:w="38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69D38BA" w14:textId="77777777" w:rsidR="004534E6" w:rsidRDefault="005B0000">
            <w:pPr>
              <w:spacing w:after="60" w:line="240" w:lineRule="auto"/>
              <w:jc w:val="left"/>
            </w:pPr>
            <w:r>
              <w:rPr>
                <w:sz w:val="20"/>
              </w:rPr>
              <w:t>Sự kiện tại sân, chi tiết, số vé, thông tin người mua, thanh toán, vé đã mua</w:t>
            </w:r>
          </w:p>
        </w:tc>
        <w:tc>
          <w:tcPr>
            <w:tcW w:w="39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8960651" w14:textId="77777777" w:rsidR="004534E6" w:rsidRDefault="005B0000">
            <w:pPr>
              <w:spacing w:after="60" w:line="240" w:lineRule="auto"/>
              <w:jc w:val="left"/>
            </w:pPr>
            <w:r>
              <w:rPr>
                <w:sz w:val="20"/>
              </w:rPr>
              <w:t>Hiển thị còn chỗ và ưu đãi hai vé. Chờ gửi khác chờ duyệt. Đơn quá hạn trả chỗ, không hồi sinh đơn cũ.</w:t>
            </w:r>
          </w:p>
        </w:tc>
      </w:tr>
      <w:tr w:rsidR="004534E6" w14:paraId="5EEB2176" w14:textId="77777777">
        <w:trPr>
          <w:cantSplit/>
        </w:trPr>
        <w:tc>
          <w:tcPr>
            <w:tcW w:w="159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82485A6" w14:textId="77777777" w:rsidR="004534E6" w:rsidRDefault="005B0000">
            <w:pPr>
              <w:spacing w:after="60" w:line="240" w:lineRule="auto"/>
              <w:jc w:val="left"/>
            </w:pPr>
            <w:r>
              <w:rPr>
                <w:sz w:val="20"/>
              </w:rPr>
              <w:t>Hủy lịch hoặc vé</w:t>
            </w:r>
          </w:p>
        </w:tc>
        <w:tc>
          <w:tcPr>
            <w:tcW w:w="38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C27FC62" w14:textId="77777777" w:rsidR="004534E6" w:rsidRDefault="005B0000">
            <w:pPr>
              <w:spacing w:after="60" w:line="240" w:lineRule="auto"/>
              <w:jc w:val="left"/>
            </w:pPr>
            <w:r>
              <w:rPr>
                <w:sz w:val="20"/>
              </w:rPr>
              <w:t>Đủ điều kiện, nhập lý do, chờ phản hồi, bị từ chối, đã chấp thuận</w:t>
            </w:r>
          </w:p>
        </w:tc>
        <w:tc>
          <w:tcPr>
            <w:tcW w:w="39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0A1597" w14:textId="77777777" w:rsidR="004534E6" w:rsidRDefault="005B0000">
            <w:pPr>
              <w:spacing w:after="60" w:line="240" w:lineRule="auto"/>
              <w:jc w:val="left"/>
            </w:pPr>
            <w:r>
              <w:rPr>
                <w:sz w:val="20"/>
              </w:rPr>
              <w:t>Đặt sân dùng chính sách snapshot và ngưỡng checkout. Vé social yêu cầu trước ít nhất 24 giờ, chưa check-in.</w:t>
            </w:r>
          </w:p>
        </w:tc>
      </w:tr>
      <w:tr w:rsidR="004534E6" w14:paraId="3411102C" w14:textId="77777777">
        <w:trPr>
          <w:cantSplit/>
        </w:trPr>
        <w:tc>
          <w:tcPr>
            <w:tcW w:w="1599"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D6FA360" w14:textId="77777777" w:rsidR="004534E6" w:rsidRDefault="005B0000">
            <w:pPr>
              <w:spacing w:after="60" w:line="240" w:lineRule="auto"/>
              <w:jc w:val="left"/>
            </w:pPr>
            <w:r>
              <w:rPr>
                <w:sz w:val="20"/>
              </w:rPr>
              <w:t>Hồ sơ chủ sân</w:t>
            </w:r>
          </w:p>
        </w:tc>
        <w:tc>
          <w:tcPr>
            <w:tcW w:w="38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EDB8F37" w14:textId="77777777" w:rsidR="004534E6" w:rsidRDefault="005B0000">
            <w:pPr>
              <w:spacing w:after="60" w:line="240" w:lineRule="auto"/>
              <w:jc w:val="left"/>
            </w:pPr>
            <w:r>
              <w:rPr>
                <w:sz w:val="20"/>
              </w:rPr>
              <w:t>Danh sách sân, chỉnh sửa, chờ duyệt, yêu cầu bổ sung, bản công khai</w:t>
            </w:r>
          </w:p>
        </w:tc>
        <w:tc>
          <w:tcPr>
            <w:tcW w:w="39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811F5D8" w14:textId="77777777" w:rsidR="004534E6" w:rsidRDefault="005B0000">
            <w:pPr>
              <w:spacing w:after="60" w:line="240" w:lineRule="auto"/>
              <w:jc w:val="left"/>
            </w:pPr>
            <w:r>
              <w:rPr>
                <w:sz w:val="20"/>
              </w:rPr>
              <w:t>Lưu nháp riêng với bản đã duyệt. Sửa chờ duyệt không tự công khai.</w:t>
            </w:r>
          </w:p>
        </w:tc>
      </w:tr>
      <w:tr w:rsidR="004534E6" w14:paraId="12E5039E" w14:textId="77777777">
        <w:trPr>
          <w:cantSplit/>
        </w:trPr>
        <w:tc>
          <w:tcPr>
            <w:tcW w:w="159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DA64460" w14:textId="77777777" w:rsidR="004534E6" w:rsidRDefault="005B0000">
            <w:pPr>
              <w:spacing w:after="60" w:line="240" w:lineRule="auto"/>
              <w:jc w:val="left"/>
            </w:pPr>
            <w:r>
              <w:rPr>
                <w:sz w:val="20"/>
              </w:rPr>
              <w:t>Nhân viên</w:t>
            </w:r>
          </w:p>
        </w:tc>
        <w:tc>
          <w:tcPr>
            <w:tcW w:w="38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E99C8ED" w14:textId="77777777" w:rsidR="004534E6" w:rsidRDefault="005B0000">
            <w:pPr>
              <w:spacing w:after="60" w:line="240" w:lineRule="auto"/>
              <w:jc w:val="left"/>
            </w:pPr>
            <w:r>
              <w:rPr>
                <w:sz w:val="20"/>
              </w:rPr>
              <w:t>Đăng nhập, lịch được phân, ca làm, điểm danh, thu tại sân</w:t>
            </w:r>
          </w:p>
        </w:tc>
        <w:tc>
          <w:tcPr>
            <w:tcW w:w="390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CBE12D3" w14:textId="77777777" w:rsidR="004534E6" w:rsidRDefault="005B0000">
            <w:pPr>
              <w:spacing w:after="60" w:line="240" w:lineRule="auto"/>
              <w:jc w:val="left"/>
            </w:pPr>
            <w:r>
              <w:rPr>
                <w:sz w:val="20"/>
              </w:rPr>
              <w:t>Ẩn hoặc khóa thao tác thiếu quyền, đồng thời kiểm tra lại ở lớp nghiệp vụ.</w:t>
            </w:r>
          </w:p>
        </w:tc>
      </w:tr>
      <w:tr w:rsidR="004534E6" w14:paraId="7378A819" w14:textId="77777777">
        <w:trPr>
          <w:cantSplit/>
        </w:trPr>
        <w:tc>
          <w:tcPr>
            <w:tcW w:w="1599"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6C88B81" w14:textId="77777777" w:rsidR="004534E6" w:rsidRDefault="005B0000">
            <w:pPr>
              <w:spacing w:after="60" w:line="240" w:lineRule="auto"/>
              <w:jc w:val="left"/>
            </w:pPr>
            <w:r>
              <w:rPr>
                <w:sz w:val="20"/>
              </w:rPr>
              <w:t>Khả năng đọc và lỗi</w:t>
            </w:r>
          </w:p>
        </w:tc>
        <w:tc>
          <w:tcPr>
            <w:tcW w:w="384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69CBC2B" w14:textId="77777777" w:rsidR="004534E6" w:rsidRDefault="005B0000">
            <w:pPr>
              <w:spacing w:after="60" w:line="240" w:lineRule="auto"/>
              <w:jc w:val="left"/>
            </w:pPr>
            <w:r>
              <w:rPr>
                <w:sz w:val="20"/>
              </w:rPr>
              <w:t>Đang lưu, lưu thất bại, dữ liệu rỗng, hết chỗ, quá hạn, sai phiên</w:t>
            </w:r>
          </w:p>
        </w:tc>
        <w:tc>
          <w:tcPr>
            <w:tcW w:w="3908"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5EB6B1A" w14:textId="77777777" w:rsidR="004534E6" w:rsidRDefault="005B0000">
            <w:pPr>
              <w:spacing w:after="60" w:line="240" w:lineRule="auto"/>
              <w:jc w:val="left"/>
            </w:pPr>
            <w:r>
              <w:rPr>
                <w:sz w:val="20"/>
              </w:rPr>
              <w:t>Trang cuộn được ở 320/402 px và cỡ chữ 1×/2×. Không tràn chữ. Lỗi lưu có đường thử lại.</w:t>
            </w:r>
          </w:p>
        </w:tc>
      </w:tr>
    </w:tbl>
    <w:p w14:paraId="76D5B73F" w14:textId="77777777" w:rsidR="004534E6" w:rsidRDefault="005B0000">
      <w:pPr>
        <w:spacing w:line="276" w:lineRule="auto"/>
      </w:pPr>
      <w:r>
        <w:rPr>
          <w:sz w:val="24"/>
        </w:rPr>
        <w:t>Sơ đồ UX01 trong chương 3 thể hiện điều hướng tổng thể. Các hình giao diện ở mục 3.10.4–3.10.6 minh họa màn social từ mã hiện tại. Màu xanh dùng cho hành động và trạng thái hợp lệ, vàng cho bước thanh toán, đỏ/cảnh báo cho hết hạn hoặc không đủ điều kiện. Nhãn trạng thái phải có chữ, không chỉ dựa vào màu.</w:t>
      </w:r>
    </w:p>
    <w:p w14:paraId="7FE3E8F0" w14:textId="77777777" w:rsidR="004534E6" w:rsidRDefault="005B0000">
      <w:pPr>
        <w:pStyle w:val="Heading3"/>
        <w:pageBreakBefore/>
        <w:spacing w:after="80"/>
        <w:jc w:val="left"/>
      </w:pPr>
      <w:bookmarkStart w:id="48" w:name="_Toc242519938"/>
      <w:bookmarkStart w:id="49" w:name="_Toc243506981"/>
      <w:r>
        <w:lastRenderedPageBreak/>
        <w:t>3.10.3 Sitemap và luồng UI UX</w:t>
      </w:r>
      <w:bookmarkEnd w:id="48"/>
      <w:bookmarkEnd w:id="49"/>
    </w:p>
    <w:p w14:paraId="656C4588" w14:textId="77777777" w:rsidR="004534E6" w:rsidRDefault="005B0000">
      <w:pPr>
        <w:keepNext/>
        <w:spacing w:after="0"/>
        <w:jc w:val="center"/>
      </w:pPr>
      <w:r>
        <w:rPr>
          <w:noProof/>
        </w:rPr>
        <w:drawing>
          <wp:inline distT="0" distB="0" distL="0" distR="0" wp14:anchorId="20C148EA" wp14:editId="3216EEBC">
            <wp:extent cx="5940000" cy="3817440"/>
            <wp:effectExtent l="0" t="0" r="0" b="0"/>
            <wp:docPr id="1846471615" name="Picture 184647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X01.png"/>
                    <pic:cNvPicPr/>
                  </pic:nvPicPr>
                  <pic:blipFill>
                    <a:blip r:embed="rId20"/>
                    <a:stretch>
                      <a:fillRect/>
                    </a:stretch>
                  </pic:blipFill>
                  <pic:spPr>
                    <a:xfrm>
                      <a:off x="0" y="0"/>
                      <a:ext cx="5940000" cy="3817440"/>
                    </a:xfrm>
                    <a:prstGeom prst="rect">
                      <a:avLst/>
                    </a:prstGeom>
                  </pic:spPr>
                </pic:pic>
              </a:graphicData>
            </a:graphic>
          </wp:inline>
        </w:drawing>
      </w:r>
    </w:p>
    <w:p w14:paraId="05B46679" w14:textId="77777777" w:rsidR="004534E6" w:rsidRPr="00A809CB" w:rsidRDefault="005B0000">
      <w:pPr>
        <w:pStyle w:val="Caption"/>
        <w:spacing w:before="80"/>
        <w:jc w:val="center"/>
        <w:rPr>
          <w:color w:val="000000" w:themeColor="text1"/>
        </w:rPr>
      </w:pPr>
      <w:r w:rsidRPr="00A809CB">
        <w:rPr>
          <w:color w:val="000000" w:themeColor="text1"/>
          <w:sz w:val="20"/>
        </w:rPr>
        <w:t xml:space="preserve">Hình 3.1. Sitemap và luồng UI UX. </w:t>
      </w:r>
    </w:p>
    <w:p w14:paraId="74CBF14B" w14:textId="77777777" w:rsidR="004534E6" w:rsidRDefault="005B0000">
      <w:pPr>
        <w:pStyle w:val="Heading3"/>
        <w:pageBreakBefore/>
        <w:jc w:val="left"/>
      </w:pPr>
      <w:bookmarkStart w:id="50" w:name="_Toc242519939"/>
      <w:bookmarkStart w:id="51" w:name="_Toc243506982"/>
      <w:r>
        <w:lastRenderedPageBreak/>
        <w:t>3.10.4 Danh sách sự kiện social</w:t>
      </w:r>
      <w:bookmarkEnd w:id="50"/>
      <w:bookmarkEnd w:id="51"/>
    </w:p>
    <w:p w14:paraId="4EF4B312" w14:textId="77777777" w:rsidR="004534E6" w:rsidRDefault="005B0000">
      <w:pPr>
        <w:spacing w:line="276" w:lineRule="auto"/>
      </w:pPr>
      <w:r>
        <w:rPr>
          <w:sz w:val="24"/>
        </w:rPr>
        <w:t>Ảnh từ các ca kiểm thử giao diện độc lập, không phải cùng một đơn. Thanh toán mô phỏng, không chuyển tiền thật.</w:t>
      </w:r>
    </w:p>
    <w:p w14:paraId="1C8697E0" w14:textId="77777777" w:rsidR="004534E6" w:rsidRDefault="005B0000">
      <w:pPr>
        <w:keepNext/>
        <w:spacing w:after="0"/>
        <w:jc w:val="center"/>
      </w:pPr>
      <w:r>
        <w:rPr>
          <w:noProof/>
        </w:rPr>
        <w:drawing>
          <wp:inline distT="0" distB="0" distL="0" distR="0" wp14:anchorId="34D15ED7" wp14:editId="5F302EF4">
            <wp:extent cx="3045870" cy="6660000"/>
            <wp:effectExtent l="0" t="0" r="0" b="0"/>
            <wp:docPr id="1846471616" name="Picture 184647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_events_402_1.0.png"/>
                    <pic:cNvPicPr/>
                  </pic:nvPicPr>
                  <pic:blipFill>
                    <a:blip r:embed="rId21"/>
                    <a:stretch>
                      <a:fillRect/>
                    </a:stretch>
                  </pic:blipFill>
                  <pic:spPr>
                    <a:xfrm>
                      <a:off x="0" y="0"/>
                      <a:ext cx="3045870" cy="6660000"/>
                    </a:xfrm>
                    <a:prstGeom prst="rect">
                      <a:avLst/>
                    </a:prstGeom>
                  </pic:spPr>
                </pic:pic>
              </a:graphicData>
            </a:graphic>
          </wp:inline>
        </w:drawing>
      </w:r>
    </w:p>
    <w:p w14:paraId="727D3A26" w14:textId="77777777" w:rsidR="004534E6" w:rsidRDefault="005B0000">
      <w:pPr>
        <w:pStyle w:val="Heading3"/>
        <w:pageBreakBefore/>
        <w:jc w:val="left"/>
      </w:pPr>
      <w:bookmarkStart w:id="52" w:name="_Toc242519940"/>
      <w:bookmarkStart w:id="53" w:name="_Toc243506983"/>
      <w:r>
        <w:lastRenderedPageBreak/>
        <w:t>3.10.5 Thông tin người mua vé</w:t>
      </w:r>
      <w:bookmarkEnd w:id="52"/>
      <w:bookmarkEnd w:id="53"/>
    </w:p>
    <w:p w14:paraId="492CB279" w14:textId="77777777" w:rsidR="004534E6" w:rsidRDefault="005B0000">
      <w:pPr>
        <w:spacing w:line="276" w:lineRule="auto"/>
      </w:pPr>
      <w:r>
        <w:rPr>
          <w:sz w:val="24"/>
        </w:rPr>
        <w:t>Ảnh từ các ca kiểm thử giao diện độc lập, không phải cùng một đơn. Thanh toán mô phỏng, không chuyển tiền thật.</w:t>
      </w:r>
    </w:p>
    <w:p w14:paraId="52C7B0BC" w14:textId="77777777" w:rsidR="004534E6" w:rsidRDefault="005B0000">
      <w:pPr>
        <w:keepNext/>
        <w:spacing w:after="0"/>
        <w:jc w:val="center"/>
      </w:pPr>
      <w:r>
        <w:rPr>
          <w:noProof/>
        </w:rPr>
        <w:drawing>
          <wp:inline distT="0" distB="0" distL="0" distR="0" wp14:anchorId="5686201B" wp14:editId="728A8100">
            <wp:extent cx="3045870" cy="6660000"/>
            <wp:effectExtent l="0" t="0" r="0" b="0"/>
            <wp:docPr id="1846471617" name="Picture 1846471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_form_402_1.0.png"/>
                    <pic:cNvPicPr/>
                  </pic:nvPicPr>
                  <pic:blipFill>
                    <a:blip r:embed="rId22"/>
                    <a:stretch>
                      <a:fillRect/>
                    </a:stretch>
                  </pic:blipFill>
                  <pic:spPr>
                    <a:xfrm>
                      <a:off x="0" y="0"/>
                      <a:ext cx="3045870" cy="6660000"/>
                    </a:xfrm>
                    <a:prstGeom prst="rect">
                      <a:avLst/>
                    </a:prstGeom>
                  </pic:spPr>
                </pic:pic>
              </a:graphicData>
            </a:graphic>
          </wp:inline>
        </w:drawing>
      </w:r>
    </w:p>
    <w:p w14:paraId="51D401E6" w14:textId="77777777" w:rsidR="004534E6" w:rsidRDefault="005B0000">
      <w:pPr>
        <w:pStyle w:val="Heading3"/>
        <w:pageBreakBefore/>
        <w:jc w:val="left"/>
      </w:pPr>
      <w:bookmarkStart w:id="54" w:name="_Toc242519941"/>
      <w:bookmarkStart w:id="55" w:name="_Toc243506984"/>
      <w:r>
        <w:lastRenderedPageBreak/>
        <w:t>3.10.6 Thanh toán và gửi chứng từ</w:t>
      </w:r>
      <w:bookmarkEnd w:id="54"/>
      <w:bookmarkEnd w:id="55"/>
    </w:p>
    <w:p w14:paraId="4D59BA15" w14:textId="77777777" w:rsidR="004534E6" w:rsidRDefault="005B0000">
      <w:pPr>
        <w:spacing w:line="276" w:lineRule="auto"/>
      </w:pPr>
      <w:r>
        <w:rPr>
          <w:sz w:val="24"/>
        </w:rPr>
        <w:t>Ảnh từ các ca kiểm thử giao diện độc lập, không phải cùng một đơn. Thanh toán mô phỏng, không chuyển tiền thật.</w:t>
      </w:r>
    </w:p>
    <w:p w14:paraId="06449631" w14:textId="77777777" w:rsidR="004534E6" w:rsidRDefault="005B0000">
      <w:pPr>
        <w:keepNext/>
        <w:spacing w:after="0"/>
        <w:jc w:val="center"/>
      </w:pPr>
      <w:r>
        <w:rPr>
          <w:noProof/>
        </w:rPr>
        <w:drawing>
          <wp:inline distT="0" distB="0" distL="0" distR="0" wp14:anchorId="4683CAFF" wp14:editId="490F64FD">
            <wp:extent cx="3045870" cy="6660000"/>
            <wp:effectExtent l="0" t="0" r="0" b="0"/>
            <wp:docPr id="1846471618" name="Picture 1846471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ial_payment_402_1.0.png"/>
                    <pic:cNvPicPr/>
                  </pic:nvPicPr>
                  <pic:blipFill>
                    <a:blip r:embed="rId23"/>
                    <a:stretch>
                      <a:fillRect/>
                    </a:stretch>
                  </pic:blipFill>
                  <pic:spPr>
                    <a:xfrm>
                      <a:off x="0" y="0"/>
                      <a:ext cx="3045870" cy="6660000"/>
                    </a:xfrm>
                    <a:prstGeom prst="rect">
                      <a:avLst/>
                    </a:prstGeom>
                  </pic:spPr>
                </pic:pic>
              </a:graphicData>
            </a:graphic>
          </wp:inline>
        </w:drawing>
      </w:r>
    </w:p>
    <w:p w14:paraId="1042921F" w14:textId="77777777" w:rsidR="004534E6" w:rsidRDefault="005B0000">
      <w:pPr>
        <w:pStyle w:val="Heading2"/>
        <w:jc w:val="left"/>
      </w:pPr>
      <w:bookmarkStart w:id="56" w:name="_Toc242519942"/>
      <w:bookmarkStart w:id="57" w:name="_Toc243506985"/>
      <w:r>
        <w:t>3.11 Mô hình Use Case</w:t>
      </w:r>
      <w:bookmarkEnd w:id="56"/>
      <w:bookmarkEnd w:id="57"/>
    </w:p>
    <w:p w14:paraId="64EC6B34" w14:textId="77777777" w:rsidR="004534E6" w:rsidRDefault="005B0000">
      <w:pPr>
        <w:spacing w:line="276" w:lineRule="auto"/>
      </w:pPr>
      <w:r>
        <w:rPr>
          <w:sz w:val="24"/>
        </w:rPr>
        <w:t>Bộ sơ đồ UC00–UC04 thể hiện tổng quan và bốn tác nhân. Association nối tác nhân với chức năng, không biểu diễn thứ tự thao tác. Use case đặt sân và mua vé social là hai lựa chọn khác nhau sau bước chọn hình thức đặt.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83"/>
        <w:gridCol w:w="1776"/>
        <w:gridCol w:w="4795"/>
      </w:tblGrid>
      <w:tr w:rsidR="004534E6" w14:paraId="7C2A06B1" w14:textId="77777777">
        <w:trPr>
          <w:cantSplit/>
          <w:tblHeader/>
        </w:trPr>
        <w:tc>
          <w:tcPr>
            <w:tcW w:w="2783"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5CD98FB7" w14:textId="77777777" w:rsidR="004534E6" w:rsidRDefault="005B0000">
            <w:pPr>
              <w:keepNext/>
              <w:spacing w:after="60" w:line="240" w:lineRule="auto"/>
              <w:jc w:val="left"/>
            </w:pPr>
            <w:r>
              <w:rPr>
                <w:b/>
                <w:sz w:val="20"/>
              </w:rPr>
              <w:lastRenderedPageBreak/>
              <w:t>Use Case</w:t>
            </w:r>
          </w:p>
        </w:tc>
        <w:tc>
          <w:tcPr>
            <w:tcW w:w="177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216B59EA" w14:textId="77777777" w:rsidR="004534E6" w:rsidRDefault="005B0000">
            <w:pPr>
              <w:keepNext/>
              <w:spacing w:after="60" w:line="240" w:lineRule="auto"/>
              <w:jc w:val="left"/>
            </w:pPr>
            <w:r>
              <w:rPr>
                <w:b/>
                <w:sz w:val="20"/>
              </w:rPr>
              <w:t>Tác nhân</w:t>
            </w:r>
          </w:p>
        </w:tc>
        <w:tc>
          <w:tcPr>
            <w:tcW w:w="479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2E653835" w14:textId="77777777" w:rsidR="004534E6" w:rsidRDefault="005B0000">
            <w:pPr>
              <w:keepNext/>
              <w:spacing w:after="60" w:line="240" w:lineRule="auto"/>
              <w:jc w:val="left"/>
            </w:pPr>
            <w:r>
              <w:rPr>
                <w:b/>
                <w:sz w:val="20"/>
              </w:rPr>
              <w:t>Tiền điều kiện và hậu điều kiện</w:t>
            </w:r>
          </w:p>
        </w:tc>
      </w:tr>
      <w:tr w:rsidR="004534E6" w14:paraId="40040E34" w14:textId="77777777">
        <w:trPr>
          <w:cantSplit/>
        </w:trPr>
        <w:tc>
          <w:tcPr>
            <w:tcW w:w="278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34FB267" w14:textId="77777777" w:rsidR="004534E6" w:rsidRDefault="005B0000">
            <w:pPr>
              <w:spacing w:after="60" w:line="240" w:lineRule="auto"/>
              <w:jc w:val="left"/>
            </w:pPr>
            <w:r>
              <w:rPr>
                <w:sz w:val="20"/>
              </w:rPr>
              <w:t>Đặt sân và gửi chứng từ</w:t>
            </w:r>
          </w:p>
        </w:tc>
        <w:tc>
          <w:tcPr>
            <w:tcW w:w="1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7C0E3B" w14:textId="77777777" w:rsidR="004534E6" w:rsidRDefault="005B0000">
            <w:pPr>
              <w:spacing w:after="60" w:line="240" w:lineRule="auto"/>
              <w:jc w:val="left"/>
            </w:pPr>
            <w:r>
              <w:rPr>
                <w:sz w:val="20"/>
              </w:rPr>
              <w:t>Khách hàng</w:t>
            </w:r>
          </w:p>
        </w:tc>
        <w:tc>
          <w:tcPr>
            <w:tcW w:w="4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93ACE2A" w14:textId="77777777" w:rsidR="004534E6" w:rsidRDefault="005B0000">
            <w:pPr>
              <w:spacing w:after="60" w:line="240" w:lineRule="auto"/>
              <w:jc w:val="left"/>
            </w:pPr>
            <w:r>
              <w:rPr>
                <w:sz w:val="20"/>
              </w:rPr>
              <w:t>Cơ sở công khai, giờ hợp lệ, khách đăng nhập. Tạo lịch và hồ sơ thanh toán. Gửi ảnh chỉ chuyển sang chờ xác nhận.</w:t>
            </w:r>
          </w:p>
        </w:tc>
      </w:tr>
      <w:tr w:rsidR="004534E6" w14:paraId="5F71E433" w14:textId="77777777">
        <w:trPr>
          <w:cantSplit/>
        </w:trPr>
        <w:tc>
          <w:tcPr>
            <w:tcW w:w="278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6A1BEC6" w14:textId="77777777" w:rsidR="004534E6" w:rsidRDefault="005B0000">
            <w:pPr>
              <w:spacing w:after="60" w:line="240" w:lineRule="auto"/>
              <w:jc w:val="left"/>
            </w:pPr>
            <w:r>
              <w:rPr>
                <w:sz w:val="20"/>
              </w:rPr>
              <w:t>Xác nhận thanh toán</w:t>
            </w:r>
          </w:p>
        </w:tc>
        <w:tc>
          <w:tcPr>
            <w:tcW w:w="17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620A29F" w14:textId="77777777" w:rsidR="004534E6" w:rsidRDefault="005B0000">
            <w:pPr>
              <w:spacing w:after="60" w:line="240" w:lineRule="auto"/>
              <w:jc w:val="left"/>
            </w:pPr>
            <w:r>
              <w:rPr>
                <w:sz w:val="20"/>
              </w:rPr>
              <w:t>Chủ sân hoặc admin</w:t>
            </w:r>
          </w:p>
        </w:tc>
        <w:tc>
          <w:tcPr>
            <w:tcW w:w="479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D0B8ECC" w14:textId="77777777" w:rsidR="004534E6" w:rsidRDefault="005B0000">
            <w:pPr>
              <w:spacing w:after="60" w:line="240" w:lineRule="auto"/>
              <w:jc w:val="left"/>
            </w:pPr>
            <w:r>
              <w:rPr>
                <w:sz w:val="20"/>
              </w:rPr>
              <w:t>Chứng từ pending. Duyệt ghi approved và thời điểm nhận. Từ chối ghi lý do để bổ sung.</w:t>
            </w:r>
          </w:p>
        </w:tc>
      </w:tr>
      <w:tr w:rsidR="004534E6" w14:paraId="23A2AD98" w14:textId="77777777">
        <w:trPr>
          <w:cantSplit/>
        </w:trPr>
        <w:tc>
          <w:tcPr>
            <w:tcW w:w="278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F4C6C4B" w14:textId="77777777" w:rsidR="004534E6" w:rsidRDefault="005B0000">
            <w:pPr>
              <w:spacing w:after="60" w:line="240" w:lineRule="auto"/>
              <w:jc w:val="left"/>
            </w:pPr>
            <w:r>
              <w:rPr>
                <w:sz w:val="20"/>
              </w:rPr>
              <w:t>Yêu cầu hủy</w:t>
            </w:r>
          </w:p>
        </w:tc>
        <w:tc>
          <w:tcPr>
            <w:tcW w:w="1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1E34513" w14:textId="77777777" w:rsidR="004534E6" w:rsidRDefault="005B0000">
            <w:pPr>
              <w:spacing w:after="60" w:line="240" w:lineRule="auto"/>
              <w:jc w:val="left"/>
            </w:pPr>
            <w:r>
              <w:rPr>
                <w:sz w:val="20"/>
              </w:rPr>
              <w:t>Khách hàng</w:t>
            </w:r>
          </w:p>
        </w:tc>
        <w:tc>
          <w:tcPr>
            <w:tcW w:w="4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6DDBCDA" w14:textId="77777777" w:rsidR="004534E6" w:rsidRDefault="005B0000">
            <w:pPr>
              <w:spacing w:after="60" w:line="240" w:lineRule="auto"/>
              <w:jc w:val="left"/>
            </w:pPr>
            <w:r>
              <w:rPr>
                <w:sz w:val="20"/>
              </w:rPr>
              <w:t>Đúng chủ sở hữu và còn hạn. Gửi requested, chưa hủy lịch và chưa tự hoàn tiền.</w:t>
            </w:r>
          </w:p>
        </w:tc>
      </w:tr>
      <w:tr w:rsidR="004534E6" w14:paraId="78CDA882" w14:textId="77777777">
        <w:trPr>
          <w:cantSplit/>
        </w:trPr>
        <w:tc>
          <w:tcPr>
            <w:tcW w:w="278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2EA751D" w14:textId="77777777" w:rsidR="004534E6" w:rsidRDefault="005B0000">
            <w:pPr>
              <w:spacing w:after="60" w:line="240" w:lineRule="auto"/>
              <w:jc w:val="left"/>
            </w:pPr>
            <w:r>
              <w:rPr>
                <w:sz w:val="20"/>
              </w:rPr>
              <w:t>Phân quyền và vận hành</w:t>
            </w:r>
          </w:p>
        </w:tc>
        <w:tc>
          <w:tcPr>
            <w:tcW w:w="17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79BABA8" w14:textId="77777777" w:rsidR="004534E6" w:rsidRDefault="005B0000">
            <w:pPr>
              <w:spacing w:after="60" w:line="240" w:lineRule="auto"/>
              <w:jc w:val="left"/>
            </w:pPr>
            <w:r>
              <w:rPr>
                <w:sz w:val="20"/>
              </w:rPr>
              <w:t>Chủ sân, nhân viên</w:t>
            </w:r>
          </w:p>
        </w:tc>
        <w:tc>
          <w:tcPr>
            <w:tcW w:w="479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A1528DE" w14:textId="77777777" w:rsidR="004534E6" w:rsidRDefault="005B0000">
            <w:pPr>
              <w:spacing w:after="60" w:line="240" w:lineRule="auto"/>
              <w:jc w:val="left"/>
            </w:pPr>
            <w:r>
              <w:rPr>
                <w:sz w:val="20"/>
              </w:rPr>
              <w:t>Nhân viên đang hoạt động, đúng phiên bản quyền và cơ sở. Thao tác ngoài phạm vi bị từ chối.</w:t>
            </w:r>
          </w:p>
        </w:tc>
      </w:tr>
      <w:tr w:rsidR="004534E6" w14:paraId="6592A69A" w14:textId="77777777">
        <w:trPr>
          <w:cantSplit/>
        </w:trPr>
        <w:tc>
          <w:tcPr>
            <w:tcW w:w="278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4C67798" w14:textId="77777777" w:rsidR="004534E6" w:rsidRDefault="005B0000">
            <w:pPr>
              <w:spacing w:after="60" w:line="240" w:lineRule="auto"/>
              <w:jc w:val="left"/>
            </w:pPr>
            <w:r>
              <w:rPr>
                <w:sz w:val="20"/>
              </w:rPr>
              <w:t>Gửi sửa và duyệt cơ sở</w:t>
            </w:r>
          </w:p>
        </w:tc>
        <w:tc>
          <w:tcPr>
            <w:tcW w:w="17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CE6B924" w14:textId="77777777" w:rsidR="004534E6" w:rsidRDefault="005B0000">
            <w:pPr>
              <w:spacing w:after="60" w:line="240" w:lineRule="auto"/>
              <w:jc w:val="left"/>
            </w:pPr>
            <w:r>
              <w:rPr>
                <w:sz w:val="20"/>
              </w:rPr>
              <w:t>Chủ sân, admin</w:t>
            </w:r>
          </w:p>
        </w:tc>
        <w:tc>
          <w:tcPr>
            <w:tcW w:w="479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A597963" w14:textId="77777777" w:rsidR="004534E6" w:rsidRDefault="005B0000">
            <w:pPr>
              <w:spacing w:after="60" w:line="240" w:lineRule="auto"/>
              <w:jc w:val="left"/>
            </w:pPr>
            <w:r>
              <w:rPr>
                <w:sz w:val="20"/>
              </w:rPr>
              <w:t>Hồ sơ đúng chủ sở hữu, đúng revision. Chỉ bản approved được công khai.</w:t>
            </w:r>
          </w:p>
        </w:tc>
      </w:tr>
      <w:tr w:rsidR="004534E6" w14:paraId="7D2FEDBB" w14:textId="77777777">
        <w:trPr>
          <w:cantSplit/>
        </w:trPr>
        <w:tc>
          <w:tcPr>
            <w:tcW w:w="278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60E4167" w14:textId="77777777" w:rsidR="004534E6" w:rsidRDefault="005B0000">
            <w:pPr>
              <w:spacing w:after="60" w:line="240" w:lineRule="auto"/>
              <w:jc w:val="left"/>
            </w:pPr>
            <w:r>
              <w:rPr>
                <w:sz w:val="20"/>
              </w:rPr>
              <w:t>Mua vé social</w:t>
            </w:r>
          </w:p>
        </w:tc>
        <w:tc>
          <w:tcPr>
            <w:tcW w:w="177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BEFF5FE" w14:textId="77777777" w:rsidR="004534E6" w:rsidRDefault="005B0000">
            <w:pPr>
              <w:spacing w:after="60" w:line="240" w:lineRule="auto"/>
              <w:jc w:val="left"/>
            </w:pPr>
            <w:r>
              <w:rPr>
                <w:sz w:val="20"/>
              </w:rPr>
              <w:t>Khách hàng</w:t>
            </w:r>
          </w:p>
        </w:tc>
        <w:tc>
          <w:tcPr>
            <w:tcW w:w="479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2FBCE87E" w14:textId="77777777" w:rsidR="004534E6" w:rsidRDefault="005B0000">
            <w:pPr>
              <w:spacing w:after="60" w:line="240" w:lineRule="auto"/>
              <w:jc w:val="left"/>
            </w:pPr>
            <w:r>
              <w:rPr>
                <w:sz w:val="20"/>
              </w:rPr>
              <w:t>Sự kiện social khả dụng và còn vé. Giữ tối đa 15 phút để gửi chứng từ. Hết hạn chưa gửi thì hủy và trả chỗ.</w:t>
            </w:r>
          </w:p>
        </w:tc>
      </w:tr>
    </w:tbl>
    <w:p w14:paraId="32C01579" w14:textId="77777777" w:rsidR="004534E6" w:rsidRDefault="005B0000">
      <w:pPr>
        <w:pStyle w:val="Heading3"/>
        <w:pageBreakBefore/>
        <w:spacing w:after="80"/>
        <w:jc w:val="left"/>
      </w:pPr>
      <w:bookmarkStart w:id="58" w:name="_Toc242519943"/>
      <w:bookmarkStart w:id="59" w:name="_Toc243506986"/>
      <w:r>
        <w:lastRenderedPageBreak/>
        <w:t>3.11.1 Use case tổng quan</w:t>
      </w:r>
      <w:bookmarkEnd w:id="58"/>
      <w:bookmarkEnd w:id="59"/>
    </w:p>
    <w:p w14:paraId="0E048439" w14:textId="77777777" w:rsidR="004534E6" w:rsidRDefault="005B0000">
      <w:pPr>
        <w:keepNext/>
        <w:spacing w:after="0"/>
        <w:jc w:val="center"/>
      </w:pPr>
      <w:r>
        <w:rPr>
          <w:noProof/>
        </w:rPr>
        <w:drawing>
          <wp:inline distT="0" distB="0" distL="0" distR="0" wp14:anchorId="0954B436" wp14:editId="119230F8">
            <wp:extent cx="5940000" cy="4953535"/>
            <wp:effectExtent l="0" t="0" r="0" b="0"/>
            <wp:docPr id="1846471594" name="Picture 1846471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0.png"/>
                    <pic:cNvPicPr/>
                  </pic:nvPicPr>
                  <pic:blipFill>
                    <a:blip r:embed="rId24"/>
                    <a:stretch>
                      <a:fillRect/>
                    </a:stretch>
                  </pic:blipFill>
                  <pic:spPr>
                    <a:xfrm>
                      <a:off x="0" y="0"/>
                      <a:ext cx="5940000" cy="4953535"/>
                    </a:xfrm>
                    <a:prstGeom prst="rect">
                      <a:avLst/>
                    </a:prstGeom>
                  </pic:spPr>
                </pic:pic>
              </a:graphicData>
            </a:graphic>
          </wp:inline>
        </w:drawing>
      </w:r>
    </w:p>
    <w:p w14:paraId="5E513A33" w14:textId="77777777" w:rsidR="004534E6" w:rsidRDefault="005B0000">
      <w:pPr>
        <w:pStyle w:val="Caption"/>
        <w:spacing w:before="80"/>
        <w:jc w:val="center"/>
      </w:pPr>
      <w:r>
        <w:rPr>
          <w:sz w:val="20"/>
        </w:rPr>
        <w:t>Hình 3.2. Use case tổng quan.</w:t>
      </w:r>
      <w:r w:rsidR="008C0F0A">
        <w:rPr>
          <w:sz w:val="20"/>
        </w:rPr>
        <w:t xml:space="preserve"> </w:t>
      </w:r>
    </w:p>
    <w:p w14:paraId="6D3298E8" w14:textId="77777777" w:rsidR="004534E6" w:rsidRDefault="005B0000">
      <w:pPr>
        <w:pStyle w:val="Heading3"/>
        <w:pageBreakBefore/>
        <w:spacing w:after="80"/>
        <w:jc w:val="left"/>
      </w:pPr>
      <w:bookmarkStart w:id="60" w:name="_Toc242519944"/>
      <w:bookmarkStart w:id="61" w:name="_Toc243506987"/>
      <w:r>
        <w:lastRenderedPageBreak/>
        <w:t>3.11.2 Use case khách hàng</w:t>
      </w:r>
      <w:bookmarkEnd w:id="60"/>
      <w:bookmarkEnd w:id="61"/>
    </w:p>
    <w:p w14:paraId="4920E914" w14:textId="77777777" w:rsidR="004534E6" w:rsidRDefault="005B0000">
      <w:pPr>
        <w:keepNext/>
        <w:spacing w:after="0"/>
        <w:jc w:val="center"/>
      </w:pPr>
      <w:r>
        <w:rPr>
          <w:noProof/>
        </w:rPr>
        <w:drawing>
          <wp:inline distT="0" distB="0" distL="0" distR="0" wp14:anchorId="306D5A29" wp14:editId="6E2895FB">
            <wp:extent cx="5940000" cy="4476214"/>
            <wp:effectExtent l="0" t="0" r="0" b="0"/>
            <wp:docPr id="1846471595" name="Picture 1846471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1.png"/>
                    <pic:cNvPicPr/>
                  </pic:nvPicPr>
                  <pic:blipFill>
                    <a:blip r:embed="rId25"/>
                    <a:stretch>
                      <a:fillRect/>
                    </a:stretch>
                  </pic:blipFill>
                  <pic:spPr>
                    <a:xfrm>
                      <a:off x="0" y="0"/>
                      <a:ext cx="5940000" cy="4476214"/>
                    </a:xfrm>
                    <a:prstGeom prst="rect">
                      <a:avLst/>
                    </a:prstGeom>
                  </pic:spPr>
                </pic:pic>
              </a:graphicData>
            </a:graphic>
          </wp:inline>
        </w:drawing>
      </w:r>
    </w:p>
    <w:p w14:paraId="0E9A7438" w14:textId="77777777" w:rsidR="004534E6" w:rsidRDefault="005B0000">
      <w:pPr>
        <w:pStyle w:val="Caption"/>
        <w:spacing w:before="80"/>
        <w:jc w:val="center"/>
      </w:pPr>
      <w:r>
        <w:rPr>
          <w:sz w:val="20"/>
        </w:rPr>
        <w:t>Hình 3.3. Use case khách hàng.</w:t>
      </w:r>
    </w:p>
    <w:p w14:paraId="5669348D" w14:textId="77777777" w:rsidR="004534E6" w:rsidRDefault="005B0000">
      <w:pPr>
        <w:pStyle w:val="Heading3"/>
        <w:pageBreakBefore/>
        <w:spacing w:after="80"/>
        <w:jc w:val="left"/>
      </w:pPr>
      <w:bookmarkStart w:id="62" w:name="_Toc242519945"/>
      <w:bookmarkStart w:id="63" w:name="_Toc243506988"/>
      <w:r>
        <w:lastRenderedPageBreak/>
        <w:t>3.11.3 Use case chủ sân</w:t>
      </w:r>
      <w:bookmarkEnd w:id="62"/>
      <w:bookmarkEnd w:id="63"/>
    </w:p>
    <w:p w14:paraId="1D11E582" w14:textId="77777777" w:rsidR="004534E6" w:rsidRDefault="005B0000">
      <w:pPr>
        <w:keepNext/>
        <w:spacing w:after="0"/>
        <w:jc w:val="center"/>
      </w:pPr>
      <w:r>
        <w:rPr>
          <w:noProof/>
        </w:rPr>
        <w:drawing>
          <wp:inline distT="0" distB="0" distL="0" distR="0" wp14:anchorId="260EBC24" wp14:editId="1E547198">
            <wp:extent cx="5940000" cy="4476214"/>
            <wp:effectExtent l="0" t="0" r="0" b="0"/>
            <wp:docPr id="1846471596" name="Picture 1846471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2.png"/>
                    <pic:cNvPicPr/>
                  </pic:nvPicPr>
                  <pic:blipFill>
                    <a:blip r:embed="rId26"/>
                    <a:stretch>
                      <a:fillRect/>
                    </a:stretch>
                  </pic:blipFill>
                  <pic:spPr>
                    <a:xfrm>
                      <a:off x="0" y="0"/>
                      <a:ext cx="5940000" cy="4476214"/>
                    </a:xfrm>
                    <a:prstGeom prst="rect">
                      <a:avLst/>
                    </a:prstGeom>
                  </pic:spPr>
                </pic:pic>
              </a:graphicData>
            </a:graphic>
          </wp:inline>
        </w:drawing>
      </w:r>
    </w:p>
    <w:p w14:paraId="529E6F5D" w14:textId="77777777" w:rsidR="004534E6" w:rsidRDefault="005B0000">
      <w:pPr>
        <w:pStyle w:val="Caption"/>
        <w:spacing w:before="80"/>
        <w:jc w:val="center"/>
      </w:pPr>
      <w:r>
        <w:rPr>
          <w:sz w:val="20"/>
        </w:rPr>
        <w:t>Hình 3.4. Use case chủ sân.</w:t>
      </w:r>
    </w:p>
    <w:p w14:paraId="23231309" w14:textId="77777777" w:rsidR="004534E6" w:rsidRDefault="005B0000">
      <w:pPr>
        <w:pStyle w:val="Heading3"/>
        <w:pageBreakBefore/>
        <w:spacing w:after="80"/>
        <w:jc w:val="left"/>
      </w:pPr>
      <w:bookmarkStart w:id="64" w:name="_Toc242519946"/>
      <w:bookmarkStart w:id="65" w:name="_Toc243506989"/>
      <w:r>
        <w:lastRenderedPageBreak/>
        <w:t>3.11.4 Use case nhân viên</w:t>
      </w:r>
      <w:bookmarkEnd w:id="64"/>
      <w:bookmarkEnd w:id="65"/>
    </w:p>
    <w:p w14:paraId="139E085B" w14:textId="77777777" w:rsidR="004534E6" w:rsidRDefault="005B0000">
      <w:pPr>
        <w:keepNext/>
        <w:spacing w:after="0"/>
        <w:jc w:val="center"/>
      </w:pPr>
      <w:r>
        <w:rPr>
          <w:noProof/>
        </w:rPr>
        <w:drawing>
          <wp:inline distT="0" distB="0" distL="0" distR="0" wp14:anchorId="289696C2" wp14:editId="34224F58">
            <wp:extent cx="5940000" cy="4476214"/>
            <wp:effectExtent l="0" t="0" r="0" b="0"/>
            <wp:docPr id="1846471597" name="Picture 1846471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3.png"/>
                    <pic:cNvPicPr/>
                  </pic:nvPicPr>
                  <pic:blipFill>
                    <a:blip r:embed="rId27"/>
                    <a:stretch>
                      <a:fillRect/>
                    </a:stretch>
                  </pic:blipFill>
                  <pic:spPr>
                    <a:xfrm>
                      <a:off x="0" y="0"/>
                      <a:ext cx="5940000" cy="4476214"/>
                    </a:xfrm>
                    <a:prstGeom prst="rect">
                      <a:avLst/>
                    </a:prstGeom>
                  </pic:spPr>
                </pic:pic>
              </a:graphicData>
            </a:graphic>
          </wp:inline>
        </w:drawing>
      </w:r>
    </w:p>
    <w:p w14:paraId="30B3347F" w14:textId="77777777" w:rsidR="004534E6" w:rsidRDefault="005B0000">
      <w:pPr>
        <w:pStyle w:val="Caption"/>
        <w:spacing w:before="80"/>
        <w:jc w:val="center"/>
      </w:pPr>
      <w:r>
        <w:rPr>
          <w:sz w:val="20"/>
        </w:rPr>
        <w:t>Hình 3.5. Use case nhân viên.</w:t>
      </w:r>
      <w:r w:rsidR="008C0F0A">
        <w:rPr>
          <w:sz w:val="20"/>
        </w:rPr>
        <w:t xml:space="preserve"> </w:t>
      </w:r>
    </w:p>
    <w:p w14:paraId="65F1B0C5" w14:textId="77777777" w:rsidR="004534E6" w:rsidRDefault="005B0000">
      <w:pPr>
        <w:pStyle w:val="Heading3"/>
        <w:pageBreakBefore/>
        <w:spacing w:after="80"/>
        <w:jc w:val="left"/>
      </w:pPr>
      <w:bookmarkStart w:id="66" w:name="_Toc242519947"/>
      <w:bookmarkStart w:id="67" w:name="_Toc243506990"/>
      <w:r>
        <w:lastRenderedPageBreak/>
        <w:t>3.11.5 Use case admin</w:t>
      </w:r>
      <w:bookmarkEnd w:id="66"/>
      <w:bookmarkEnd w:id="67"/>
    </w:p>
    <w:p w14:paraId="04175E18" w14:textId="77777777" w:rsidR="004534E6" w:rsidRDefault="005B0000">
      <w:pPr>
        <w:keepNext/>
        <w:spacing w:after="0"/>
        <w:jc w:val="center"/>
      </w:pPr>
      <w:r>
        <w:rPr>
          <w:noProof/>
        </w:rPr>
        <w:drawing>
          <wp:inline distT="0" distB="0" distL="0" distR="0" wp14:anchorId="234AA5A8" wp14:editId="01C1EAD6">
            <wp:extent cx="5940000" cy="4476214"/>
            <wp:effectExtent l="0" t="0" r="0" b="0"/>
            <wp:docPr id="1846471598" name="Picture 1846471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04.png"/>
                    <pic:cNvPicPr/>
                  </pic:nvPicPr>
                  <pic:blipFill>
                    <a:blip r:embed="rId28"/>
                    <a:stretch>
                      <a:fillRect/>
                    </a:stretch>
                  </pic:blipFill>
                  <pic:spPr>
                    <a:xfrm>
                      <a:off x="0" y="0"/>
                      <a:ext cx="5940000" cy="4476214"/>
                    </a:xfrm>
                    <a:prstGeom prst="rect">
                      <a:avLst/>
                    </a:prstGeom>
                  </pic:spPr>
                </pic:pic>
              </a:graphicData>
            </a:graphic>
          </wp:inline>
        </w:drawing>
      </w:r>
    </w:p>
    <w:p w14:paraId="0F81811C" w14:textId="77777777" w:rsidR="004534E6" w:rsidRDefault="005B0000">
      <w:pPr>
        <w:pStyle w:val="Caption"/>
        <w:spacing w:before="80"/>
        <w:jc w:val="center"/>
      </w:pPr>
      <w:r>
        <w:rPr>
          <w:sz w:val="20"/>
        </w:rPr>
        <w:t>Hình 3.6. Use case admin.</w:t>
      </w:r>
      <w:r w:rsidR="008C0F0A">
        <w:rPr>
          <w:sz w:val="20"/>
        </w:rPr>
        <w:t xml:space="preserve"> </w:t>
      </w:r>
    </w:p>
    <w:p w14:paraId="7642C019" w14:textId="77777777" w:rsidR="004534E6" w:rsidRDefault="005B0000">
      <w:pPr>
        <w:pStyle w:val="Heading3"/>
        <w:jc w:val="left"/>
      </w:pPr>
      <w:bookmarkStart w:id="68" w:name="_Toc242519948"/>
      <w:bookmarkStart w:id="69" w:name="_Toc243506991"/>
      <w:r>
        <w:t>3.11.6 Đặc tả mua vé social</w:t>
      </w:r>
      <w:bookmarkEnd w:id="68"/>
      <w:bookmarkEnd w:id="69"/>
    </w:p>
    <w:p w14:paraId="79D0705F" w14:textId="77777777" w:rsidR="004534E6" w:rsidRDefault="005B0000">
      <w:pPr>
        <w:spacing w:line="276" w:lineRule="auto"/>
      </w:pPr>
      <w:r>
        <w:rPr>
          <w:sz w:val="24"/>
        </w:rPr>
        <w:t>Tiền điều kiện: tài khoản khách hàng, sự kiện đã công khai, chưa kết thúc, còn sức chứa và chưa có vé đang hiệu lực cho cùng buổi. Khách chọn 1–2 vé, kiểm tra thông tin người mua và chấp nhận điều khoản. DemoSession.joinEvent tạo đồng thời DemoParticipation và DemoPayment, sau đó lưu vào kho cục bộ.</w:t>
      </w:r>
    </w:p>
    <w:p w14:paraId="4C73DEED" w14:textId="77777777" w:rsidR="004534E6" w:rsidRDefault="005B0000">
      <w:pPr>
        <w:spacing w:line="276" w:lineRule="auto"/>
      </w:pPr>
      <w:r>
        <w:rPr>
          <w:sz w:val="24"/>
        </w:rPr>
        <w:t>Khách tải ảnh và bấm Hoàn thành. submitTicketProof kiểm tra chủ sở hữu, thời hạn và ảnh hợp lệ, chuyển thanh toán sang pending. Chủ sân/admin duyệt bằng reviewTicketPayment. Chỉ sau duyệt mới hiển thị đã xác nhận thanh toán và mã QR check-in.</w:t>
      </w:r>
    </w:p>
    <w:p w14:paraId="143C1207" w14:textId="77777777" w:rsidR="004534E6" w:rsidRDefault="005B0000">
      <w:pPr>
        <w:spacing w:line="276" w:lineRule="auto"/>
      </w:pPr>
      <w:r>
        <w:rPr>
          <w:sz w:val="24"/>
        </w:rPr>
        <w:t>Ngoại lệ: hết chỗ, sai số lượng, đổi tài khoản, ảnh không hợp lệ hoặc lưu thất bại. Đúng deadline mà chưa gửi chứng từ, expireSocialTickets hủy vé và trả đủ số chỗ. Ảnh chỉ tải lên chưa được tính là gửi. Mở lại ứng dụng đối chiếu deadline đã lưu. Đơn đã hủy không được mở lại thanh toán, chỉ được chọn mua mới nếu còn chỗ.</w:t>
      </w:r>
    </w:p>
    <w:p w14:paraId="5F8C478B" w14:textId="77777777" w:rsidR="004534E6" w:rsidRDefault="005B0000">
      <w:pPr>
        <w:spacing w:line="276" w:lineRule="auto"/>
      </w:pPr>
      <w:r>
        <w:rPr>
          <w:sz w:val="24"/>
        </w:rPr>
        <w:t>Quy tắc tiền: số nguyên VND, mua hai vé trong cùng đơn mới giảm 10%. Vé đã gửi chứng từ không tự hủy theo đồng hồ chờ chứng từ. Chứng từ bị từ chối có thể mở một thời hạn bổ sung, không xóa chứng từ cũ trước khi khách gửi lại. Yêu cầu hủy vé cần còn ít nhất 24 giờ và chưa check-in, ban tổ chức phải xác nhận trước khi xử lý hoàn.</w:t>
      </w:r>
    </w:p>
    <w:p w14:paraId="23A197C2" w14:textId="77777777" w:rsidR="004534E6" w:rsidRDefault="005B0000">
      <w:pPr>
        <w:pStyle w:val="Heading2"/>
        <w:jc w:val="left"/>
      </w:pPr>
      <w:bookmarkStart w:id="70" w:name="_Toc242519949"/>
      <w:bookmarkStart w:id="71" w:name="_Toc243506992"/>
      <w:r>
        <w:lastRenderedPageBreak/>
        <w:t>3.12 Biểu đồ tuần tự</w:t>
      </w:r>
      <w:bookmarkEnd w:id="70"/>
      <w:bookmarkEnd w:id="71"/>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65"/>
        <w:gridCol w:w="3079"/>
        <w:gridCol w:w="5210"/>
      </w:tblGrid>
      <w:tr w:rsidR="004534E6" w14:paraId="17CF87B9" w14:textId="77777777">
        <w:trPr>
          <w:cantSplit/>
          <w:tblHeader/>
        </w:trPr>
        <w:tc>
          <w:tcPr>
            <w:tcW w:w="106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0947B569" w14:textId="77777777" w:rsidR="004534E6" w:rsidRDefault="005B0000">
            <w:pPr>
              <w:keepNext/>
              <w:spacing w:after="60" w:line="240" w:lineRule="auto"/>
              <w:jc w:val="left"/>
            </w:pPr>
            <w:r>
              <w:rPr>
                <w:b/>
                <w:sz w:val="20"/>
              </w:rPr>
              <w:t>Mã sơ đồ</w:t>
            </w:r>
          </w:p>
        </w:tc>
        <w:tc>
          <w:tcPr>
            <w:tcW w:w="3079"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1F073F02" w14:textId="77777777" w:rsidR="004534E6" w:rsidRDefault="005B0000">
            <w:pPr>
              <w:keepNext/>
              <w:spacing w:after="60" w:line="240" w:lineRule="auto"/>
              <w:jc w:val="left"/>
            </w:pPr>
            <w:r>
              <w:rPr>
                <w:b/>
                <w:sz w:val="20"/>
              </w:rPr>
              <w:t>Luồng</w:t>
            </w:r>
          </w:p>
        </w:tc>
        <w:tc>
          <w:tcPr>
            <w:tcW w:w="5210"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7408FC9A" w14:textId="77777777" w:rsidR="004534E6" w:rsidRDefault="005B0000">
            <w:pPr>
              <w:keepNext/>
              <w:spacing w:after="60" w:line="240" w:lineRule="auto"/>
              <w:jc w:val="left"/>
            </w:pPr>
            <w:r>
              <w:rPr>
                <w:b/>
                <w:sz w:val="20"/>
              </w:rPr>
              <w:t>Điểm kiểm soát</w:t>
            </w:r>
          </w:p>
        </w:tc>
      </w:tr>
      <w:tr w:rsidR="004534E6" w14:paraId="547F65A1" w14:textId="77777777">
        <w:trPr>
          <w:cantSplit/>
        </w:trPr>
        <w:tc>
          <w:tcPr>
            <w:tcW w:w="106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F968DB7" w14:textId="77777777" w:rsidR="004534E6" w:rsidRDefault="005B0000">
            <w:pPr>
              <w:spacing w:after="60" w:line="240" w:lineRule="auto"/>
              <w:jc w:val="left"/>
            </w:pPr>
            <w:r>
              <w:rPr>
                <w:sz w:val="20"/>
              </w:rPr>
              <w:t>SQ01</w:t>
            </w:r>
          </w:p>
        </w:tc>
        <w:tc>
          <w:tcPr>
            <w:tcW w:w="307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DC7603A" w14:textId="77777777" w:rsidR="004534E6" w:rsidRDefault="005B0000">
            <w:pPr>
              <w:spacing w:after="60" w:line="240" w:lineRule="auto"/>
              <w:jc w:val="left"/>
            </w:pPr>
            <w:r>
              <w:rPr>
                <w:sz w:val="20"/>
              </w:rPr>
              <w:t>Đặt sân và xác nhận thanh toán</w:t>
            </w:r>
          </w:p>
        </w:tc>
        <w:tc>
          <w:tcPr>
            <w:tcW w:w="52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4C35423" w14:textId="77777777" w:rsidR="004534E6" w:rsidRDefault="005B0000">
            <w:pPr>
              <w:spacing w:after="60" w:line="240" w:lineRule="auto"/>
              <w:jc w:val="left"/>
            </w:pPr>
            <w:r>
              <w:rPr>
                <w:sz w:val="20"/>
              </w:rPr>
              <w:t>Kiểm tra giờ trống, tạo lịch, gửi ảnh, pending rồi approved.</w:t>
            </w:r>
          </w:p>
        </w:tc>
      </w:tr>
      <w:tr w:rsidR="004534E6" w14:paraId="22B79728" w14:textId="77777777">
        <w:trPr>
          <w:cantSplit/>
        </w:trPr>
        <w:tc>
          <w:tcPr>
            <w:tcW w:w="106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66AC40E" w14:textId="77777777" w:rsidR="004534E6" w:rsidRDefault="005B0000">
            <w:pPr>
              <w:spacing w:after="60" w:line="240" w:lineRule="auto"/>
              <w:jc w:val="left"/>
            </w:pPr>
            <w:r>
              <w:rPr>
                <w:sz w:val="20"/>
              </w:rPr>
              <w:t>SQ02</w:t>
            </w:r>
          </w:p>
        </w:tc>
        <w:tc>
          <w:tcPr>
            <w:tcW w:w="3079"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8F01C83" w14:textId="77777777" w:rsidR="004534E6" w:rsidRDefault="005B0000">
            <w:pPr>
              <w:spacing w:after="60" w:line="240" w:lineRule="auto"/>
              <w:jc w:val="left"/>
            </w:pPr>
            <w:r>
              <w:rPr>
                <w:sz w:val="20"/>
              </w:rPr>
              <w:t>Hết hạn checkout đặt sân</w:t>
            </w:r>
          </w:p>
        </w:tc>
        <w:tc>
          <w:tcPr>
            <w:tcW w:w="521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E8295BE" w14:textId="77777777" w:rsidR="004534E6" w:rsidRDefault="005B0000">
            <w:pPr>
              <w:spacing w:after="60" w:line="240" w:lineRule="auto"/>
              <w:jc w:val="left"/>
            </w:pPr>
            <w:r>
              <w:rPr>
                <w:sz w:val="20"/>
              </w:rPr>
              <w:t>Thông báo hết hạn không tự suy diễn thành hoàn tiền. Không áp dụng thay quy tắc social.</w:t>
            </w:r>
          </w:p>
        </w:tc>
      </w:tr>
      <w:tr w:rsidR="004534E6" w14:paraId="22627012" w14:textId="77777777">
        <w:trPr>
          <w:cantSplit/>
        </w:trPr>
        <w:tc>
          <w:tcPr>
            <w:tcW w:w="106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2E9A31" w14:textId="77777777" w:rsidR="004534E6" w:rsidRDefault="005B0000">
            <w:pPr>
              <w:spacing w:after="60" w:line="240" w:lineRule="auto"/>
              <w:jc w:val="left"/>
            </w:pPr>
            <w:r>
              <w:rPr>
                <w:sz w:val="20"/>
              </w:rPr>
              <w:t>SQ03</w:t>
            </w:r>
          </w:p>
        </w:tc>
        <w:tc>
          <w:tcPr>
            <w:tcW w:w="307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EDE40A3" w14:textId="77777777" w:rsidR="004534E6" w:rsidRDefault="005B0000">
            <w:pPr>
              <w:spacing w:after="60" w:line="240" w:lineRule="auto"/>
              <w:jc w:val="left"/>
            </w:pPr>
            <w:r>
              <w:rPr>
                <w:sz w:val="20"/>
              </w:rPr>
              <w:t>Yêu cầu hủy và ghi nhận hoàn</w:t>
            </w:r>
          </w:p>
        </w:tc>
        <w:tc>
          <w:tcPr>
            <w:tcW w:w="52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1F628A5A" w14:textId="77777777" w:rsidR="004534E6" w:rsidRDefault="005B0000">
            <w:pPr>
              <w:spacing w:after="60" w:line="240" w:lineRule="auto"/>
              <w:jc w:val="left"/>
            </w:pPr>
            <w:r>
              <w:rPr>
                <w:sz w:val="20"/>
              </w:rPr>
              <w:t>Requested, accepted và refund recorded là các bước tách biệt.</w:t>
            </w:r>
          </w:p>
        </w:tc>
      </w:tr>
      <w:tr w:rsidR="004534E6" w14:paraId="11D8C4ED" w14:textId="77777777">
        <w:trPr>
          <w:cantSplit/>
        </w:trPr>
        <w:tc>
          <w:tcPr>
            <w:tcW w:w="106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572200E" w14:textId="77777777" w:rsidR="004534E6" w:rsidRDefault="005B0000">
            <w:pPr>
              <w:spacing w:after="60" w:line="240" w:lineRule="auto"/>
              <w:jc w:val="left"/>
            </w:pPr>
            <w:r>
              <w:rPr>
                <w:sz w:val="20"/>
              </w:rPr>
              <w:t>SQ04</w:t>
            </w:r>
          </w:p>
        </w:tc>
        <w:tc>
          <w:tcPr>
            <w:tcW w:w="3079"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64497CB" w14:textId="77777777" w:rsidR="004534E6" w:rsidRDefault="005B0000">
            <w:pPr>
              <w:spacing w:after="60" w:line="240" w:lineRule="auto"/>
              <w:jc w:val="left"/>
            </w:pPr>
            <w:r>
              <w:rPr>
                <w:sz w:val="20"/>
              </w:rPr>
              <w:t>Gửi sửa và duyệt cơ sở</w:t>
            </w:r>
          </w:p>
        </w:tc>
        <w:tc>
          <w:tcPr>
            <w:tcW w:w="521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080375D" w14:textId="77777777" w:rsidR="004534E6" w:rsidRDefault="005B0000">
            <w:pPr>
              <w:spacing w:after="60" w:line="240" w:lineRule="auto"/>
              <w:jc w:val="left"/>
            </w:pPr>
            <w:r>
              <w:rPr>
                <w:sz w:val="20"/>
              </w:rPr>
              <w:t>Kiểm tra revision và bản draft/published.</w:t>
            </w:r>
          </w:p>
        </w:tc>
      </w:tr>
      <w:tr w:rsidR="004534E6" w14:paraId="67EC92CC" w14:textId="77777777">
        <w:trPr>
          <w:cantSplit/>
        </w:trPr>
        <w:tc>
          <w:tcPr>
            <w:tcW w:w="106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44077F48" w14:textId="77777777" w:rsidR="004534E6" w:rsidRDefault="005B0000">
            <w:pPr>
              <w:spacing w:after="60" w:line="240" w:lineRule="auto"/>
              <w:jc w:val="left"/>
            </w:pPr>
            <w:r>
              <w:rPr>
                <w:sz w:val="20"/>
              </w:rPr>
              <w:t>SQ05</w:t>
            </w:r>
          </w:p>
        </w:tc>
        <w:tc>
          <w:tcPr>
            <w:tcW w:w="307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EAAB60F" w14:textId="77777777" w:rsidR="004534E6" w:rsidRDefault="005B0000">
            <w:pPr>
              <w:spacing w:after="60" w:line="240" w:lineRule="auto"/>
              <w:jc w:val="left"/>
            </w:pPr>
            <w:r>
              <w:rPr>
                <w:sz w:val="20"/>
              </w:rPr>
              <w:t>Phân quyền và vận hành nhân viên</w:t>
            </w:r>
          </w:p>
        </w:tc>
        <w:tc>
          <w:tcPr>
            <w:tcW w:w="521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617538A" w14:textId="77777777" w:rsidR="004534E6" w:rsidRDefault="005B0000">
            <w:pPr>
              <w:spacing w:after="60" w:line="240" w:lineRule="auto"/>
              <w:jc w:val="left"/>
            </w:pPr>
            <w:r>
              <w:rPr>
                <w:sz w:val="20"/>
              </w:rPr>
              <w:t>Quyền phụ thuộc và cơ sở được giao.</w:t>
            </w:r>
          </w:p>
        </w:tc>
      </w:tr>
      <w:tr w:rsidR="004534E6" w14:paraId="2A5BE41D" w14:textId="77777777">
        <w:trPr>
          <w:cantSplit/>
        </w:trPr>
        <w:tc>
          <w:tcPr>
            <w:tcW w:w="106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79C888C1" w14:textId="77777777" w:rsidR="004534E6" w:rsidRDefault="005B0000">
            <w:pPr>
              <w:spacing w:after="60" w:line="240" w:lineRule="auto"/>
              <w:jc w:val="left"/>
            </w:pPr>
            <w:r>
              <w:rPr>
                <w:sz w:val="20"/>
              </w:rPr>
              <w:t>SQ06</w:t>
            </w:r>
          </w:p>
        </w:tc>
        <w:tc>
          <w:tcPr>
            <w:tcW w:w="3079"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D333C7E" w14:textId="77777777" w:rsidR="004534E6" w:rsidRDefault="005B0000">
            <w:pPr>
              <w:spacing w:after="60" w:line="240" w:lineRule="auto"/>
              <w:jc w:val="left"/>
            </w:pPr>
            <w:r>
              <w:rPr>
                <w:sz w:val="20"/>
              </w:rPr>
              <w:t>Đăng ký và thanh toán giải đấu</w:t>
            </w:r>
          </w:p>
        </w:tc>
        <w:tc>
          <w:tcPr>
            <w:tcW w:w="5210"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1A4624C" w14:textId="77777777" w:rsidR="004534E6" w:rsidRDefault="005B0000">
            <w:pPr>
              <w:spacing w:after="60" w:line="240" w:lineRule="auto"/>
              <w:jc w:val="left"/>
            </w:pPr>
            <w:r>
              <w:rPr>
                <w:sz w:val="20"/>
              </w:rPr>
              <w:t>Thanh toán cổng mô phỏng, không xác nhận giao dịch ngân hàng thật.</w:t>
            </w:r>
          </w:p>
        </w:tc>
      </w:tr>
    </w:tbl>
    <w:p w14:paraId="224AF298" w14:textId="77777777" w:rsidR="004534E6" w:rsidRDefault="005B0000">
      <w:pPr>
        <w:spacing w:line="276" w:lineRule="auto"/>
      </w:pPr>
      <w:r>
        <w:rPr>
          <w:sz w:val="24"/>
        </w:rPr>
        <w:t>Luồng social bổ sung sử dụng joinEvent → startTicketTransfer → saveTicketProof → submitTicketProof → reviewTicketPayment. Nhánh hết hạn sử dụng expireSocialTickets. Các tên này tham chiếu chính xác mã nguồn, không mô tả lời gọi API hoặc máy chủ chưa triển khai.</w:t>
      </w:r>
    </w:p>
    <w:p w14:paraId="304984B1" w14:textId="77777777" w:rsidR="004534E6" w:rsidRDefault="005B0000">
      <w:pPr>
        <w:pStyle w:val="Heading3"/>
        <w:pageBreakBefore/>
        <w:spacing w:after="80"/>
        <w:jc w:val="left"/>
      </w:pPr>
      <w:bookmarkStart w:id="72" w:name="_Toc242519950"/>
      <w:bookmarkStart w:id="73" w:name="_Toc243506993"/>
      <w:r>
        <w:lastRenderedPageBreak/>
        <w:t>3.12.1 Đặt sân và xác nhận thanh toán</w:t>
      </w:r>
      <w:bookmarkEnd w:id="72"/>
      <w:bookmarkEnd w:id="73"/>
    </w:p>
    <w:p w14:paraId="0F743B1E" w14:textId="77777777" w:rsidR="004534E6" w:rsidRDefault="005B0000">
      <w:pPr>
        <w:keepNext/>
        <w:spacing w:after="0"/>
        <w:jc w:val="center"/>
      </w:pPr>
      <w:r>
        <w:rPr>
          <w:noProof/>
        </w:rPr>
        <w:drawing>
          <wp:inline distT="0" distB="0" distL="0" distR="0" wp14:anchorId="075ACE31" wp14:editId="41A4D4FE">
            <wp:extent cx="5940000" cy="6021930"/>
            <wp:effectExtent l="0" t="0" r="0" b="0"/>
            <wp:docPr id="1846471599" name="Picture 1846471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1.png"/>
                    <pic:cNvPicPr/>
                  </pic:nvPicPr>
                  <pic:blipFill>
                    <a:blip r:embed="rId29"/>
                    <a:stretch>
                      <a:fillRect/>
                    </a:stretch>
                  </pic:blipFill>
                  <pic:spPr>
                    <a:xfrm>
                      <a:off x="0" y="0"/>
                      <a:ext cx="5940000" cy="6021930"/>
                    </a:xfrm>
                    <a:prstGeom prst="rect">
                      <a:avLst/>
                    </a:prstGeom>
                  </pic:spPr>
                </pic:pic>
              </a:graphicData>
            </a:graphic>
          </wp:inline>
        </w:drawing>
      </w:r>
    </w:p>
    <w:p w14:paraId="790CA5F1" w14:textId="77777777" w:rsidR="004534E6" w:rsidRDefault="005B0000">
      <w:pPr>
        <w:pStyle w:val="Caption"/>
        <w:spacing w:before="80"/>
        <w:jc w:val="center"/>
      </w:pPr>
      <w:r>
        <w:rPr>
          <w:sz w:val="20"/>
        </w:rPr>
        <w:t>Hình 3.7. Đặt sân và xác nhận thanh toán.</w:t>
      </w:r>
      <w:r w:rsidR="008C0F0A">
        <w:rPr>
          <w:sz w:val="20"/>
        </w:rPr>
        <w:t xml:space="preserve"> </w:t>
      </w:r>
    </w:p>
    <w:p w14:paraId="754709A8" w14:textId="77777777" w:rsidR="004534E6" w:rsidRDefault="005B0000">
      <w:pPr>
        <w:pStyle w:val="Heading3"/>
        <w:pageBreakBefore/>
        <w:spacing w:after="80"/>
        <w:jc w:val="left"/>
      </w:pPr>
      <w:bookmarkStart w:id="74" w:name="_Toc242519951"/>
      <w:bookmarkStart w:id="75" w:name="_Toc243506994"/>
      <w:r>
        <w:lastRenderedPageBreak/>
        <w:t>3.12.2 Hết hạn checkout</w:t>
      </w:r>
      <w:bookmarkEnd w:id="74"/>
      <w:bookmarkEnd w:id="75"/>
    </w:p>
    <w:p w14:paraId="414A5CA8" w14:textId="77777777" w:rsidR="004534E6" w:rsidRDefault="005B0000">
      <w:pPr>
        <w:keepNext/>
        <w:spacing w:after="0"/>
        <w:jc w:val="center"/>
      </w:pPr>
      <w:r>
        <w:rPr>
          <w:noProof/>
        </w:rPr>
        <w:drawing>
          <wp:inline distT="0" distB="0" distL="0" distR="0" wp14:anchorId="6B8BDEAA" wp14:editId="6FEA1ED5">
            <wp:extent cx="5940000" cy="4562534"/>
            <wp:effectExtent l="0" t="0" r="0" b="0"/>
            <wp:docPr id="1846471600" name="Picture 1846471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2.png"/>
                    <pic:cNvPicPr/>
                  </pic:nvPicPr>
                  <pic:blipFill>
                    <a:blip r:embed="rId30"/>
                    <a:stretch>
                      <a:fillRect/>
                    </a:stretch>
                  </pic:blipFill>
                  <pic:spPr>
                    <a:xfrm>
                      <a:off x="0" y="0"/>
                      <a:ext cx="5940000" cy="4562534"/>
                    </a:xfrm>
                    <a:prstGeom prst="rect">
                      <a:avLst/>
                    </a:prstGeom>
                  </pic:spPr>
                </pic:pic>
              </a:graphicData>
            </a:graphic>
          </wp:inline>
        </w:drawing>
      </w:r>
    </w:p>
    <w:p w14:paraId="5CD15ECA" w14:textId="77777777" w:rsidR="004534E6" w:rsidRDefault="005B0000">
      <w:pPr>
        <w:pStyle w:val="Caption"/>
        <w:spacing w:before="80"/>
        <w:jc w:val="center"/>
      </w:pPr>
      <w:r>
        <w:rPr>
          <w:sz w:val="20"/>
        </w:rPr>
        <w:t>Hình 3.8. Hết hạn checkout.</w:t>
      </w:r>
    </w:p>
    <w:p w14:paraId="672E4957" w14:textId="77777777" w:rsidR="004534E6" w:rsidRDefault="005B0000">
      <w:pPr>
        <w:pStyle w:val="Heading3"/>
        <w:pageBreakBefore/>
        <w:spacing w:after="80"/>
        <w:jc w:val="left"/>
      </w:pPr>
      <w:bookmarkStart w:id="76" w:name="_Toc242519952"/>
      <w:bookmarkStart w:id="77" w:name="_Toc243506995"/>
      <w:r>
        <w:lastRenderedPageBreak/>
        <w:t>3.12.3 Yêu cầu hủy và ghi nhận hoàn</w:t>
      </w:r>
      <w:bookmarkEnd w:id="76"/>
      <w:bookmarkEnd w:id="77"/>
    </w:p>
    <w:p w14:paraId="75C08643" w14:textId="77777777" w:rsidR="004534E6" w:rsidRDefault="005B0000">
      <w:pPr>
        <w:keepNext/>
        <w:spacing w:after="0"/>
        <w:jc w:val="center"/>
      </w:pPr>
      <w:r>
        <w:rPr>
          <w:noProof/>
        </w:rPr>
        <w:drawing>
          <wp:inline distT="0" distB="0" distL="0" distR="0" wp14:anchorId="03ADD3FC" wp14:editId="3EAA0EBD">
            <wp:extent cx="5940000" cy="6021930"/>
            <wp:effectExtent l="0" t="0" r="0" b="0"/>
            <wp:docPr id="1846471601" name="Picture 1846471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3.png"/>
                    <pic:cNvPicPr/>
                  </pic:nvPicPr>
                  <pic:blipFill>
                    <a:blip r:embed="rId31"/>
                    <a:stretch>
                      <a:fillRect/>
                    </a:stretch>
                  </pic:blipFill>
                  <pic:spPr>
                    <a:xfrm>
                      <a:off x="0" y="0"/>
                      <a:ext cx="5940000" cy="6021930"/>
                    </a:xfrm>
                    <a:prstGeom prst="rect">
                      <a:avLst/>
                    </a:prstGeom>
                  </pic:spPr>
                </pic:pic>
              </a:graphicData>
            </a:graphic>
          </wp:inline>
        </w:drawing>
      </w:r>
    </w:p>
    <w:p w14:paraId="75EBBB9C" w14:textId="77777777" w:rsidR="004534E6" w:rsidRDefault="005B0000">
      <w:pPr>
        <w:pStyle w:val="Caption"/>
        <w:spacing w:before="80"/>
        <w:jc w:val="center"/>
      </w:pPr>
      <w:r>
        <w:rPr>
          <w:sz w:val="20"/>
        </w:rPr>
        <w:t>Hình 3.9. Yêu cầu hủy và ghi nhận hoàn.</w:t>
      </w:r>
    </w:p>
    <w:p w14:paraId="6F8958DD" w14:textId="77777777" w:rsidR="004534E6" w:rsidRDefault="005B0000">
      <w:pPr>
        <w:pStyle w:val="Heading3"/>
        <w:pageBreakBefore/>
        <w:spacing w:after="80"/>
        <w:jc w:val="left"/>
      </w:pPr>
      <w:bookmarkStart w:id="78" w:name="_Toc242519953"/>
      <w:bookmarkStart w:id="79" w:name="_Toc243506996"/>
      <w:r>
        <w:lastRenderedPageBreak/>
        <w:t>3.12.4 Gửi sửa và duyệt hồ sơ cơ sở</w:t>
      </w:r>
      <w:bookmarkEnd w:id="78"/>
      <w:bookmarkEnd w:id="79"/>
    </w:p>
    <w:p w14:paraId="0323069B" w14:textId="77777777" w:rsidR="004534E6" w:rsidRDefault="005B0000">
      <w:pPr>
        <w:keepNext/>
        <w:spacing w:after="0"/>
        <w:jc w:val="center"/>
      </w:pPr>
      <w:r>
        <w:rPr>
          <w:noProof/>
        </w:rPr>
        <w:drawing>
          <wp:inline distT="0" distB="0" distL="0" distR="0" wp14:anchorId="1D04383D" wp14:editId="45EE2BE4">
            <wp:extent cx="5940000" cy="5438172"/>
            <wp:effectExtent l="0" t="0" r="0" b="0"/>
            <wp:docPr id="1846471602" name="Picture 184647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4.png"/>
                    <pic:cNvPicPr/>
                  </pic:nvPicPr>
                  <pic:blipFill>
                    <a:blip r:embed="rId32"/>
                    <a:stretch>
                      <a:fillRect/>
                    </a:stretch>
                  </pic:blipFill>
                  <pic:spPr>
                    <a:xfrm>
                      <a:off x="0" y="0"/>
                      <a:ext cx="5940000" cy="5438172"/>
                    </a:xfrm>
                    <a:prstGeom prst="rect">
                      <a:avLst/>
                    </a:prstGeom>
                  </pic:spPr>
                </pic:pic>
              </a:graphicData>
            </a:graphic>
          </wp:inline>
        </w:drawing>
      </w:r>
    </w:p>
    <w:p w14:paraId="71C12692" w14:textId="77777777" w:rsidR="004534E6" w:rsidRDefault="005B0000">
      <w:pPr>
        <w:pStyle w:val="Caption"/>
        <w:spacing w:before="80"/>
        <w:jc w:val="center"/>
      </w:pPr>
      <w:r>
        <w:rPr>
          <w:sz w:val="20"/>
        </w:rPr>
        <w:t>Hình 3.10. Gửi sửa và duyệt hồ sơ cơ sở.</w:t>
      </w:r>
    </w:p>
    <w:p w14:paraId="19F1AD13" w14:textId="77777777" w:rsidR="004534E6" w:rsidRDefault="005B0000">
      <w:pPr>
        <w:pStyle w:val="Heading3"/>
        <w:pageBreakBefore/>
        <w:spacing w:after="80"/>
        <w:jc w:val="left"/>
      </w:pPr>
      <w:bookmarkStart w:id="80" w:name="_Toc242519954"/>
      <w:bookmarkStart w:id="81" w:name="_Toc243506997"/>
      <w:r>
        <w:lastRenderedPageBreak/>
        <w:t>3.12.5 Phân quyền và thao tác nhân viên</w:t>
      </w:r>
      <w:bookmarkEnd w:id="80"/>
      <w:bookmarkEnd w:id="81"/>
    </w:p>
    <w:p w14:paraId="67896A06" w14:textId="77777777" w:rsidR="004534E6" w:rsidRDefault="005B0000">
      <w:pPr>
        <w:keepNext/>
        <w:spacing w:after="0"/>
        <w:jc w:val="center"/>
      </w:pPr>
      <w:r>
        <w:rPr>
          <w:noProof/>
        </w:rPr>
        <w:drawing>
          <wp:inline distT="0" distB="0" distL="0" distR="0" wp14:anchorId="5D16985A" wp14:editId="46DF9C52">
            <wp:extent cx="5940000" cy="5438172"/>
            <wp:effectExtent l="0" t="0" r="0" b="0"/>
            <wp:docPr id="1846471603" name="Picture 1846471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5.png"/>
                    <pic:cNvPicPr/>
                  </pic:nvPicPr>
                  <pic:blipFill>
                    <a:blip r:embed="rId33"/>
                    <a:stretch>
                      <a:fillRect/>
                    </a:stretch>
                  </pic:blipFill>
                  <pic:spPr>
                    <a:xfrm>
                      <a:off x="0" y="0"/>
                      <a:ext cx="5940000" cy="5438172"/>
                    </a:xfrm>
                    <a:prstGeom prst="rect">
                      <a:avLst/>
                    </a:prstGeom>
                  </pic:spPr>
                </pic:pic>
              </a:graphicData>
            </a:graphic>
          </wp:inline>
        </w:drawing>
      </w:r>
    </w:p>
    <w:p w14:paraId="1DB543E5" w14:textId="77777777" w:rsidR="004534E6" w:rsidRDefault="005B0000">
      <w:pPr>
        <w:pStyle w:val="Caption"/>
        <w:spacing w:before="80"/>
        <w:jc w:val="center"/>
      </w:pPr>
      <w:r>
        <w:rPr>
          <w:sz w:val="20"/>
        </w:rPr>
        <w:t>Hình 3.11. Phân quyền và thao tác nhân viên.</w:t>
      </w:r>
    </w:p>
    <w:p w14:paraId="4DFA6841" w14:textId="77777777" w:rsidR="004534E6" w:rsidRDefault="005B0000">
      <w:pPr>
        <w:pStyle w:val="Heading3"/>
        <w:pageBreakBefore/>
        <w:spacing w:after="80"/>
        <w:jc w:val="left"/>
      </w:pPr>
      <w:bookmarkStart w:id="82" w:name="_Toc242519955"/>
      <w:bookmarkStart w:id="83" w:name="_Toc243506998"/>
      <w:r>
        <w:lastRenderedPageBreak/>
        <w:t>3.12.6 Đăng ký và thanh toán giải đấu</w:t>
      </w:r>
      <w:bookmarkEnd w:id="82"/>
      <w:bookmarkEnd w:id="83"/>
    </w:p>
    <w:p w14:paraId="1A7E6B12" w14:textId="77777777" w:rsidR="004534E6" w:rsidRDefault="005B0000">
      <w:pPr>
        <w:keepNext/>
        <w:spacing w:after="0"/>
        <w:jc w:val="center"/>
      </w:pPr>
      <w:r>
        <w:rPr>
          <w:noProof/>
        </w:rPr>
        <w:drawing>
          <wp:inline distT="0" distB="0" distL="0" distR="0" wp14:anchorId="0B7CD7A6" wp14:editId="4F69B752">
            <wp:extent cx="5940000" cy="5146292"/>
            <wp:effectExtent l="0" t="0" r="0" b="0"/>
            <wp:docPr id="1846471604" name="Picture 1846471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Q06.png"/>
                    <pic:cNvPicPr/>
                  </pic:nvPicPr>
                  <pic:blipFill>
                    <a:blip r:embed="rId34"/>
                    <a:stretch>
                      <a:fillRect/>
                    </a:stretch>
                  </pic:blipFill>
                  <pic:spPr>
                    <a:xfrm>
                      <a:off x="0" y="0"/>
                      <a:ext cx="5940000" cy="5146292"/>
                    </a:xfrm>
                    <a:prstGeom prst="rect">
                      <a:avLst/>
                    </a:prstGeom>
                  </pic:spPr>
                </pic:pic>
              </a:graphicData>
            </a:graphic>
          </wp:inline>
        </w:drawing>
      </w:r>
    </w:p>
    <w:p w14:paraId="7EDE42C3" w14:textId="77777777" w:rsidR="004534E6" w:rsidRDefault="005B0000">
      <w:pPr>
        <w:pStyle w:val="Caption"/>
        <w:spacing w:before="80"/>
        <w:jc w:val="center"/>
      </w:pPr>
      <w:r>
        <w:rPr>
          <w:sz w:val="20"/>
        </w:rPr>
        <w:t>Hình 3.12. Đăng ký và thanh toán giải đấu.</w:t>
      </w:r>
    </w:p>
    <w:p w14:paraId="2FB44002" w14:textId="77777777" w:rsidR="004534E6" w:rsidRDefault="005B0000">
      <w:pPr>
        <w:pStyle w:val="Heading2"/>
        <w:jc w:val="left"/>
      </w:pPr>
      <w:bookmarkStart w:id="84" w:name="_Toc242519956"/>
      <w:bookmarkStart w:id="85" w:name="_Toc243506999"/>
      <w:r>
        <w:t>3.13 Thiết kế dữ liệu và lớp</w:t>
      </w:r>
      <w:bookmarkEnd w:id="84"/>
      <w:bookmarkEnd w:id="85"/>
    </w:p>
    <w:p w14:paraId="3108484C" w14:textId="77777777" w:rsidR="004534E6" w:rsidRDefault="005B0000">
      <w:pPr>
        <w:spacing w:line="276" w:lineRule="auto"/>
      </w:pPr>
      <w:r>
        <w:rPr>
          <w:sz w:val="24"/>
        </w:rPr>
        <w:t>ER01–ER06 mô hình hóa 45 bảng đề xuất trong schema.sql. Khóa chính xác định bản ghi, khóa ngoại liên kết người dùng, cơ sở, lịch đặt, vé, thanh toán, yêu cầu hủy và hoàn tiền. Mô hình orders giúp dùng chung phần tài chính cho bookings và registrations. Khóa sân và phân bổ sự kiện cùng tham gia kiểm soát khoảng thời gian.</w:t>
      </w:r>
    </w:p>
    <w:p w14:paraId="25CA4E99" w14:textId="77777777" w:rsidR="004534E6" w:rsidRDefault="005B0000">
      <w:pPr>
        <w:spacing w:line="276" w:lineRule="auto"/>
      </w:pPr>
      <w:r>
        <w:rPr>
          <w:sz w:val="24"/>
        </w:rPr>
        <w:t>Các nhóm ERD gồm danh tính và nhân viên, cơ sở và bảng giá, đặt sân và tài chính, hoạt động và cộng đồng, chức năng bổ trợ, tin nhắn và chi trả. Danh sách quan hệ bên dưới mỗi hình giải thích đầu mút và lực lượng liên kết. Các bảng xuất hiện ở nhiều hình vẫn là cùng một thực thể.</w:t>
      </w:r>
    </w:p>
    <w:p w14:paraId="5D3605E4" w14:textId="77777777" w:rsidR="004534E6" w:rsidRDefault="005B0000">
      <w:pPr>
        <w:spacing w:line="276" w:lineRule="auto"/>
      </w:pPr>
      <w:r>
        <w:rPr>
          <w:sz w:val="24"/>
        </w:rPr>
        <w:t>Class Diagram CL01 mô tả DemoSession, SessionStore và SecureSessionStore. CL02 mô tả mô hình nghiệp vụ thực tế. Hai sơ đồ không đồng nhất bảng SQL với lớp Dart. Phần social mới mở rộng DemoParticipation bằng socialCheckout và note, tính discount/total; thêm extension DemoSocialSession với expireSocialTickets. SQL đính kèm là đề xuất độc lập, chưa có migration từ snapshot JSON sang database.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94"/>
        <w:gridCol w:w="3197"/>
        <w:gridCol w:w="4263"/>
      </w:tblGrid>
      <w:tr w:rsidR="004534E6" w14:paraId="61937DE0" w14:textId="77777777">
        <w:trPr>
          <w:cantSplit/>
          <w:tblHeader/>
        </w:trPr>
        <w:tc>
          <w:tcPr>
            <w:tcW w:w="189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7C8CF283" w14:textId="77777777" w:rsidR="004534E6" w:rsidRDefault="005B0000">
            <w:pPr>
              <w:keepNext/>
              <w:spacing w:after="60" w:line="240" w:lineRule="auto"/>
              <w:jc w:val="left"/>
            </w:pPr>
            <w:r>
              <w:rPr>
                <w:b/>
                <w:sz w:val="20"/>
              </w:rPr>
              <w:lastRenderedPageBreak/>
              <w:t>Dữ liệu</w:t>
            </w:r>
          </w:p>
        </w:tc>
        <w:tc>
          <w:tcPr>
            <w:tcW w:w="3197"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46408101" w14:textId="77777777" w:rsidR="004534E6" w:rsidRDefault="005B0000">
            <w:pPr>
              <w:keepNext/>
              <w:spacing w:after="60" w:line="240" w:lineRule="auto"/>
              <w:jc w:val="left"/>
            </w:pPr>
            <w:r>
              <w:rPr>
                <w:b/>
                <w:sz w:val="20"/>
              </w:rPr>
              <w:t>Hiện tại</w:t>
            </w:r>
          </w:p>
        </w:tc>
        <w:tc>
          <w:tcPr>
            <w:tcW w:w="4263"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33A1CF1E" w14:textId="77777777" w:rsidR="004534E6" w:rsidRDefault="005B0000">
            <w:pPr>
              <w:keepNext/>
              <w:spacing w:after="60" w:line="240" w:lineRule="auto"/>
              <w:jc w:val="left"/>
            </w:pPr>
            <w:r>
              <w:rPr>
                <w:b/>
                <w:sz w:val="20"/>
              </w:rPr>
              <w:t>Thiết kế cần bổ sung khi triển khai DB</w:t>
            </w:r>
          </w:p>
        </w:tc>
      </w:tr>
      <w:tr w:rsidR="004534E6" w14:paraId="6AE6CBBB" w14:textId="77777777">
        <w:trPr>
          <w:cantSplit/>
        </w:trPr>
        <w:tc>
          <w:tcPr>
            <w:tcW w:w="189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250DB41" w14:textId="77777777" w:rsidR="004534E6" w:rsidRDefault="005B0000">
            <w:pPr>
              <w:spacing w:after="60" w:line="240" w:lineRule="auto"/>
              <w:jc w:val="left"/>
            </w:pPr>
            <w:r>
              <w:rPr>
                <w:sz w:val="20"/>
              </w:rPr>
              <w:t>Vé social</w:t>
            </w:r>
          </w:p>
        </w:tc>
        <w:tc>
          <w:tcPr>
            <w:tcW w:w="31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2F8477F" w14:textId="77777777" w:rsidR="004534E6" w:rsidRDefault="005B0000">
            <w:pPr>
              <w:spacing w:after="60" w:line="240" w:lineRule="auto"/>
              <w:jc w:val="left"/>
            </w:pPr>
            <w:r>
              <w:rPr>
                <w:sz w:val="20"/>
              </w:rPr>
              <w:t>DemoParticipation, socialCheckout, note, quantity, total</w:t>
            </w:r>
          </w:p>
        </w:tc>
        <w:tc>
          <w:tcPr>
            <w:tcW w:w="426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9DBA8C8" w14:textId="77777777" w:rsidR="004534E6" w:rsidRDefault="005B0000">
            <w:pPr>
              <w:spacing w:after="60" w:line="240" w:lineRule="auto"/>
              <w:jc w:val="left"/>
            </w:pPr>
            <w:r>
              <w:rPr>
                <w:sz w:val="20"/>
              </w:rPr>
              <w:t>Bổ sung ghi chú, nguồn checkout và ưu đãi snapshot vào vé/đơn. Không tính lại giá lịch sử từ danh mục.</w:t>
            </w:r>
          </w:p>
        </w:tc>
      </w:tr>
      <w:tr w:rsidR="004534E6" w14:paraId="14967795" w14:textId="77777777">
        <w:trPr>
          <w:cantSplit/>
        </w:trPr>
        <w:tc>
          <w:tcPr>
            <w:tcW w:w="189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322C549" w14:textId="77777777" w:rsidR="004534E6" w:rsidRDefault="005B0000">
            <w:pPr>
              <w:spacing w:after="60" w:line="240" w:lineRule="auto"/>
              <w:jc w:val="left"/>
            </w:pPr>
            <w:r>
              <w:rPr>
                <w:sz w:val="20"/>
              </w:rPr>
              <w:t>Thanh toán</w:t>
            </w:r>
          </w:p>
        </w:tc>
        <w:tc>
          <w:tcPr>
            <w:tcW w:w="3197"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57F76134" w14:textId="77777777" w:rsidR="004534E6" w:rsidRDefault="005B0000">
            <w:pPr>
              <w:spacing w:after="60" w:line="240" w:lineRule="auto"/>
              <w:jc w:val="left"/>
            </w:pPr>
            <w:r>
              <w:rPr>
                <w:sz w:val="20"/>
              </w:rPr>
              <w:t>DemoPayment, deadline, draft, proof, state</w:t>
            </w:r>
          </w:p>
        </w:tc>
        <w:tc>
          <w:tcPr>
            <w:tcW w:w="426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858E002" w14:textId="77777777" w:rsidR="004534E6" w:rsidRDefault="005B0000">
            <w:pPr>
              <w:spacing w:after="60" w:line="240" w:lineRule="auto"/>
              <w:jc w:val="left"/>
            </w:pPr>
            <w:r>
              <w:rPr>
                <w:sz w:val="20"/>
              </w:rPr>
              <w:t>Giữ deadline và chứng từ theo đơn. Giao dịch nguyên tử khi giữ/trả chỗ.</w:t>
            </w:r>
          </w:p>
        </w:tc>
      </w:tr>
      <w:tr w:rsidR="004534E6" w14:paraId="04572027" w14:textId="77777777">
        <w:trPr>
          <w:cantSplit/>
        </w:trPr>
        <w:tc>
          <w:tcPr>
            <w:tcW w:w="189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B765436" w14:textId="77777777" w:rsidR="004534E6" w:rsidRDefault="005B0000">
            <w:pPr>
              <w:spacing w:after="60" w:line="240" w:lineRule="auto"/>
              <w:jc w:val="left"/>
            </w:pPr>
            <w:r>
              <w:rPr>
                <w:sz w:val="20"/>
              </w:rPr>
              <w:t>Hủy và hoàn</w:t>
            </w:r>
          </w:p>
        </w:tc>
        <w:tc>
          <w:tcPr>
            <w:tcW w:w="319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5898797" w14:textId="77777777" w:rsidR="004534E6" w:rsidRDefault="005B0000">
            <w:pPr>
              <w:spacing w:after="60" w:line="240" w:lineRule="auto"/>
              <w:jc w:val="left"/>
            </w:pPr>
            <w:r>
              <w:rPr>
                <w:sz w:val="20"/>
              </w:rPr>
              <w:t>CancellationState, RefundState</w:t>
            </w:r>
          </w:p>
        </w:tc>
        <w:tc>
          <w:tcPr>
            <w:tcW w:w="426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237BF3" w14:textId="77777777" w:rsidR="004534E6" w:rsidRDefault="005B0000">
            <w:pPr>
              <w:spacing w:after="60" w:line="240" w:lineRule="auto"/>
              <w:jc w:val="left"/>
            </w:pPr>
            <w:r>
              <w:rPr>
                <w:sz w:val="20"/>
              </w:rPr>
              <w:t>Tách yêu cầu, quyết định và ghi nhận hoàn. Chống xử lý lặp.</w:t>
            </w:r>
          </w:p>
        </w:tc>
      </w:tr>
      <w:tr w:rsidR="004534E6" w14:paraId="797B78F4" w14:textId="77777777">
        <w:trPr>
          <w:cantSplit/>
        </w:trPr>
        <w:tc>
          <w:tcPr>
            <w:tcW w:w="1894"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1D7929D9" w14:textId="77777777" w:rsidR="004534E6" w:rsidRDefault="005B0000">
            <w:pPr>
              <w:spacing w:after="60" w:line="240" w:lineRule="auto"/>
              <w:jc w:val="left"/>
            </w:pPr>
            <w:r>
              <w:rPr>
                <w:sz w:val="20"/>
              </w:rPr>
              <w:t>Phiên và quyền</w:t>
            </w:r>
          </w:p>
        </w:tc>
        <w:tc>
          <w:tcPr>
            <w:tcW w:w="3197"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C472DB7" w14:textId="77777777" w:rsidR="004534E6" w:rsidRDefault="005B0000">
            <w:pPr>
              <w:spacing w:after="60" w:line="240" w:lineRule="auto"/>
              <w:jc w:val="left"/>
            </w:pPr>
            <w:r>
              <w:rPr>
                <w:sz w:val="20"/>
              </w:rPr>
              <w:t>DemoUser hoặc DemoEmployeeAccess</w:t>
            </w:r>
          </w:p>
        </w:tc>
        <w:tc>
          <w:tcPr>
            <w:tcW w:w="426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1B1B50C" w14:textId="77777777" w:rsidR="004534E6" w:rsidRDefault="005B0000">
            <w:pPr>
              <w:spacing w:after="60" w:line="240" w:lineRule="auto"/>
              <w:jc w:val="left"/>
            </w:pPr>
            <w:r>
              <w:rPr>
                <w:sz w:val="20"/>
              </w:rPr>
              <w:t>Xác thực server, mật khẩu hash, kiểm tra phạm vi từng API.</w:t>
            </w:r>
          </w:p>
        </w:tc>
      </w:tr>
    </w:tbl>
    <w:p w14:paraId="10DC228D" w14:textId="77777777" w:rsidR="004534E6" w:rsidRDefault="005B0000">
      <w:pPr>
        <w:pStyle w:val="Heading3"/>
        <w:pageBreakBefore/>
        <w:spacing w:after="80"/>
        <w:jc w:val="left"/>
      </w:pPr>
      <w:bookmarkStart w:id="86" w:name="_Toc242519957"/>
      <w:bookmarkStart w:id="87" w:name="_Toc243507000"/>
      <w:r>
        <w:lastRenderedPageBreak/>
        <w:t>3.13.1 ERD danh tính và nhân viên</w:t>
      </w:r>
      <w:bookmarkEnd w:id="86"/>
      <w:bookmarkEnd w:id="87"/>
    </w:p>
    <w:p w14:paraId="68264314" w14:textId="77777777" w:rsidR="004534E6" w:rsidRDefault="005B0000">
      <w:pPr>
        <w:keepNext/>
        <w:spacing w:after="0"/>
        <w:jc w:val="center"/>
      </w:pPr>
      <w:r>
        <w:rPr>
          <w:noProof/>
        </w:rPr>
        <w:drawing>
          <wp:inline distT="0" distB="0" distL="0" distR="0" wp14:anchorId="25AAB196" wp14:editId="206B9771">
            <wp:extent cx="5940000" cy="6037643"/>
            <wp:effectExtent l="0" t="0" r="0" b="0"/>
            <wp:docPr id="1846471605" name="Picture 184647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1.png"/>
                    <pic:cNvPicPr/>
                  </pic:nvPicPr>
                  <pic:blipFill>
                    <a:blip r:embed="rId35"/>
                    <a:stretch>
                      <a:fillRect/>
                    </a:stretch>
                  </pic:blipFill>
                  <pic:spPr>
                    <a:xfrm>
                      <a:off x="0" y="0"/>
                      <a:ext cx="5940000" cy="6037643"/>
                    </a:xfrm>
                    <a:prstGeom prst="rect">
                      <a:avLst/>
                    </a:prstGeom>
                  </pic:spPr>
                </pic:pic>
              </a:graphicData>
            </a:graphic>
          </wp:inline>
        </w:drawing>
      </w:r>
    </w:p>
    <w:p w14:paraId="1EE83786" w14:textId="77777777" w:rsidR="004534E6" w:rsidRDefault="005B0000">
      <w:pPr>
        <w:pStyle w:val="Caption"/>
        <w:spacing w:before="80"/>
        <w:jc w:val="center"/>
      </w:pPr>
      <w:r>
        <w:rPr>
          <w:sz w:val="20"/>
        </w:rPr>
        <w:t>Hình 3.13. ERD danh tính và nhân viên.</w:t>
      </w:r>
    </w:p>
    <w:p w14:paraId="4DA6E0AD" w14:textId="77777777" w:rsidR="004534E6" w:rsidRDefault="005B0000">
      <w:pPr>
        <w:pStyle w:val="Heading3"/>
        <w:pageBreakBefore/>
        <w:spacing w:after="80"/>
        <w:jc w:val="left"/>
      </w:pPr>
      <w:bookmarkStart w:id="88" w:name="_Toc242519958"/>
      <w:bookmarkStart w:id="89" w:name="_Toc243507001"/>
      <w:r>
        <w:lastRenderedPageBreak/>
        <w:t>3.13.2 ERD cơ sở và bảng giá</w:t>
      </w:r>
      <w:bookmarkEnd w:id="88"/>
      <w:bookmarkEnd w:id="89"/>
    </w:p>
    <w:p w14:paraId="16063440" w14:textId="77777777" w:rsidR="004534E6" w:rsidRDefault="005B0000">
      <w:pPr>
        <w:keepNext/>
        <w:spacing w:after="0"/>
        <w:jc w:val="center"/>
      </w:pPr>
      <w:r>
        <w:rPr>
          <w:noProof/>
        </w:rPr>
        <w:drawing>
          <wp:inline distT="0" distB="0" distL="0" distR="0" wp14:anchorId="5A9D9C9F" wp14:editId="6B8E600B">
            <wp:extent cx="5940000" cy="6037643"/>
            <wp:effectExtent l="0" t="0" r="0" b="0"/>
            <wp:docPr id="1846471606" name="Picture 1846471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2.png"/>
                    <pic:cNvPicPr/>
                  </pic:nvPicPr>
                  <pic:blipFill>
                    <a:blip r:embed="rId36"/>
                    <a:stretch>
                      <a:fillRect/>
                    </a:stretch>
                  </pic:blipFill>
                  <pic:spPr>
                    <a:xfrm>
                      <a:off x="0" y="0"/>
                      <a:ext cx="5940000" cy="6037643"/>
                    </a:xfrm>
                    <a:prstGeom prst="rect">
                      <a:avLst/>
                    </a:prstGeom>
                  </pic:spPr>
                </pic:pic>
              </a:graphicData>
            </a:graphic>
          </wp:inline>
        </w:drawing>
      </w:r>
    </w:p>
    <w:p w14:paraId="070F4835" w14:textId="77777777" w:rsidR="004534E6" w:rsidRDefault="005B0000">
      <w:pPr>
        <w:pStyle w:val="Caption"/>
        <w:spacing w:before="80"/>
        <w:jc w:val="center"/>
      </w:pPr>
      <w:r>
        <w:rPr>
          <w:sz w:val="20"/>
        </w:rPr>
        <w:t>Hình 3.14. ERD cơ sở và bảng giá.</w:t>
      </w:r>
    </w:p>
    <w:p w14:paraId="7051BB45" w14:textId="77777777" w:rsidR="004534E6" w:rsidRDefault="005B0000">
      <w:pPr>
        <w:pStyle w:val="Heading3"/>
        <w:pageBreakBefore/>
        <w:spacing w:after="80"/>
        <w:jc w:val="left"/>
      </w:pPr>
      <w:bookmarkStart w:id="90" w:name="_Toc242519959"/>
      <w:bookmarkStart w:id="91" w:name="_Toc243507002"/>
      <w:r>
        <w:lastRenderedPageBreak/>
        <w:t>3.13.3 ERD đặt sân và tài chính</w:t>
      </w:r>
      <w:bookmarkEnd w:id="90"/>
      <w:bookmarkEnd w:id="91"/>
    </w:p>
    <w:p w14:paraId="0A8A31BE" w14:textId="77777777" w:rsidR="004534E6" w:rsidRDefault="005B0000">
      <w:pPr>
        <w:keepNext/>
        <w:spacing w:after="0"/>
        <w:jc w:val="center"/>
      </w:pPr>
      <w:r>
        <w:rPr>
          <w:noProof/>
        </w:rPr>
        <w:drawing>
          <wp:inline distT="0" distB="0" distL="0" distR="0" wp14:anchorId="50076F7F" wp14:editId="484D2B62">
            <wp:extent cx="5940000" cy="6037643"/>
            <wp:effectExtent l="0" t="0" r="0" b="0"/>
            <wp:docPr id="1846471607" name="Picture 1846471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3.png"/>
                    <pic:cNvPicPr/>
                  </pic:nvPicPr>
                  <pic:blipFill>
                    <a:blip r:embed="rId37"/>
                    <a:stretch>
                      <a:fillRect/>
                    </a:stretch>
                  </pic:blipFill>
                  <pic:spPr>
                    <a:xfrm>
                      <a:off x="0" y="0"/>
                      <a:ext cx="5940000" cy="6037643"/>
                    </a:xfrm>
                    <a:prstGeom prst="rect">
                      <a:avLst/>
                    </a:prstGeom>
                  </pic:spPr>
                </pic:pic>
              </a:graphicData>
            </a:graphic>
          </wp:inline>
        </w:drawing>
      </w:r>
    </w:p>
    <w:p w14:paraId="72A2FA3F" w14:textId="77777777" w:rsidR="004534E6" w:rsidRDefault="005B0000">
      <w:pPr>
        <w:pStyle w:val="Caption"/>
        <w:spacing w:before="80"/>
        <w:jc w:val="center"/>
      </w:pPr>
      <w:r>
        <w:rPr>
          <w:sz w:val="20"/>
        </w:rPr>
        <w:t>Hình 3.15. ERD đặt sân và tài chính.</w:t>
      </w:r>
    </w:p>
    <w:p w14:paraId="716733E0" w14:textId="77777777" w:rsidR="004534E6" w:rsidRDefault="005B0000">
      <w:pPr>
        <w:pStyle w:val="Heading3"/>
        <w:pageBreakBefore/>
        <w:spacing w:after="80"/>
        <w:jc w:val="left"/>
      </w:pPr>
      <w:bookmarkStart w:id="92" w:name="_Toc242519960"/>
      <w:bookmarkStart w:id="93" w:name="_Toc243507003"/>
      <w:r>
        <w:lastRenderedPageBreak/>
        <w:t>3.13.4 ERD hoạt động và cộng đồng</w:t>
      </w:r>
      <w:bookmarkEnd w:id="92"/>
      <w:bookmarkEnd w:id="93"/>
    </w:p>
    <w:p w14:paraId="1F3E1548" w14:textId="77777777" w:rsidR="004534E6" w:rsidRDefault="005B0000">
      <w:pPr>
        <w:keepNext/>
        <w:spacing w:after="0"/>
        <w:jc w:val="center"/>
      </w:pPr>
      <w:r>
        <w:rPr>
          <w:noProof/>
        </w:rPr>
        <w:drawing>
          <wp:inline distT="0" distB="0" distL="0" distR="0" wp14:anchorId="53863D0C" wp14:editId="5FE0C528">
            <wp:extent cx="5940000" cy="6037643"/>
            <wp:effectExtent l="0" t="0" r="0" b="0"/>
            <wp:docPr id="1846471608" name="Picture 184647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4.png"/>
                    <pic:cNvPicPr/>
                  </pic:nvPicPr>
                  <pic:blipFill>
                    <a:blip r:embed="rId38"/>
                    <a:stretch>
                      <a:fillRect/>
                    </a:stretch>
                  </pic:blipFill>
                  <pic:spPr>
                    <a:xfrm>
                      <a:off x="0" y="0"/>
                      <a:ext cx="5940000" cy="6037643"/>
                    </a:xfrm>
                    <a:prstGeom prst="rect">
                      <a:avLst/>
                    </a:prstGeom>
                  </pic:spPr>
                </pic:pic>
              </a:graphicData>
            </a:graphic>
          </wp:inline>
        </w:drawing>
      </w:r>
    </w:p>
    <w:p w14:paraId="2BC33D34" w14:textId="77777777" w:rsidR="004534E6" w:rsidRDefault="005B0000">
      <w:pPr>
        <w:pStyle w:val="Caption"/>
        <w:spacing w:before="80"/>
        <w:jc w:val="center"/>
      </w:pPr>
      <w:r>
        <w:rPr>
          <w:sz w:val="20"/>
        </w:rPr>
        <w:t>Hình 3.16. ERD hoạt động và cộng đồng.</w:t>
      </w:r>
      <w:r w:rsidR="008C0F0A">
        <w:rPr>
          <w:sz w:val="20"/>
        </w:rPr>
        <w:t xml:space="preserve"> </w:t>
      </w:r>
    </w:p>
    <w:p w14:paraId="7C0FC9C1" w14:textId="77777777" w:rsidR="004534E6" w:rsidRDefault="005B0000">
      <w:pPr>
        <w:pStyle w:val="Heading3"/>
        <w:pageBreakBefore/>
        <w:spacing w:after="80"/>
        <w:jc w:val="left"/>
      </w:pPr>
      <w:bookmarkStart w:id="94" w:name="_Toc242519961"/>
      <w:bookmarkStart w:id="95" w:name="_Toc243507004"/>
      <w:r>
        <w:lastRenderedPageBreak/>
        <w:t>3.13.5 ERD các chức năng bổ trợ</w:t>
      </w:r>
      <w:bookmarkEnd w:id="94"/>
      <w:bookmarkEnd w:id="95"/>
    </w:p>
    <w:p w14:paraId="04BBF777" w14:textId="77777777" w:rsidR="004534E6" w:rsidRDefault="005B0000">
      <w:pPr>
        <w:keepNext/>
        <w:spacing w:after="0"/>
        <w:jc w:val="center"/>
      </w:pPr>
      <w:r>
        <w:rPr>
          <w:noProof/>
        </w:rPr>
        <w:drawing>
          <wp:inline distT="0" distB="0" distL="0" distR="0" wp14:anchorId="4CF87A87" wp14:editId="73817591">
            <wp:extent cx="5940000" cy="6037643"/>
            <wp:effectExtent l="0" t="0" r="0" b="0"/>
            <wp:docPr id="1846471609" name="Picture 1846471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5.png"/>
                    <pic:cNvPicPr/>
                  </pic:nvPicPr>
                  <pic:blipFill>
                    <a:blip r:embed="rId39"/>
                    <a:stretch>
                      <a:fillRect/>
                    </a:stretch>
                  </pic:blipFill>
                  <pic:spPr>
                    <a:xfrm>
                      <a:off x="0" y="0"/>
                      <a:ext cx="5940000" cy="6037643"/>
                    </a:xfrm>
                    <a:prstGeom prst="rect">
                      <a:avLst/>
                    </a:prstGeom>
                  </pic:spPr>
                </pic:pic>
              </a:graphicData>
            </a:graphic>
          </wp:inline>
        </w:drawing>
      </w:r>
    </w:p>
    <w:p w14:paraId="3A113792" w14:textId="77777777" w:rsidR="004534E6" w:rsidRDefault="005B0000">
      <w:pPr>
        <w:pStyle w:val="Caption"/>
        <w:spacing w:before="80"/>
        <w:jc w:val="center"/>
      </w:pPr>
      <w:r>
        <w:rPr>
          <w:sz w:val="20"/>
        </w:rPr>
        <w:t>Hình 3.17. ERD các chức năng bổ trợ.</w:t>
      </w:r>
    </w:p>
    <w:p w14:paraId="418D9D60" w14:textId="77777777" w:rsidR="004534E6" w:rsidRDefault="005B0000">
      <w:pPr>
        <w:pStyle w:val="Heading3"/>
        <w:pageBreakBefore/>
        <w:spacing w:after="80"/>
        <w:jc w:val="left"/>
      </w:pPr>
      <w:bookmarkStart w:id="96" w:name="_Toc242519962"/>
      <w:bookmarkStart w:id="97" w:name="_Toc243507005"/>
      <w:r>
        <w:lastRenderedPageBreak/>
        <w:t>3.13.6 ERD tin nhắn và chi trả</w:t>
      </w:r>
      <w:bookmarkEnd w:id="96"/>
      <w:bookmarkEnd w:id="97"/>
    </w:p>
    <w:p w14:paraId="70DB54B2" w14:textId="77777777" w:rsidR="004534E6" w:rsidRDefault="005B0000">
      <w:pPr>
        <w:keepNext/>
        <w:spacing w:after="0"/>
        <w:jc w:val="center"/>
      </w:pPr>
      <w:r>
        <w:rPr>
          <w:noProof/>
        </w:rPr>
        <w:drawing>
          <wp:inline distT="0" distB="0" distL="0" distR="0" wp14:anchorId="4888246D" wp14:editId="29EA410A">
            <wp:extent cx="5940000" cy="6021223"/>
            <wp:effectExtent l="0" t="0" r="0" b="0"/>
            <wp:docPr id="1846471610" name="Picture 184647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06.png"/>
                    <pic:cNvPicPr/>
                  </pic:nvPicPr>
                  <pic:blipFill>
                    <a:blip r:embed="rId40"/>
                    <a:stretch>
                      <a:fillRect/>
                    </a:stretch>
                  </pic:blipFill>
                  <pic:spPr>
                    <a:xfrm>
                      <a:off x="0" y="0"/>
                      <a:ext cx="5940000" cy="6021223"/>
                    </a:xfrm>
                    <a:prstGeom prst="rect">
                      <a:avLst/>
                    </a:prstGeom>
                  </pic:spPr>
                </pic:pic>
              </a:graphicData>
            </a:graphic>
          </wp:inline>
        </w:drawing>
      </w:r>
    </w:p>
    <w:p w14:paraId="294D354A" w14:textId="77777777" w:rsidR="004534E6" w:rsidRDefault="005B0000">
      <w:pPr>
        <w:pStyle w:val="Caption"/>
        <w:spacing w:before="80"/>
        <w:jc w:val="center"/>
      </w:pPr>
      <w:r>
        <w:rPr>
          <w:sz w:val="20"/>
        </w:rPr>
        <w:t>Hình 3.18. ERD tin nhắn và chi trả. Tệp chỉnh sửa: diagrams/ER06.drawio.</w:t>
      </w:r>
      <w:hyperlink r:id="rId41">
        <w:r>
          <w:t xml:space="preserve"> Mở tệp sơ đồ</w:t>
        </w:r>
      </w:hyperlink>
    </w:p>
    <w:p w14:paraId="12021ED8" w14:textId="77777777" w:rsidR="004534E6" w:rsidRDefault="005B0000">
      <w:pPr>
        <w:pStyle w:val="Heading3"/>
        <w:pageBreakBefore/>
        <w:spacing w:after="80"/>
        <w:jc w:val="left"/>
      </w:pPr>
      <w:bookmarkStart w:id="98" w:name="_Toc242519963"/>
      <w:bookmarkStart w:id="99" w:name="_Toc243507006"/>
      <w:r>
        <w:lastRenderedPageBreak/>
        <w:t>3.13.7 Class diagram lõi state và lưu trữ</w:t>
      </w:r>
      <w:bookmarkEnd w:id="98"/>
      <w:bookmarkEnd w:id="99"/>
    </w:p>
    <w:p w14:paraId="7665F877" w14:textId="77777777" w:rsidR="004534E6" w:rsidRDefault="005B0000">
      <w:pPr>
        <w:keepNext/>
        <w:spacing w:after="0"/>
        <w:jc w:val="center"/>
      </w:pPr>
      <w:r>
        <w:rPr>
          <w:noProof/>
        </w:rPr>
        <w:drawing>
          <wp:inline distT="0" distB="0" distL="0" distR="0" wp14:anchorId="1ACDF580" wp14:editId="6A4FF34F">
            <wp:extent cx="5940000" cy="5632758"/>
            <wp:effectExtent l="0" t="0" r="0" b="0"/>
            <wp:docPr id="1846471611" name="Picture 184647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1.png"/>
                    <pic:cNvPicPr/>
                  </pic:nvPicPr>
                  <pic:blipFill>
                    <a:blip r:embed="rId42"/>
                    <a:stretch>
                      <a:fillRect/>
                    </a:stretch>
                  </pic:blipFill>
                  <pic:spPr>
                    <a:xfrm>
                      <a:off x="0" y="0"/>
                      <a:ext cx="5940000" cy="5632758"/>
                    </a:xfrm>
                    <a:prstGeom prst="rect">
                      <a:avLst/>
                    </a:prstGeom>
                  </pic:spPr>
                </pic:pic>
              </a:graphicData>
            </a:graphic>
          </wp:inline>
        </w:drawing>
      </w:r>
    </w:p>
    <w:p w14:paraId="40F9EFAE" w14:textId="77777777" w:rsidR="004534E6" w:rsidRDefault="005B0000">
      <w:pPr>
        <w:pStyle w:val="Caption"/>
        <w:spacing w:before="80"/>
        <w:jc w:val="center"/>
      </w:pPr>
      <w:r>
        <w:rPr>
          <w:sz w:val="20"/>
        </w:rPr>
        <w:t>Hình 3.19. Class diagram lõi state và lưu trữ. Tệp chỉnh sửa: diagrams/CL01.drawio.</w:t>
      </w:r>
      <w:hyperlink r:id="rId43">
        <w:r>
          <w:t xml:space="preserve"> Mở tệp sơ đồ</w:t>
        </w:r>
      </w:hyperlink>
    </w:p>
    <w:p w14:paraId="4F6CC931" w14:textId="77777777" w:rsidR="004534E6" w:rsidRDefault="005B0000">
      <w:pPr>
        <w:pStyle w:val="Heading3"/>
        <w:pageBreakBefore/>
        <w:spacing w:after="80"/>
        <w:jc w:val="left"/>
      </w:pPr>
      <w:bookmarkStart w:id="100" w:name="_Toc242519964"/>
      <w:bookmarkStart w:id="101" w:name="_Toc243507007"/>
      <w:r>
        <w:lastRenderedPageBreak/>
        <w:t>3.13.8 Class diagram miền nghiệp vụ</w:t>
      </w:r>
      <w:bookmarkEnd w:id="100"/>
      <w:bookmarkEnd w:id="101"/>
    </w:p>
    <w:p w14:paraId="1B6F349F" w14:textId="77777777" w:rsidR="004534E6" w:rsidRDefault="005B0000">
      <w:pPr>
        <w:keepNext/>
        <w:spacing w:after="0"/>
        <w:jc w:val="center"/>
      </w:pPr>
      <w:r>
        <w:rPr>
          <w:noProof/>
        </w:rPr>
        <w:drawing>
          <wp:inline distT="0" distB="0" distL="0" distR="0" wp14:anchorId="1836064D" wp14:editId="6B9C8153">
            <wp:extent cx="5940000" cy="5130064"/>
            <wp:effectExtent l="0" t="0" r="0" b="0"/>
            <wp:docPr id="1846471612" name="Picture 184647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02.png"/>
                    <pic:cNvPicPr/>
                  </pic:nvPicPr>
                  <pic:blipFill>
                    <a:blip r:embed="rId44"/>
                    <a:stretch>
                      <a:fillRect/>
                    </a:stretch>
                  </pic:blipFill>
                  <pic:spPr>
                    <a:xfrm>
                      <a:off x="0" y="0"/>
                      <a:ext cx="5940000" cy="5130064"/>
                    </a:xfrm>
                    <a:prstGeom prst="rect">
                      <a:avLst/>
                    </a:prstGeom>
                  </pic:spPr>
                </pic:pic>
              </a:graphicData>
            </a:graphic>
          </wp:inline>
        </w:drawing>
      </w:r>
    </w:p>
    <w:p w14:paraId="144266BF" w14:textId="77777777" w:rsidR="004534E6" w:rsidRDefault="005B0000">
      <w:pPr>
        <w:pStyle w:val="Caption"/>
        <w:spacing w:before="80"/>
        <w:jc w:val="center"/>
      </w:pPr>
      <w:r>
        <w:rPr>
          <w:sz w:val="20"/>
        </w:rPr>
        <w:t>Hình 3.20. Class diagram miền nghiệp vụ. Tệp chỉnh sửa: diagrams/CL02.drawio.</w:t>
      </w:r>
      <w:hyperlink r:id="rId45">
        <w:r>
          <w:t xml:space="preserve"> Mở tệp sơ đồ</w:t>
        </w:r>
      </w:hyperlink>
    </w:p>
    <w:p w14:paraId="526C5C97" w14:textId="77777777" w:rsidR="004534E6" w:rsidRDefault="005B0000">
      <w:pPr>
        <w:pStyle w:val="Heading2"/>
        <w:jc w:val="left"/>
      </w:pPr>
      <w:bookmarkStart w:id="102" w:name="_Toc242519965"/>
      <w:bookmarkStart w:id="103" w:name="_Toc243507008"/>
      <w:r>
        <w:t>3.14 Biểu đồ triển khai</w:t>
      </w:r>
      <w:bookmarkEnd w:id="102"/>
      <w:bookmarkEnd w:id="103"/>
    </w:p>
    <w:p w14:paraId="2228F755" w14:textId="77777777" w:rsidR="004534E6" w:rsidRDefault="005B0000">
      <w:pPr>
        <w:spacing w:line="276" w:lineRule="auto"/>
      </w:pPr>
      <w:r>
        <w:rPr>
          <w:sz w:val="24"/>
        </w:rPr>
        <w:t>DP01 phản ánh kiến trúc tại mốc 10/10/2026: Flutter, DemoSession và snapshot trong FlutterSecureStorage. Bản cập nhật 20/10 bổ sung SQLite và bộ lập lịch thông báo cục bộ của Android/iOS, được trình bày tại mục 3.17–3.20. Bản đồ dùng dữ liệu OpenStreetMap; chỉ đường mở Google Maps bên ngoài. Chưa có backend hoặc đồng bộ đa thiết bị.</w:t>
      </w:r>
    </w:p>
    <w:p w14:paraId="18A52FA1" w14:textId="77777777" w:rsidR="004534E6" w:rsidRDefault="005B0000">
      <w:pPr>
        <w:spacing w:line="276" w:lineRule="auto"/>
      </w:pPr>
      <w:r>
        <w:rPr>
          <w:sz w:val="24"/>
        </w:rPr>
        <w:t>DP02 là phương án mở rộng: client gọi backend có xác thực, dịch vụ nghiệp vụ kiểm tra quyền và giao dịch, database lưu bản ghi, object storage lưu ảnh, worker xử lý thông báo và tác vụ thời hạn. Firebase là một lựa chọn triển khai cần đánh giá thêm, không phải hiện trạng đã nghiệm thu.</w:t>
      </w:r>
    </w:p>
    <w:p w14:paraId="1420EC5D" w14:textId="77777777" w:rsidR="004534E6" w:rsidRDefault="005B0000">
      <w:pPr>
        <w:spacing w:line="276" w:lineRule="auto"/>
      </w:pPr>
      <w:r>
        <w:rPr>
          <w:sz w:val="24"/>
        </w:rPr>
        <w:t>Kiểm tra ngày 10/10/2026: 199 ca trong nhóm kiểm thử liên quan đã đạt. Flutter build bundle --debug thành công. Bản APK mới nhất chưa đóng gói được do Java/Gradle báo Unable to establish loopback connection. Những APK cũ không chứng minh bản social mới đã cài được trên điện thoại. Cần xử lý môi trường và nghiệm thu trên thiết bị ở bước tiếp theo.</w:t>
      </w:r>
    </w:p>
    <w:p w14:paraId="4E185A17" w14:textId="77777777" w:rsidR="004534E6" w:rsidRDefault="005B0000">
      <w:pPr>
        <w:pStyle w:val="Heading3"/>
        <w:pageBreakBefore/>
        <w:spacing w:after="80"/>
        <w:jc w:val="left"/>
      </w:pPr>
      <w:bookmarkStart w:id="104" w:name="_Toc242519966"/>
      <w:bookmarkStart w:id="105" w:name="_Toc243507009"/>
      <w:r>
        <w:lastRenderedPageBreak/>
        <w:t>3.14.1 Deployment hiện tại</w:t>
      </w:r>
      <w:bookmarkEnd w:id="104"/>
      <w:bookmarkEnd w:id="105"/>
    </w:p>
    <w:p w14:paraId="174507F0" w14:textId="77777777" w:rsidR="004534E6" w:rsidRDefault="005B0000">
      <w:pPr>
        <w:keepNext/>
        <w:spacing w:after="0"/>
        <w:jc w:val="center"/>
      </w:pPr>
      <w:r>
        <w:rPr>
          <w:noProof/>
        </w:rPr>
        <w:drawing>
          <wp:inline distT="0" distB="0" distL="0" distR="0" wp14:anchorId="6E1A46AF" wp14:editId="01169965">
            <wp:extent cx="5940000" cy="5049520"/>
            <wp:effectExtent l="0" t="0" r="0" b="0"/>
            <wp:docPr id="1846471613" name="Picture 184647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01.png"/>
                    <pic:cNvPicPr/>
                  </pic:nvPicPr>
                  <pic:blipFill>
                    <a:blip r:embed="rId46"/>
                    <a:stretch>
                      <a:fillRect/>
                    </a:stretch>
                  </pic:blipFill>
                  <pic:spPr>
                    <a:xfrm>
                      <a:off x="0" y="0"/>
                      <a:ext cx="5940000" cy="5049520"/>
                    </a:xfrm>
                    <a:prstGeom prst="rect">
                      <a:avLst/>
                    </a:prstGeom>
                  </pic:spPr>
                </pic:pic>
              </a:graphicData>
            </a:graphic>
          </wp:inline>
        </w:drawing>
      </w:r>
    </w:p>
    <w:p w14:paraId="4E4E4506" w14:textId="77777777" w:rsidR="004534E6" w:rsidRDefault="005B0000">
      <w:pPr>
        <w:pStyle w:val="Caption"/>
        <w:spacing w:before="80"/>
        <w:jc w:val="center"/>
      </w:pPr>
      <w:r>
        <w:rPr>
          <w:sz w:val="20"/>
        </w:rPr>
        <w:t>Hình 3.21. Deployment hiện tại. Tệp chỉnh sửa: diagrams/DP01.drawio.</w:t>
      </w:r>
      <w:hyperlink r:id="rId47">
        <w:r>
          <w:t xml:space="preserve"> Mở tệp sơ đồ</w:t>
        </w:r>
      </w:hyperlink>
    </w:p>
    <w:p w14:paraId="2BBAD1EB" w14:textId="77777777" w:rsidR="004534E6" w:rsidRDefault="005B0000">
      <w:pPr>
        <w:pStyle w:val="Heading3"/>
        <w:pageBreakBefore/>
        <w:spacing w:after="80"/>
        <w:jc w:val="left"/>
      </w:pPr>
      <w:bookmarkStart w:id="106" w:name="_Toc242519967"/>
      <w:bookmarkStart w:id="107" w:name="_Toc243507010"/>
      <w:r>
        <w:lastRenderedPageBreak/>
        <w:t>3.14.2 Deployment backend dự kiến</w:t>
      </w:r>
      <w:bookmarkEnd w:id="106"/>
      <w:bookmarkEnd w:id="107"/>
    </w:p>
    <w:p w14:paraId="3913FCF0" w14:textId="77777777" w:rsidR="004534E6" w:rsidRDefault="005B0000">
      <w:pPr>
        <w:keepNext/>
        <w:spacing w:after="0"/>
        <w:jc w:val="center"/>
      </w:pPr>
      <w:r>
        <w:rPr>
          <w:noProof/>
        </w:rPr>
        <w:drawing>
          <wp:inline distT="0" distB="0" distL="0" distR="0" wp14:anchorId="5B0767DE" wp14:editId="4628A7FC">
            <wp:extent cx="5940000" cy="5155406"/>
            <wp:effectExtent l="0" t="0" r="0" b="0"/>
            <wp:docPr id="1846471614" name="Picture 1846471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02.png"/>
                    <pic:cNvPicPr/>
                  </pic:nvPicPr>
                  <pic:blipFill>
                    <a:blip r:embed="rId48"/>
                    <a:stretch>
                      <a:fillRect/>
                    </a:stretch>
                  </pic:blipFill>
                  <pic:spPr>
                    <a:xfrm>
                      <a:off x="0" y="0"/>
                      <a:ext cx="5940000" cy="5155406"/>
                    </a:xfrm>
                    <a:prstGeom prst="rect">
                      <a:avLst/>
                    </a:prstGeom>
                  </pic:spPr>
                </pic:pic>
              </a:graphicData>
            </a:graphic>
          </wp:inline>
        </w:drawing>
      </w:r>
    </w:p>
    <w:p w14:paraId="4EDB517D" w14:textId="77777777" w:rsidR="004534E6" w:rsidRDefault="005B0000">
      <w:pPr>
        <w:pStyle w:val="Caption"/>
        <w:spacing w:before="80"/>
        <w:jc w:val="center"/>
      </w:pPr>
      <w:r>
        <w:rPr>
          <w:sz w:val="20"/>
        </w:rPr>
        <w:t>Hình 3.22. Deployment backend dự kiến. Tệp chỉnh sửa: diagrams/DP02.drawio.</w:t>
      </w:r>
      <w:hyperlink r:id="rId49">
        <w:r>
          <w:t xml:space="preserve"> Mở tệp sơ đồ</w:t>
        </w:r>
      </w:hyperlink>
    </w:p>
    <w:p w14:paraId="4ED1FB21" w14:textId="77777777" w:rsidR="004534E6" w:rsidRDefault="005B0000">
      <w:pPr>
        <w:pStyle w:val="Heading2"/>
        <w:jc w:val="left"/>
      </w:pPr>
      <w:bookmarkStart w:id="108" w:name="_Toc242519968"/>
      <w:bookmarkStart w:id="109" w:name="_Toc243507011"/>
      <w:r>
        <w:t>3.15 Đối chiếu yêu cầu Document và tài liệu nguồn</w:t>
      </w:r>
      <w:bookmarkEnd w:id="108"/>
      <w:bookmarkEnd w:id="109"/>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86"/>
        <w:gridCol w:w="3553"/>
        <w:gridCol w:w="3315"/>
      </w:tblGrid>
      <w:tr w:rsidR="004534E6" w14:paraId="6AFFF8E4" w14:textId="77777777">
        <w:trPr>
          <w:cantSplit/>
          <w:tblHeader/>
        </w:trPr>
        <w:tc>
          <w:tcPr>
            <w:tcW w:w="248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689C0F35" w14:textId="77777777" w:rsidR="004534E6" w:rsidRDefault="005B0000">
            <w:pPr>
              <w:keepNext/>
              <w:spacing w:after="60" w:line="240" w:lineRule="auto"/>
              <w:jc w:val="left"/>
            </w:pPr>
            <w:r>
              <w:rPr>
                <w:b/>
                <w:sz w:val="20"/>
              </w:rPr>
              <w:t>Yêu cầu báo cáo</w:t>
            </w:r>
          </w:p>
        </w:tc>
        <w:tc>
          <w:tcPr>
            <w:tcW w:w="3553"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46004583" w14:textId="77777777" w:rsidR="004534E6" w:rsidRDefault="005B0000">
            <w:pPr>
              <w:keepNext/>
              <w:spacing w:after="60" w:line="240" w:lineRule="auto"/>
              <w:jc w:val="left"/>
            </w:pPr>
            <w:r>
              <w:rPr>
                <w:b/>
                <w:sz w:val="20"/>
              </w:rPr>
              <w:t>Nội dung trong Word</w:t>
            </w:r>
          </w:p>
        </w:tc>
        <w:tc>
          <w:tcPr>
            <w:tcW w:w="3315"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tcPr>
          <w:p w14:paraId="13778397" w14:textId="77777777" w:rsidR="004534E6" w:rsidRDefault="005B0000">
            <w:pPr>
              <w:keepNext/>
              <w:spacing w:after="60" w:line="240" w:lineRule="auto"/>
              <w:jc w:val="left"/>
            </w:pPr>
            <w:r>
              <w:rPr>
                <w:b/>
                <w:sz w:val="20"/>
              </w:rPr>
              <w:t>Nội dung thuyết trình</w:t>
            </w:r>
          </w:p>
        </w:tc>
      </w:tr>
      <w:tr w:rsidR="004534E6" w14:paraId="1E1431B8" w14:textId="77777777">
        <w:trPr>
          <w:cantSplit/>
        </w:trPr>
        <w:tc>
          <w:tcPr>
            <w:tcW w:w="248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8FC3624" w14:textId="77777777" w:rsidR="004534E6" w:rsidRDefault="005B0000">
            <w:pPr>
              <w:spacing w:after="60" w:line="240" w:lineRule="auto"/>
              <w:jc w:val="left"/>
            </w:pPr>
            <w:r>
              <w:rPr>
                <w:sz w:val="20"/>
              </w:rPr>
              <w:t>Use Case</w:t>
            </w:r>
          </w:p>
        </w:tc>
        <w:tc>
          <w:tcPr>
            <w:tcW w:w="35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7EB5F1E5" w14:textId="77777777" w:rsidR="004534E6" w:rsidRDefault="005B0000">
            <w:pPr>
              <w:spacing w:after="60" w:line="240" w:lineRule="auto"/>
              <w:jc w:val="left"/>
            </w:pPr>
            <w:r>
              <w:rPr>
                <w:sz w:val="20"/>
              </w:rPr>
              <w:t>Mục 3.11 và UC00–UC04</w:t>
            </w:r>
          </w:p>
        </w:tc>
        <w:tc>
          <w:tcPr>
            <w:tcW w:w="3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0DD0E9" w14:textId="77777777" w:rsidR="004534E6" w:rsidRDefault="005B0000">
            <w:pPr>
              <w:spacing w:after="60" w:line="240" w:lineRule="auto"/>
              <w:jc w:val="left"/>
            </w:pPr>
            <w:r>
              <w:rPr>
                <w:sz w:val="20"/>
              </w:rPr>
              <w:t>Sơ đồ theo khách hàng và tác nhân vận hành.</w:t>
            </w:r>
          </w:p>
        </w:tc>
      </w:tr>
      <w:tr w:rsidR="004534E6" w14:paraId="46E4D0B8" w14:textId="77777777">
        <w:trPr>
          <w:cantSplit/>
        </w:trPr>
        <w:tc>
          <w:tcPr>
            <w:tcW w:w="248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7C426BB" w14:textId="77777777" w:rsidR="004534E6" w:rsidRDefault="005B0000">
            <w:pPr>
              <w:spacing w:after="60" w:line="240" w:lineRule="auto"/>
              <w:jc w:val="left"/>
            </w:pPr>
            <w:r>
              <w:rPr>
                <w:sz w:val="20"/>
              </w:rPr>
              <w:t>Sequence Diagram</w:t>
            </w:r>
          </w:p>
        </w:tc>
        <w:tc>
          <w:tcPr>
            <w:tcW w:w="355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B0E80F8" w14:textId="77777777" w:rsidR="004534E6" w:rsidRDefault="005B0000">
            <w:pPr>
              <w:spacing w:after="60" w:line="240" w:lineRule="auto"/>
              <w:jc w:val="left"/>
            </w:pPr>
            <w:r>
              <w:rPr>
                <w:sz w:val="20"/>
              </w:rPr>
              <w:t>Mục 3.12 và SQ01–SQ06</w:t>
            </w:r>
          </w:p>
        </w:tc>
        <w:tc>
          <w:tcPr>
            <w:tcW w:w="331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467663F0" w14:textId="77777777" w:rsidR="004534E6" w:rsidRDefault="005B0000">
            <w:pPr>
              <w:spacing w:after="60" w:line="240" w:lineRule="auto"/>
              <w:jc w:val="left"/>
            </w:pPr>
            <w:r>
              <w:rPr>
                <w:sz w:val="20"/>
              </w:rPr>
              <w:t>Đặt sân, duyệt chứng từ, hủy/hoàn và kiểm duyệt cơ sở.</w:t>
            </w:r>
          </w:p>
        </w:tc>
      </w:tr>
      <w:tr w:rsidR="004534E6" w14:paraId="3AD80438" w14:textId="77777777">
        <w:trPr>
          <w:cantSplit/>
        </w:trPr>
        <w:tc>
          <w:tcPr>
            <w:tcW w:w="248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5327F736" w14:textId="77777777" w:rsidR="004534E6" w:rsidRDefault="005B0000">
            <w:pPr>
              <w:spacing w:after="60" w:line="240" w:lineRule="auto"/>
              <w:jc w:val="left"/>
            </w:pPr>
            <w:r>
              <w:rPr>
                <w:sz w:val="20"/>
              </w:rPr>
              <w:t>ERD và Class Diagram</w:t>
            </w:r>
          </w:p>
        </w:tc>
        <w:tc>
          <w:tcPr>
            <w:tcW w:w="35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3F43C0B0" w14:textId="77777777" w:rsidR="004534E6" w:rsidRDefault="005B0000">
            <w:pPr>
              <w:spacing w:after="60" w:line="240" w:lineRule="auto"/>
              <w:jc w:val="left"/>
            </w:pPr>
            <w:r>
              <w:rPr>
                <w:sz w:val="20"/>
              </w:rPr>
              <w:t>Mục 3.13, ER01–ER06, CL01–CL02</w:t>
            </w:r>
          </w:p>
        </w:tc>
        <w:tc>
          <w:tcPr>
            <w:tcW w:w="3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543F342" w14:textId="77777777" w:rsidR="004534E6" w:rsidRDefault="005B0000">
            <w:pPr>
              <w:spacing w:after="60" w:line="240" w:lineRule="auto"/>
              <w:jc w:val="left"/>
            </w:pPr>
            <w:r>
              <w:rPr>
                <w:sz w:val="20"/>
              </w:rPr>
              <w:t>Quan hệ dữ liệu lõi và lớp nghiệp vụ hiện tại.</w:t>
            </w:r>
          </w:p>
        </w:tc>
      </w:tr>
      <w:tr w:rsidR="004534E6" w14:paraId="7A39995F" w14:textId="77777777">
        <w:trPr>
          <w:cantSplit/>
        </w:trPr>
        <w:tc>
          <w:tcPr>
            <w:tcW w:w="2486"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0C2698A3" w14:textId="77777777" w:rsidR="004534E6" w:rsidRDefault="005B0000">
            <w:pPr>
              <w:spacing w:after="60" w:line="240" w:lineRule="auto"/>
              <w:jc w:val="left"/>
            </w:pPr>
            <w:r>
              <w:rPr>
                <w:sz w:val="20"/>
              </w:rPr>
              <w:t>Deployment Diagram</w:t>
            </w:r>
          </w:p>
        </w:tc>
        <w:tc>
          <w:tcPr>
            <w:tcW w:w="3553"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3FBA52D9" w14:textId="77777777" w:rsidR="004534E6" w:rsidRDefault="005B0000">
            <w:pPr>
              <w:spacing w:after="60" w:line="240" w:lineRule="auto"/>
              <w:jc w:val="left"/>
            </w:pPr>
            <w:r>
              <w:rPr>
                <w:sz w:val="20"/>
              </w:rPr>
              <w:t>Mục 3.14, DP01–DP02</w:t>
            </w:r>
          </w:p>
        </w:tc>
        <w:tc>
          <w:tcPr>
            <w:tcW w:w="3315" w:type="dxa"/>
            <w:tcBorders>
              <w:top w:val="single" w:sz="4" w:space="0" w:color="D9D9D9"/>
              <w:left w:val="single" w:sz="4" w:space="0" w:color="D9D9D9"/>
              <w:bottom w:val="single" w:sz="4" w:space="0" w:color="D9D9D9"/>
              <w:right w:val="single" w:sz="4" w:space="0" w:color="D9D9D9"/>
            </w:tcBorders>
            <w:shd w:val="clear" w:color="auto" w:fill="F7F7F7"/>
            <w:tcMar>
              <w:top w:w="80" w:type="dxa"/>
              <w:left w:w="80" w:type="dxa"/>
              <w:bottom w:w="80" w:type="dxa"/>
              <w:right w:w="80" w:type="dxa"/>
            </w:tcMar>
          </w:tcPr>
          <w:p w14:paraId="6A091A0F" w14:textId="77777777" w:rsidR="004534E6" w:rsidRDefault="005B0000">
            <w:pPr>
              <w:spacing w:after="60" w:line="240" w:lineRule="auto"/>
              <w:jc w:val="left"/>
            </w:pPr>
            <w:r>
              <w:rPr>
                <w:sz w:val="20"/>
              </w:rPr>
              <w:t>Tách triển khai cục bộ và phương án backend.</w:t>
            </w:r>
          </w:p>
        </w:tc>
      </w:tr>
      <w:tr w:rsidR="004534E6" w14:paraId="4944C944" w14:textId="77777777">
        <w:trPr>
          <w:cantSplit/>
        </w:trPr>
        <w:tc>
          <w:tcPr>
            <w:tcW w:w="248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0EBDCF3F" w14:textId="77777777" w:rsidR="004534E6" w:rsidRDefault="005B0000">
            <w:pPr>
              <w:spacing w:after="60" w:line="240" w:lineRule="auto"/>
              <w:jc w:val="left"/>
            </w:pPr>
            <w:r>
              <w:rPr>
                <w:sz w:val="20"/>
              </w:rPr>
              <w:t>URD UI UX</w:t>
            </w:r>
          </w:p>
        </w:tc>
        <w:tc>
          <w:tcPr>
            <w:tcW w:w="355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22C44F92" w14:textId="77777777" w:rsidR="004534E6" w:rsidRDefault="005B0000">
            <w:pPr>
              <w:spacing w:after="60" w:line="240" w:lineRule="auto"/>
              <w:jc w:val="left"/>
            </w:pPr>
            <w:r>
              <w:rPr>
                <w:sz w:val="20"/>
              </w:rPr>
              <w:t>Mục 3.10, UX01 và hình UI01–UI03</w:t>
            </w:r>
          </w:p>
        </w:tc>
        <w:tc>
          <w:tcPr>
            <w:tcW w:w="331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tcPr>
          <w:p w14:paraId="602D69E8" w14:textId="77777777" w:rsidR="004534E6" w:rsidRDefault="005B0000">
            <w:pPr>
              <w:spacing w:after="60" w:line="240" w:lineRule="auto"/>
              <w:jc w:val="left"/>
            </w:pPr>
            <w:r>
              <w:rPr>
                <w:sz w:val="20"/>
              </w:rPr>
              <w:t>Yêu cầu, điều hướng và ảnh giao diện thực tế.</w:t>
            </w:r>
          </w:p>
        </w:tc>
      </w:tr>
    </w:tbl>
    <w:p w14:paraId="6EEA0354" w14:textId="77777777" w:rsidR="004534E6" w:rsidRDefault="005B0000">
      <w:pPr>
        <w:spacing w:line="276" w:lineRule="auto"/>
      </w:pPr>
      <w:r>
        <w:rPr>
          <w:sz w:val="24"/>
        </w:rPr>
        <w:lastRenderedPageBreak/>
        <w:t>Nguồn nội bộ: D:/PTUDDD/test_do_an/SportMatch_BaoCaoLan1/report_lan_1 gồm BAO_CAO.md, SportMatch_Lan1.drawio, diagrams/*.drawio và schema.sql. Hình chèn sử dụng bản sơ đồ đã rà đường nối trong docs/report_lan_1, cùng mô hình nghiệp vụ nhưng có sửa bố cục. Không ghi nhận các sơ đồ này là mô hình của một hệ thống thương mại đã triển khai.</w:t>
      </w:r>
    </w:p>
    <w:p w14:paraId="228E8E40" w14:textId="77777777" w:rsidR="004534E6" w:rsidRDefault="005B0000">
      <w:pPr>
        <w:spacing w:line="276" w:lineRule="auto"/>
      </w:pPr>
      <w:r>
        <w:rPr>
          <w:sz w:val="24"/>
        </w:rPr>
        <w:t>Tệp draw.io giữ khả năng sửa sơ đồ. Mã UC, SQ, ER, CL, DP và UX trong chương 3 đối chiếu trực tiếp với tệp nguồn tương ứng.</w:t>
      </w:r>
    </w:p>
    <w:p w14:paraId="51F3F3E8" w14:textId="77777777" w:rsidR="007C22AE" w:rsidRDefault="002020E8">
      <w:pPr>
        <w:pStyle w:val="Heading2"/>
        <w:pageBreakBefore/>
      </w:pPr>
      <w:bookmarkStart w:id="110" w:name="_Toc243507012"/>
      <w:r>
        <w:lastRenderedPageBreak/>
        <w:t>3.16 Cập nhật phạm vi thực hiện đến ngày 20 tháng 10 năm 2026</w:t>
      </w:r>
      <w:bookmarkEnd w:id="110"/>
    </w:p>
    <w:p w14:paraId="16E0F023" w14:textId="77777777" w:rsidR="007C22AE" w:rsidRDefault="002020E8">
      <w:pPr>
        <w:spacing w:line="276" w:lineRule="auto"/>
      </w:pPr>
      <w:r>
        <w:t>SportMatch đã bổ sung danh mục sân từ OpenStreetMap, luồng khai báo quyền quản lý sân và hai chức năng áp dụng nội dung bài học Notification, File và cơ sở dữ liệu: hộp thông báo SQLite và nhắc trước giờ chơi. Các chức năng này chạy theo dữ liệu cục bộ; chưa có máy chủ đồng bộ giữa thiết bị.</w:t>
      </w:r>
    </w:p>
    <w:p w14:paraId="4E6934EC" w14:textId="77777777" w:rsidR="007C22AE" w:rsidRDefault="002020E8">
      <w:pPr>
        <w:pStyle w:val="Heading3"/>
      </w:pPr>
      <w:bookmarkStart w:id="111" w:name="_Toc243507013"/>
      <w:r>
        <w:t>3.16.1 Dữ liệu sân và điều kiện nhận lịch</w:t>
      </w:r>
      <w:bookmarkEnd w:id="111"/>
    </w:p>
    <w:p w14:paraId="35202324" w14:textId="77777777" w:rsidR="007C22AE" w:rsidRDefault="002020E8">
      <w:pPr>
        <w:spacing w:line="276" w:lineRule="auto"/>
      </w:pPr>
      <w:r>
        <w:t>Danh mục đóng gói tại assets/data/hcm_venues.json gồm 129 địa điểm có tên thuộc các môn thể thao được hỗ trợ trong phạm vi truy vấn TP. Hồ Chí Minh. Đây không phải danh sách đầy đủ tất cả sân đang hoạt động. Dữ liệu giữ mã OSM, tọa độ và nguồn để truy vết; tọa độ tâm hình học có thể không phải cổng vào của sân.</w:t>
      </w:r>
    </w:p>
    <w:p w14:paraId="2CF0FB04" w14:textId="77777777" w:rsidR="007C22AE" w:rsidRDefault="002020E8">
      <w:pPr>
        <w:spacing w:line="276" w:lineRule="auto"/>
      </w:pPr>
      <w:r>
        <w:t>Có 16 địa điểm được bổ sung giá tham khảo từ nguồn bên ngoài; các địa điểm còn lại hiển thị “Liên hệ sân để biết giá”. Giá tham khảo không được dùng như giá thanh toán đã xác nhận. Tám ảnh minh họa theo môn thể thao dùng cho sân thiếu ảnh; giao diện ghi rõ “Ảnh minh họa”, không xem đó là ảnh chụp cơ sở thật.</w:t>
      </w:r>
    </w:p>
    <w:p w14:paraId="33DA8140" w14:textId="77777777" w:rsidR="007C22AE" w:rsidRDefault="002020E8">
      <w:pPr>
        <w:spacing w:line="276" w:lineRule="auto"/>
      </w:pPr>
      <w:r>
        <w:t>Sân nhập từ OSM mặc định chưa cho đặt. Chủ sân gửi yêu cầu quản lý; admin duyệt quyền, sau đó chủ sân bổ sung hồ sơ vận hành, sân con, giờ mở cửa, giá và tài khoản nhận tiền. Chỉ khi hồ sơ cơ sở được duyệt, địa điểm mới chuyển sang có thể nhận lịch. Phê duyệt quyền quản lý không đồng nghĩa đã duyệt hồ sơ hoạt động.</w:t>
      </w:r>
    </w:p>
    <w:p w14:paraId="609D41F3" w14:textId="77777777" w:rsidR="007C22AE" w:rsidRDefault="002020E8">
      <w:pPr>
        <w:pStyle w:val="Heading3"/>
      </w:pPr>
      <w:bookmarkStart w:id="112" w:name="_Toc243507014"/>
      <w:r>
        <w:t>3.16.2 Phạm vi áp dụng hai bài học</w:t>
      </w:r>
      <w:bookmarkEnd w:id="112"/>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14"/>
        <w:gridCol w:w="3969"/>
        <w:gridCol w:w="3572"/>
      </w:tblGrid>
      <w:tr w:rsidR="007C22AE" w14:paraId="0FC406B3" w14:textId="77777777">
        <w:trPr>
          <w:cantSplit/>
          <w:tblHeader/>
        </w:trPr>
        <w:tc>
          <w:tcPr>
            <w:tcW w:w="1814" w:type="dxa"/>
            <w:shd w:val="clear" w:color="auto" w:fill="E7E6E6"/>
          </w:tcPr>
          <w:p w14:paraId="0BF7EEFB" w14:textId="77777777" w:rsidR="007C22AE" w:rsidRDefault="002020E8">
            <w:pPr>
              <w:spacing w:before="80" w:after="80" w:line="252" w:lineRule="auto"/>
              <w:jc w:val="left"/>
            </w:pPr>
            <w:r>
              <w:rPr>
                <w:b/>
                <w:sz w:val="22"/>
              </w:rPr>
              <w:t>Nội dung</w:t>
            </w:r>
          </w:p>
        </w:tc>
        <w:tc>
          <w:tcPr>
            <w:tcW w:w="3969" w:type="dxa"/>
            <w:shd w:val="clear" w:color="auto" w:fill="E7E6E6"/>
          </w:tcPr>
          <w:p w14:paraId="4197D5A5" w14:textId="77777777" w:rsidR="007C22AE" w:rsidRDefault="002020E8">
            <w:pPr>
              <w:spacing w:before="80" w:after="80" w:line="252" w:lineRule="auto"/>
              <w:jc w:val="left"/>
            </w:pPr>
            <w:r>
              <w:rPr>
                <w:b/>
                <w:sz w:val="22"/>
              </w:rPr>
              <w:t>Đã triển khai</w:t>
            </w:r>
          </w:p>
        </w:tc>
        <w:tc>
          <w:tcPr>
            <w:tcW w:w="3572" w:type="dxa"/>
            <w:shd w:val="clear" w:color="auto" w:fill="E7E6E6"/>
          </w:tcPr>
          <w:p w14:paraId="78EBF933" w14:textId="77777777" w:rsidR="007C22AE" w:rsidRDefault="002020E8">
            <w:pPr>
              <w:spacing w:before="80" w:after="80" w:line="252" w:lineRule="auto"/>
              <w:jc w:val="left"/>
            </w:pPr>
            <w:r>
              <w:rPr>
                <w:b/>
                <w:sz w:val="22"/>
              </w:rPr>
              <w:t>Giới hạn</w:t>
            </w:r>
          </w:p>
        </w:tc>
      </w:tr>
      <w:tr w:rsidR="007C22AE" w14:paraId="725E2DEA" w14:textId="77777777">
        <w:trPr>
          <w:cantSplit/>
        </w:trPr>
        <w:tc>
          <w:tcPr>
            <w:tcW w:w="1814" w:type="dxa"/>
            <w:shd w:val="clear" w:color="auto" w:fill="FFFFFF"/>
          </w:tcPr>
          <w:p w14:paraId="6E41CD87" w14:textId="77777777" w:rsidR="007C22AE" w:rsidRDefault="002020E8">
            <w:pPr>
              <w:spacing w:before="80" w:after="80" w:line="252" w:lineRule="auto"/>
              <w:jc w:val="left"/>
            </w:pPr>
            <w:r>
              <w:rPr>
                <w:sz w:val="22"/>
              </w:rPr>
              <w:t>SQLite và CRUD</w:t>
            </w:r>
          </w:p>
        </w:tc>
        <w:tc>
          <w:tcPr>
            <w:tcW w:w="3969" w:type="dxa"/>
            <w:shd w:val="clear" w:color="auto" w:fill="FFFFFF"/>
          </w:tcPr>
          <w:p w14:paraId="6D769F56" w14:textId="77777777" w:rsidR="007C22AE" w:rsidRDefault="002020E8">
            <w:pPr>
              <w:spacing w:before="80" w:after="80" w:line="252" w:lineRule="auto"/>
              <w:jc w:val="left"/>
            </w:pPr>
            <w:r>
              <w:rPr>
                <w:sz w:val="22"/>
              </w:rPr>
              <w:t>Lưu thông báo, đã đọc, xóa mềm và cấu hình nhắc theo khách hàng.</w:t>
            </w:r>
          </w:p>
        </w:tc>
        <w:tc>
          <w:tcPr>
            <w:tcW w:w="3572" w:type="dxa"/>
            <w:shd w:val="clear" w:color="auto" w:fill="FFFFFF"/>
          </w:tcPr>
          <w:p w14:paraId="7ACBAAA3" w14:textId="77777777" w:rsidR="007C22AE" w:rsidRDefault="002020E8">
            <w:pPr>
              <w:spacing w:before="80" w:after="80" w:line="252" w:lineRule="auto"/>
              <w:jc w:val="left"/>
            </w:pPr>
            <w:r>
              <w:rPr>
                <w:sz w:val="22"/>
              </w:rPr>
              <w:t>Không chuyển toàn bộ lịch đặt sang SQLite.</w:t>
            </w:r>
          </w:p>
        </w:tc>
      </w:tr>
      <w:tr w:rsidR="007C22AE" w14:paraId="7C2EF8C3" w14:textId="77777777">
        <w:trPr>
          <w:cantSplit/>
        </w:trPr>
        <w:tc>
          <w:tcPr>
            <w:tcW w:w="1814" w:type="dxa"/>
            <w:shd w:val="clear" w:color="auto" w:fill="FFFFFF"/>
          </w:tcPr>
          <w:p w14:paraId="22147035" w14:textId="77777777" w:rsidR="007C22AE" w:rsidRDefault="002020E8">
            <w:pPr>
              <w:spacing w:before="80" w:after="80" w:line="252" w:lineRule="auto"/>
              <w:jc w:val="left"/>
            </w:pPr>
            <w:r>
              <w:rPr>
                <w:sz w:val="22"/>
              </w:rPr>
              <w:t>Thông báo cục bộ</w:t>
            </w:r>
          </w:p>
        </w:tc>
        <w:tc>
          <w:tcPr>
            <w:tcW w:w="3969" w:type="dxa"/>
            <w:shd w:val="clear" w:color="auto" w:fill="FFFFFF"/>
          </w:tcPr>
          <w:p w14:paraId="05216106" w14:textId="77777777" w:rsidR="007C22AE" w:rsidRDefault="002020E8">
            <w:pPr>
              <w:spacing w:before="80" w:after="80" w:line="252" w:lineRule="auto"/>
              <w:jc w:val="left"/>
            </w:pPr>
            <w:r>
              <w:rPr>
                <w:sz w:val="22"/>
              </w:rPr>
              <w:t>Lên lịch nhắc cho lịch sân tương lai đã xác nhận.</w:t>
            </w:r>
          </w:p>
        </w:tc>
        <w:tc>
          <w:tcPr>
            <w:tcW w:w="3572" w:type="dxa"/>
            <w:shd w:val="clear" w:color="auto" w:fill="FFFFFF"/>
          </w:tcPr>
          <w:p w14:paraId="6C93C665" w14:textId="77777777" w:rsidR="007C22AE" w:rsidRDefault="002020E8">
            <w:pPr>
              <w:spacing w:before="80" w:after="80" w:line="252" w:lineRule="auto"/>
              <w:jc w:val="left"/>
            </w:pPr>
            <w:r>
              <w:rPr>
                <w:sz w:val="22"/>
              </w:rPr>
              <w:t>Không phải push; chưa nhắc vé social, giải đấu hoặc ca làm.</w:t>
            </w:r>
          </w:p>
        </w:tc>
      </w:tr>
      <w:tr w:rsidR="007C22AE" w14:paraId="14F111EF" w14:textId="77777777">
        <w:trPr>
          <w:cantSplit/>
        </w:trPr>
        <w:tc>
          <w:tcPr>
            <w:tcW w:w="1814" w:type="dxa"/>
            <w:shd w:val="clear" w:color="auto" w:fill="FFFFFF"/>
          </w:tcPr>
          <w:p w14:paraId="310A5C95" w14:textId="77777777" w:rsidR="007C22AE" w:rsidRDefault="002020E8">
            <w:pPr>
              <w:spacing w:before="80" w:after="80" w:line="252" w:lineRule="auto"/>
              <w:jc w:val="left"/>
            </w:pPr>
            <w:r>
              <w:rPr>
                <w:sz w:val="22"/>
              </w:rPr>
              <w:t>Tệp dữ liệu</w:t>
            </w:r>
          </w:p>
        </w:tc>
        <w:tc>
          <w:tcPr>
            <w:tcW w:w="3969" w:type="dxa"/>
            <w:shd w:val="clear" w:color="auto" w:fill="FFFFFF"/>
          </w:tcPr>
          <w:p w14:paraId="758E90D3" w14:textId="77777777" w:rsidR="007C22AE" w:rsidRDefault="002020E8">
            <w:pPr>
              <w:spacing w:before="80" w:after="80" w:line="252" w:lineRule="auto"/>
              <w:jc w:val="left"/>
            </w:pPr>
            <w:r>
              <w:rPr>
                <w:sz w:val="22"/>
              </w:rPr>
              <w:t>Tệp SQLite trong vùng dữ liệu riêng của ứng dụng.</w:t>
            </w:r>
          </w:p>
        </w:tc>
        <w:tc>
          <w:tcPr>
            <w:tcW w:w="3572" w:type="dxa"/>
            <w:shd w:val="clear" w:color="auto" w:fill="FFFFFF"/>
          </w:tcPr>
          <w:p w14:paraId="7956E08A" w14:textId="77777777" w:rsidR="007C22AE" w:rsidRDefault="002020E8">
            <w:pPr>
              <w:spacing w:before="80" w:after="80" w:line="252" w:lineRule="auto"/>
              <w:jc w:val="left"/>
            </w:pPr>
            <w:r>
              <w:rPr>
                <w:sz w:val="22"/>
              </w:rPr>
              <w:t>Không thêm chức năng xuất vé PDF trong đợt này.</w:t>
            </w:r>
          </w:p>
        </w:tc>
      </w:tr>
    </w:tbl>
    <w:p w14:paraId="7F49C4C7" w14:textId="77777777" w:rsidR="007C22AE" w:rsidRDefault="007C22AE">
      <w:pPr>
        <w:spacing w:line="276" w:lineRule="auto"/>
      </w:pPr>
    </w:p>
    <w:p w14:paraId="4C0F0705" w14:textId="77777777" w:rsidR="007C22AE" w:rsidRDefault="002020E8">
      <w:pPr>
        <w:pStyle w:val="Heading2"/>
        <w:pageBreakBefore/>
      </w:pPr>
      <w:bookmarkStart w:id="113" w:name="_Toc243507015"/>
      <w:r>
        <w:lastRenderedPageBreak/>
        <w:t>3.17 Thiết kế SQLite cho mô đun thông báo</w:t>
      </w:r>
      <w:bookmarkEnd w:id="113"/>
    </w:p>
    <w:p w14:paraId="778D270D" w14:textId="77777777" w:rsidR="007C22AE" w:rsidRDefault="002020E8">
      <w:pPr>
        <w:spacing w:line="276" w:lineRule="auto"/>
      </w:pPr>
      <w:r>
        <w:t>NotificationStore mở tệp sportmatch_notifications.db với phiên bản lược đồ 1. Tệp được tạo khi ứng dụng chạy trong vùng dữ liệu riêng, không ghi vào assets. Android/iOS dùng sqflite; Windows/Linux dùng sqflite_common_ffi. Snapshot nghiệp vụ vẫn do SessionStore lưu qua FlutterSecureStorage.</w:t>
      </w:r>
    </w:p>
    <w:p w14:paraId="7D200E90" w14:textId="77777777" w:rsidR="007C22AE" w:rsidRDefault="002020E8">
      <w:pPr>
        <w:pStyle w:val="Heading3"/>
      </w:pPr>
      <w:bookmarkStart w:id="114" w:name="_Toc243507016"/>
      <w:r>
        <w:t>3.17.1 Các bảng dữ liệu đã triển khai</w:t>
      </w:r>
      <w:bookmarkEnd w:id="114"/>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3685"/>
        <w:gridCol w:w="3061"/>
      </w:tblGrid>
      <w:tr w:rsidR="007C22AE" w14:paraId="45C9ABFD" w14:textId="77777777">
        <w:trPr>
          <w:cantSplit/>
          <w:tblHeader/>
        </w:trPr>
        <w:tc>
          <w:tcPr>
            <w:tcW w:w="2608" w:type="dxa"/>
            <w:shd w:val="clear" w:color="auto" w:fill="E7E6E6"/>
          </w:tcPr>
          <w:p w14:paraId="51DB996E" w14:textId="77777777" w:rsidR="007C22AE" w:rsidRDefault="002020E8">
            <w:pPr>
              <w:spacing w:before="80" w:after="80" w:line="252" w:lineRule="auto"/>
              <w:jc w:val="left"/>
            </w:pPr>
            <w:r>
              <w:rPr>
                <w:b/>
                <w:sz w:val="22"/>
              </w:rPr>
              <w:t>Bảng</w:t>
            </w:r>
          </w:p>
        </w:tc>
        <w:tc>
          <w:tcPr>
            <w:tcW w:w="3685" w:type="dxa"/>
            <w:shd w:val="clear" w:color="auto" w:fill="E7E6E6"/>
          </w:tcPr>
          <w:p w14:paraId="7099F92F" w14:textId="77777777" w:rsidR="007C22AE" w:rsidRDefault="002020E8">
            <w:pPr>
              <w:spacing w:before="80" w:after="80" w:line="252" w:lineRule="auto"/>
              <w:jc w:val="left"/>
            </w:pPr>
            <w:r>
              <w:rPr>
                <w:b/>
                <w:sz w:val="22"/>
              </w:rPr>
              <w:t>Khóa và trường chính</w:t>
            </w:r>
          </w:p>
        </w:tc>
        <w:tc>
          <w:tcPr>
            <w:tcW w:w="3061" w:type="dxa"/>
            <w:shd w:val="clear" w:color="auto" w:fill="E7E6E6"/>
          </w:tcPr>
          <w:p w14:paraId="5DF97350" w14:textId="77777777" w:rsidR="007C22AE" w:rsidRDefault="002020E8">
            <w:pPr>
              <w:spacing w:before="80" w:after="80" w:line="252" w:lineRule="auto"/>
              <w:jc w:val="left"/>
            </w:pPr>
            <w:r>
              <w:rPr>
                <w:b/>
                <w:sz w:val="22"/>
              </w:rPr>
              <w:t>Vai trò</w:t>
            </w:r>
          </w:p>
        </w:tc>
      </w:tr>
      <w:tr w:rsidR="007C22AE" w14:paraId="6EF452A8" w14:textId="77777777">
        <w:trPr>
          <w:cantSplit/>
        </w:trPr>
        <w:tc>
          <w:tcPr>
            <w:tcW w:w="2608" w:type="dxa"/>
            <w:shd w:val="clear" w:color="auto" w:fill="FFFFFF"/>
          </w:tcPr>
          <w:p w14:paraId="64D7E046" w14:textId="77777777" w:rsidR="007C22AE" w:rsidRDefault="002020E8">
            <w:pPr>
              <w:spacing w:before="80" w:after="80" w:line="252" w:lineRule="auto"/>
              <w:jc w:val="left"/>
            </w:pPr>
            <w:r>
              <w:rPr>
                <w:sz w:val="22"/>
              </w:rPr>
              <w:t>notifications</w:t>
            </w:r>
          </w:p>
        </w:tc>
        <w:tc>
          <w:tcPr>
            <w:tcW w:w="3685" w:type="dxa"/>
            <w:shd w:val="clear" w:color="auto" w:fill="FFFFFF"/>
          </w:tcPr>
          <w:p w14:paraId="48C3D5B0" w14:textId="77777777" w:rsidR="007C22AE" w:rsidRDefault="002020E8">
            <w:pPr>
              <w:spacing w:before="80" w:after="80" w:line="252" w:lineRule="auto"/>
              <w:jc w:val="left"/>
            </w:pPr>
            <w:r>
              <w:rPr>
                <w:sz w:val="22"/>
              </w:rPr>
              <w:t>id INTEGER PK; owner, eventKey, bookingId, kind, title, body, created, scheduled, readAt, deleted. UNIQUE(owner, eventKey).</w:t>
            </w:r>
          </w:p>
        </w:tc>
        <w:tc>
          <w:tcPr>
            <w:tcW w:w="3061" w:type="dxa"/>
            <w:shd w:val="clear" w:color="auto" w:fill="FFFFFF"/>
          </w:tcPr>
          <w:p w14:paraId="1BE9AF3C" w14:textId="77777777" w:rsidR="007C22AE" w:rsidRDefault="002020E8">
            <w:pPr>
              <w:spacing w:before="80" w:after="80" w:line="252" w:lineRule="auto"/>
              <w:jc w:val="left"/>
            </w:pPr>
            <w:r>
              <w:rPr>
                <w:sz w:val="22"/>
              </w:rPr>
              <w:t>Lịch sử thông báo và lịch nhắc; kind gồm confirmed, changed, cancelled, reminder.</w:t>
            </w:r>
          </w:p>
        </w:tc>
      </w:tr>
      <w:tr w:rsidR="007C22AE" w14:paraId="0E26907A" w14:textId="77777777">
        <w:trPr>
          <w:cantSplit/>
        </w:trPr>
        <w:tc>
          <w:tcPr>
            <w:tcW w:w="2608" w:type="dxa"/>
            <w:shd w:val="clear" w:color="auto" w:fill="FFFFFF"/>
          </w:tcPr>
          <w:p w14:paraId="2E13EA46" w14:textId="77777777" w:rsidR="007C22AE" w:rsidRDefault="002020E8">
            <w:pPr>
              <w:spacing w:before="80" w:after="80" w:line="252" w:lineRule="auto"/>
              <w:jc w:val="left"/>
            </w:pPr>
            <w:r>
              <w:rPr>
                <w:sz w:val="22"/>
              </w:rPr>
              <w:t>reminder_preferences</w:t>
            </w:r>
          </w:p>
        </w:tc>
        <w:tc>
          <w:tcPr>
            <w:tcW w:w="3685" w:type="dxa"/>
            <w:shd w:val="clear" w:color="auto" w:fill="FFFFFF"/>
          </w:tcPr>
          <w:p w14:paraId="4D0F40FE" w14:textId="77777777" w:rsidR="007C22AE" w:rsidRDefault="002020E8">
            <w:pPr>
              <w:spacing w:before="80" w:after="80" w:line="252" w:lineRule="auto"/>
              <w:jc w:val="left"/>
            </w:pPr>
            <w:r>
              <w:rPr>
                <w:sz w:val="22"/>
              </w:rPr>
              <w:t>owner TEXT PK; enabled ∈ {0,1}; minutes ∈ {1,15,30,60}.</w:t>
            </w:r>
          </w:p>
        </w:tc>
        <w:tc>
          <w:tcPr>
            <w:tcW w:w="3061" w:type="dxa"/>
            <w:shd w:val="clear" w:color="auto" w:fill="FFFFFF"/>
          </w:tcPr>
          <w:p w14:paraId="5D3D27A3" w14:textId="77777777" w:rsidR="007C22AE" w:rsidRDefault="002020E8">
            <w:pPr>
              <w:spacing w:before="80" w:after="80" w:line="252" w:lineRule="auto"/>
              <w:jc w:val="left"/>
            </w:pPr>
            <w:r>
              <w:rPr>
                <w:sz w:val="22"/>
              </w:rPr>
              <w:t>Cấu hình bật/tắt và thời gian nhắc theo khách.</w:t>
            </w:r>
          </w:p>
        </w:tc>
      </w:tr>
      <w:tr w:rsidR="007C22AE" w14:paraId="41737DD0" w14:textId="77777777">
        <w:trPr>
          <w:cantSplit/>
        </w:trPr>
        <w:tc>
          <w:tcPr>
            <w:tcW w:w="2608" w:type="dxa"/>
            <w:shd w:val="clear" w:color="auto" w:fill="FFFFFF"/>
          </w:tcPr>
          <w:p w14:paraId="78816040" w14:textId="77777777" w:rsidR="007C22AE" w:rsidRDefault="002020E8">
            <w:pPr>
              <w:spacing w:before="80" w:after="80" w:line="252" w:lineRule="auto"/>
              <w:jc w:val="left"/>
            </w:pPr>
            <w:r>
              <w:rPr>
                <w:sz w:val="22"/>
              </w:rPr>
              <w:t>booking_notice_states</w:t>
            </w:r>
          </w:p>
        </w:tc>
        <w:tc>
          <w:tcPr>
            <w:tcW w:w="3685" w:type="dxa"/>
            <w:shd w:val="clear" w:color="auto" w:fill="FFFFFF"/>
          </w:tcPr>
          <w:p w14:paraId="16565F7A" w14:textId="77777777" w:rsidR="007C22AE" w:rsidRDefault="002020E8">
            <w:pPr>
              <w:spacing w:before="80" w:after="80" w:line="252" w:lineRule="auto"/>
              <w:jc w:val="left"/>
            </w:pPr>
            <w:r>
              <w:rPr>
                <w:sz w:val="22"/>
              </w:rPr>
              <w:t>PK(owner, bookingId); fingerprint, confirmed, cancelled.</w:t>
            </w:r>
          </w:p>
        </w:tc>
        <w:tc>
          <w:tcPr>
            <w:tcW w:w="3061" w:type="dxa"/>
            <w:shd w:val="clear" w:color="auto" w:fill="FFFFFF"/>
          </w:tcPr>
          <w:p w14:paraId="0A999846" w14:textId="77777777" w:rsidR="007C22AE" w:rsidRDefault="002020E8">
            <w:pPr>
              <w:spacing w:before="80" w:after="80" w:line="252" w:lineRule="auto"/>
              <w:jc w:val="left"/>
            </w:pPr>
            <w:r>
              <w:rPr>
                <w:sz w:val="22"/>
              </w:rPr>
              <w:t>Ghi trạng thái đã đối chiếu để phát hiện thay đổi và chống tạo trùng.</w:t>
            </w:r>
          </w:p>
        </w:tc>
      </w:tr>
    </w:tbl>
    <w:p w14:paraId="06AE59E0" w14:textId="77777777" w:rsidR="007C22AE" w:rsidRDefault="007C22AE">
      <w:pPr>
        <w:spacing w:line="276" w:lineRule="auto"/>
      </w:pPr>
    </w:p>
    <w:p w14:paraId="69BA9A86" w14:textId="77777777" w:rsidR="007C22AE" w:rsidRDefault="002020E8">
      <w:pPr>
        <w:spacing w:line="276" w:lineRule="auto"/>
      </w:pPr>
      <w:r>
        <w:t>Các cột owner và bookingId liên kết logic đến tài khoản và lịch trong snapshot, không có FOREIGN KEY đến một bảng lịch đặt nằm trong cùng tệp SQLite. Vì vậy không được trình bày ba bảng này như toàn bộ ERD nghiệp vụ đã triển khai. Bộ 45 bảng tại mục 3.13 vẫn là thiết kế đề xuất cho giai đoạn backend.</w:t>
      </w:r>
    </w:p>
    <w:p w14:paraId="36C6F0B4" w14:textId="77777777" w:rsidR="007C22AE" w:rsidRDefault="002020E8">
      <w:pPr>
        <w:pStyle w:val="Heading3"/>
      </w:pPr>
      <w:bookmarkStart w:id="115" w:name="_Toc243507017"/>
      <w:r>
        <w:t>3.17.2 Quy tắc truy vấn và bảo vệ dữ liệu</w:t>
      </w:r>
      <w:bookmarkEnd w:id="115"/>
    </w:p>
    <w:p w14:paraId="090D040F" w14:textId="77777777" w:rsidR="007C22AE" w:rsidRDefault="002020E8">
      <w:pPr>
        <w:spacing w:line="276" w:lineRule="auto"/>
      </w:pPr>
      <w:r>
        <w:t>Truy vấn đọc, đánh dấu đã đọc và xóa đều kèm owner, dùng tham số SQL. Đối chiếu chạy trong transaction; ràng buộc UNIQUE(owner, eventKey) hạn chế thông báo trùng. Thông báo người dùng đã xóa được đánh dấu deleted để không xuất hiện trở lại sau khi đối chiếu. Nhắc tương lai chưa được tính vào số thông báo chưa đọc.</w:t>
      </w:r>
    </w:p>
    <w:p w14:paraId="53615EAF" w14:textId="77777777" w:rsidR="007C22AE" w:rsidRDefault="002020E8">
      <w:pPr>
        <w:spacing w:line="276" w:lineRule="auto"/>
      </w:pPr>
      <w:r>
        <w:t>SQLite này không được mã hóa và không lưu mật khẩu, thông tin ngân hàng hay ảnh chứng từ. Nội dung thông báo hệ thống trên màn hình khóa dùng câu chung, payload chỉ chứa mã thông báo. Khi chạm, ứng dụng kiểm tra lại người nhận trước khi mở lịch.</w:t>
      </w:r>
    </w:p>
    <w:p w14:paraId="597A31FE" w14:textId="77777777" w:rsidR="007C22AE" w:rsidRDefault="002020E8">
      <w:pPr>
        <w:pStyle w:val="Heading2"/>
        <w:pageBreakBefore/>
      </w:pPr>
      <w:bookmarkStart w:id="116" w:name="_Toc243507018"/>
      <w:r>
        <w:lastRenderedPageBreak/>
        <w:t>3.18 Thiết kế luồng thông báo và nhắc giờ chơi</w:t>
      </w:r>
      <w:bookmarkEnd w:id="116"/>
    </w:p>
    <w:p w14:paraId="3FDCD5FC" w14:textId="77777777" w:rsidR="007C22AE" w:rsidRDefault="002020E8">
      <w:pPr>
        <w:pStyle w:val="Heading3"/>
      </w:pPr>
      <w:bookmarkStart w:id="117" w:name="_Toc243507019"/>
      <w:r>
        <w:t>3.18.1 Thành phần và trách nhiệm</w:t>
      </w:r>
      <w:bookmarkEnd w:id="11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5953"/>
      </w:tblGrid>
      <w:tr w:rsidR="007C22AE" w14:paraId="1C438AB5" w14:textId="77777777">
        <w:trPr>
          <w:cantSplit/>
          <w:tblHeader/>
        </w:trPr>
        <w:tc>
          <w:tcPr>
            <w:tcW w:w="3402" w:type="dxa"/>
            <w:shd w:val="clear" w:color="auto" w:fill="E7E6E6"/>
          </w:tcPr>
          <w:p w14:paraId="1609EFED" w14:textId="77777777" w:rsidR="007C22AE" w:rsidRDefault="002020E8">
            <w:pPr>
              <w:spacing w:before="80" w:after="80" w:line="252" w:lineRule="auto"/>
              <w:jc w:val="left"/>
            </w:pPr>
            <w:r>
              <w:rPr>
                <w:b/>
                <w:sz w:val="22"/>
              </w:rPr>
              <w:t>Thành phần</w:t>
            </w:r>
          </w:p>
        </w:tc>
        <w:tc>
          <w:tcPr>
            <w:tcW w:w="5953" w:type="dxa"/>
            <w:shd w:val="clear" w:color="auto" w:fill="E7E6E6"/>
          </w:tcPr>
          <w:p w14:paraId="16462699" w14:textId="77777777" w:rsidR="007C22AE" w:rsidRDefault="002020E8">
            <w:pPr>
              <w:spacing w:before="80" w:after="80" w:line="252" w:lineRule="auto"/>
              <w:jc w:val="left"/>
            </w:pPr>
            <w:r>
              <w:rPr>
                <w:b/>
                <w:sz w:val="22"/>
              </w:rPr>
              <w:t>Trách nhiệm</w:t>
            </w:r>
          </w:p>
        </w:tc>
      </w:tr>
      <w:tr w:rsidR="007C22AE" w14:paraId="109EB9B8" w14:textId="77777777">
        <w:trPr>
          <w:cantSplit/>
        </w:trPr>
        <w:tc>
          <w:tcPr>
            <w:tcW w:w="3402" w:type="dxa"/>
            <w:shd w:val="clear" w:color="auto" w:fill="FFFFFF"/>
          </w:tcPr>
          <w:p w14:paraId="662D1466" w14:textId="77777777" w:rsidR="007C22AE" w:rsidRDefault="002020E8">
            <w:pPr>
              <w:spacing w:before="80" w:after="80" w:line="252" w:lineRule="auto"/>
              <w:jc w:val="left"/>
            </w:pPr>
            <w:r>
              <w:rPr>
                <w:sz w:val="22"/>
              </w:rPr>
              <w:t>DemoSession và SessionStore</w:t>
            </w:r>
          </w:p>
        </w:tc>
        <w:tc>
          <w:tcPr>
            <w:tcW w:w="5953" w:type="dxa"/>
            <w:shd w:val="clear" w:color="auto" w:fill="FFFFFF"/>
          </w:tcPr>
          <w:p w14:paraId="6A74744E" w14:textId="77777777" w:rsidR="007C22AE" w:rsidRDefault="002020E8">
            <w:pPr>
              <w:spacing w:before="80" w:after="80" w:line="252" w:lineRule="auto"/>
              <w:jc w:val="left"/>
            </w:pPr>
            <w:r>
              <w:rPr>
                <w:sz w:val="22"/>
              </w:rPr>
              <w:t>Cung cấp trạng thái lịch, thanh toán, hủy và điểm danh; lưu nghiệp vụ trước khi đối chiếu.</w:t>
            </w:r>
          </w:p>
        </w:tc>
      </w:tr>
      <w:tr w:rsidR="007C22AE" w14:paraId="485909B4" w14:textId="77777777">
        <w:trPr>
          <w:cantSplit/>
        </w:trPr>
        <w:tc>
          <w:tcPr>
            <w:tcW w:w="3402" w:type="dxa"/>
            <w:shd w:val="clear" w:color="auto" w:fill="FFFFFF"/>
          </w:tcPr>
          <w:p w14:paraId="3447721B" w14:textId="77777777" w:rsidR="007C22AE" w:rsidRDefault="002020E8">
            <w:pPr>
              <w:spacing w:before="80" w:after="80" w:line="252" w:lineRule="auto"/>
              <w:jc w:val="left"/>
            </w:pPr>
            <w:r>
              <w:rPr>
                <w:sz w:val="22"/>
              </w:rPr>
              <w:t>NotificationCenter</w:t>
            </w:r>
          </w:p>
        </w:tc>
        <w:tc>
          <w:tcPr>
            <w:tcW w:w="5953" w:type="dxa"/>
            <w:shd w:val="clear" w:color="auto" w:fill="FFFFFF"/>
          </w:tcPr>
          <w:p w14:paraId="33F13A5E" w14:textId="77777777" w:rsidR="007C22AE" w:rsidRDefault="002020E8">
            <w:pPr>
              <w:spacing w:before="80" w:after="80" w:line="252" w:lineRule="auto"/>
              <w:jc w:val="left"/>
            </w:pPr>
            <w:r>
              <w:rPr>
                <w:sz w:val="22"/>
              </w:rPr>
              <w:t>Điều phối theo tài khoản; tạo thông báo xác nhận, đổi/hủy lịch; đặt, đổi và hủy nhắc.</w:t>
            </w:r>
          </w:p>
        </w:tc>
      </w:tr>
      <w:tr w:rsidR="007C22AE" w14:paraId="1CB3326E" w14:textId="77777777">
        <w:trPr>
          <w:cantSplit/>
        </w:trPr>
        <w:tc>
          <w:tcPr>
            <w:tcW w:w="3402" w:type="dxa"/>
            <w:shd w:val="clear" w:color="auto" w:fill="FFFFFF"/>
          </w:tcPr>
          <w:p w14:paraId="1AD62B44" w14:textId="77777777" w:rsidR="007C22AE" w:rsidRDefault="002020E8">
            <w:pPr>
              <w:spacing w:before="80" w:after="80" w:line="252" w:lineRule="auto"/>
              <w:jc w:val="left"/>
            </w:pPr>
            <w:r>
              <w:rPr>
                <w:sz w:val="22"/>
              </w:rPr>
              <w:t>NotificationStore</w:t>
            </w:r>
          </w:p>
        </w:tc>
        <w:tc>
          <w:tcPr>
            <w:tcW w:w="5953" w:type="dxa"/>
            <w:shd w:val="clear" w:color="auto" w:fill="FFFFFF"/>
          </w:tcPr>
          <w:p w14:paraId="25468042" w14:textId="77777777" w:rsidR="007C22AE" w:rsidRDefault="002020E8">
            <w:pPr>
              <w:spacing w:before="80" w:after="80" w:line="252" w:lineRule="auto"/>
              <w:jc w:val="left"/>
            </w:pPr>
            <w:r>
              <w:rPr>
                <w:sz w:val="22"/>
              </w:rPr>
              <w:t>CRUD SQLite, cấu hình, transaction và dấu trạng thái đã đối chiếu.</w:t>
            </w:r>
          </w:p>
        </w:tc>
      </w:tr>
      <w:tr w:rsidR="007C22AE" w14:paraId="37EC19DD" w14:textId="77777777">
        <w:trPr>
          <w:cantSplit/>
        </w:trPr>
        <w:tc>
          <w:tcPr>
            <w:tcW w:w="3402" w:type="dxa"/>
            <w:shd w:val="clear" w:color="auto" w:fill="FFFFFF"/>
          </w:tcPr>
          <w:p w14:paraId="21A26042" w14:textId="77777777" w:rsidR="007C22AE" w:rsidRDefault="002020E8">
            <w:pPr>
              <w:spacing w:before="80" w:after="80" w:line="252" w:lineRule="auto"/>
              <w:jc w:val="left"/>
            </w:pPr>
            <w:r>
              <w:rPr>
                <w:sz w:val="22"/>
              </w:rPr>
              <w:t>LocalReminderGateway</w:t>
            </w:r>
          </w:p>
        </w:tc>
        <w:tc>
          <w:tcPr>
            <w:tcW w:w="5953" w:type="dxa"/>
            <w:shd w:val="clear" w:color="auto" w:fill="FFFFFF"/>
          </w:tcPr>
          <w:p w14:paraId="6D538397" w14:textId="77777777" w:rsidR="007C22AE" w:rsidRDefault="002020E8">
            <w:pPr>
              <w:spacing w:before="80" w:after="80" w:line="252" w:lineRule="auto"/>
              <w:jc w:val="left"/>
            </w:pPr>
            <w:r>
              <w:rPr>
                <w:sz w:val="22"/>
              </w:rPr>
              <w:t>Xin quyền, đặt thông báo hệ điều hành và múi giờ Asia/Ho_Chi_Minh.</w:t>
            </w:r>
          </w:p>
        </w:tc>
      </w:tr>
      <w:tr w:rsidR="007C22AE" w14:paraId="30D0CA54" w14:textId="77777777">
        <w:trPr>
          <w:cantSplit/>
        </w:trPr>
        <w:tc>
          <w:tcPr>
            <w:tcW w:w="3402" w:type="dxa"/>
            <w:shd w:val="clear" w:color="auto" w:fill="FFFFFF"/>
          </w:tcPr>
          <w:p w14:paraId="77A8FD3C" w14:textId="77777777" w:rsidR="007C22AE" w:rsidRDefault="002020E8">
            <w:pPr>
              <w:spacing w:before="80" w:after="80" w:line="252" w:lineRule="auto"/>
              <w:jc w:val="left"/>
            </w:pPr>
            <w:r>
              <w:rPr>
                <w:sz w:val="22"/>
              </w:rPr>
              <w:t>NotificationInboxScreen</w:t>
            </w:r>
          </w:p>
        </w:tc>
        <w:tc>
          <w:tcPr>
            <w:tcW w:w="5953" w:type="dxa"/>
            <w:shd w:val="clear" w:color="auto" w:fill="FFFFFF"/>
          </w:tcPr>
          <w:p w14:paraId="2907F1B7" w14:textId="77777777" w:rsidR="007C22AE" w:rsidRDefault="002020E8">
            <w:pPr>
              <w:spacing w:before="80" w:after="80" w:line="252" w:lineRule="auto"/>
              <w:jc w:val="left"/>
            </w:pPr>
            <w:r>
              <w:rPr>
                <w:sz w:val="22"/>
              </w:rPr>
              <w:t>Ba tab, đánh dấu đã đọc, xóa, mở lịch và cài đặt nhắc.</w:t>
            </w:r>
          </w:p>
        </w:tc>
      </w:tr>
    </w:tbl>
    <w:p w14:paraId="54EED1FB" w14:textId="77777777" w:rsidR="007C22AE" w:rsidRDefault="007C22AE">
      <w:pPr>
        <w:spacing w:line="276" w:lineRule="auto"/>
      </w:pPr>
    </w:p>
    <w:p w14:paraId="68FA5F60" w14:textId="77777777" w:rsidR="007C22AE" w:rsidRDefault="002020E8">
      <w:pPr>
        <w:pStyle w:val="Heading3"/>
      </w:pPr>
      <w:bookmarkStart w:id="118" w:name="_Toc243507020"/>
      <w:r>
        <w:t>3.18.2 Trình tự xử lý và ngoại lệ</w:t>
      </w:r>
      <w:bookmarkEnd w:id="118"/>
    </w:p>
    <w:p w14:paraId="6829D3DE" w14:textId="77777777" w:rsidR="007C22AE" w:rsidRDefault="002020E8">
      <w:pPr>
        <w:spacing w:line="276" w:lineRule="auto"/>
      </w:pPr>
      <w:r>
        <w:t>Bước 1: Khách gửi chứng từ; chủ sân xác nhận thanh toán trong bản demo. Khi khách đăng nhập lại cùng ứng dụng, NotificationCenter nhận trạng thái mới từ DemoSession và đợi lưu thành công.</w:t>
      </w:r>
    </w:p>
    <w:p w14:paraId="27B1DE5E" w14:textId="77777777" w:rsidR="007C22AE" w:rsidRDefault="002020E8">
      <w:pPr>
        <w:spacing w:line="276" w:lineRule="auto"/>
      </w:pPr>
      <w:r>
        <w:t>Bước 2: NotificationStore đối chiếu trạng thái, tạo thông báo xác nhận hoặc thay đổi trong một transaction. Chỉ tạo nhắc khi lịch còn ở tương lai, đã xác nhận thanh toán, chưa hủy, chưa điểm danh và không có yêu cầu hủy đang chờ.</w:t>
      </w:r>
    </w:p>
    <w:p w14:paraId="6DAC7325" w14:textId="77777777" w:rsidR="007C22AE" w:rsidRDefault="002020E8">
      <w:pPr>
        <w:spacing w:line="276" w:lineRule="auto"/>
      </w:pPr>
      <w:r>
        <w:t>Bước 3: Nếu khách bật nhắc và cấp quyền, thời điểm nhắc bằng giờ bắt đầu trừ 1, 15, 30 hoặc 60 phút. Mốc đã qua không tạo thông báo bù. Ví dụ lịch 19:00, nhắc 15 phút thì mốc nhắc là 18:45.</w:t>
      </w:r>
    </w:p>
    <w:p w14:paraId="0BCA38B9" w14:textId="77777777" w:rsidR="007C22AE" w:rsidRDefault="002020E8">
      <w:pPr>
        <w:spacing w:line="276" w:lineRule="auto"/>
      </w:pPr>
      <w:r>
        <w:t>Bước 4: Đổi giờ hoặc sân con thì hủy nhắc cũ và lập nhắc hợp lệ mới. Gửi yêu cầu hủy tạm dừng nhắc; từ chối yêu cầu thì khôi phục nếu còn hợp lệ; duyệt hủy thì không nhắc. Tắt nhắc hoặc đăng xuất cũng hủy lịch nhắc của tài khoản trên thiết bị.</w:t>
      </w:r>
    </w:p>
    <w:p w14:paraId="67EEC26F" w14:textId="77777777" w:rsidR="007C22AE" w:rsidRDefault="002020E8">
      <w:pPr>
        <w:spacing w:line="276" w:lineRule="auto"/>
      </w:pPr>
      <w:r>
        <w:t>Bước 5: Chạm thông báo mở đúng lịch sau khi kiểm tra chủ sở hữu. Đóng ứng dụng bình thường giữ nhắc hệ thống; đăng xuất hủy nhắc. Từ chối quyền không làm mất hộp thông báo SQLite. Android dùng lịch không chính xác tuyệt đối nên có thể trễ do tiết kiệm pin; iOS chỉ đặt 60 nhắc gần nhất.</w:t>
      </w:r>
    </w:p>
    <w:p w14:paraId="4DA60320" w14:textId="77777777" w:rsidR="007C22AE" w:rsidRDefault="002020E8">
      <w:pPr>
        <w:pStyle w:val="Heading2"/>
        <w:pageBreakBefore/>
      </w:pPr>
      <w:bookmarkStart w:id="119" w:name="_Toc243507021"/>
      <w:r>
        <w:lastRenderedPageBreak/>
        <w:t>3.19 Giao diện thông báo và thiết lập nhắc lịch</w:t>
      </w:r>
      <w:bookmarkEnd w:id="119"/>
    </w:p>
    <w:p w14:paraId="74D2C48E" w14:textId="77777777" w:rsidR="007C22AE" w:rsidRDefault="002020E8">
      <w:pPr>
        <w:spacing w:line="276" w:lineRule="auto"/>
      </w:pPr>
      <w:r>
        <w:t>Khách hàng vào Khám phá, chọn biểu tượng chuông để mở hộp thông báo. Tab Tất cả hiển thị thông báo đã phát sinh; Chưa đọc lọc các thông báo đến hạn chưa đọc; Lịch nhắc hiển thị các nhắc trong tương lai. Xóa lịch nhắc chỉ hủy nhắc, không hủy lịch đặt.</w:t>
      </w:r>
    </w:p>
    <w:p w14:paraId="54CB64EF" w14:textId="77777777" w:rsidR="007C22AE" w:rsidRDefault="002020E8">
      <w:pPr>
        <w:spacing w:line="276" w:lineRule="auto"/>
      </w:pPr>
      <w:r>
        <w:t>Nhắc hệ thống mặc định tắt. Biểu tượng bánh răng mở cài đặt; người dùng tự bật và chọn số phút. Các ảnh dưới đây là ảnh dựng từ kiểm thử widget, không phải bằng chứng thông báo đã hiển thị trên điện thoại thật.</w:t>
      </w:r>
    </w:p>
    <w:tbl>
      <w:tblPr>
        <w:tblW w:w="0" w:type="auto"/>
        <w:tblLook w:val="04A0" w:firstRow="1" w:lastRow="0" w:firstColumn="1" w:lastColumn="0" w:noHBand="0" w:noVBand="1"/>
      </w:tblPr>
      <w:tblGrid>
        <w:gridCol w:w="4677"/>
        <w:gridCol w:w="4677"/>
      </w:tblGrid>
      <w:tr w:rsidR="007C22AE" w14:paraId="055DDF4A" w14:textId="77777777">
        <w:tc>
          <w:tcPr>
            <w:tcW w:w="4677" w:type="dxa"/>
          </w:tcPr>
          <w:p w14:paraId="19EC0DA7" w14:textId="77777777" w:rsidR="007C22AE" w:rsidRDefault="002020E8">
            <w:pPr>
              <w:jc w:val="center"/>
            </w:pPr>
            <w:r>
              <w:rPr>
                <w:noProof/>
              </w:rPr>
              <w:drawing>
                <wp:inline distT="0" distB="0" distL="0" distR="0" wp14:anchorId="1C43A31E" wp14:editId="69D57F7A">
                  <wp:extent cx="2556000" cy="6040299"/>
                  <wp:effectExtent l="0" t="0" r="0" b="0"/>
                  <wp:docPr id="1846471619" name="Picture 1846471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_inbox_402.png"/>
                          <pic:cNvPicPr/>
                        </pic:nvPicPr>
                        <pic:blipFill>
                          <a:blip r:embed="rId50"/>
                          <a:stretch>
                            <a:fillRect/>
                          </a:stretch>
                        </pic:blipFill>
                        <pic:spPr>
                          <a:xfrm>
                            <a:off x="0" y="0"/>
                            <a:ext cx="2556000" cy="6040299"/>
                          </a:xfrm>
                          <a:prstGeom prst="rect">
                            <a:avLst/>
                          </a:prstGeom>
                        </pic:spPr>
                      </pic:pic>
                    </a:graphicData>
                  </a:graphic>
                </wp:inline>
              </w:drawing>
            </w:r>
          </w:p>
          <w:p w14:paraId="0FD47791" w14:textId="77777777" w:rsidR="007C22AE" w:rsidRDefault="002020E8">
            <w:pPr>
              <w:pStyle w:val="Caption"/>
              <w:jc w:val="center"/>
            </w:pPr>
            <w:r>
              <w:t>Hộp thông báo theo tài khoản</w:t>
            </w:r>
          </w:p>
        </w:tc>
        <w:tc>
          <w:tcPr>
            <w:tcW w:w="4677" w:type="dxa"/>
          </w:tcPr>
          <w:p w14:paraId="64FBBC7B" w14:textId="77777777" w:rsidR="007C22AE" w:rsidRDefault="002020E8">
            <w:pPr>
              <w:jc w:val="center"/>
            </w:pPr>
            <w:r>
              <w:rPr>
                <w:noProof/>
              </w:rPr>
              <w:drawing>
                <wp:inline distT="0" distB="0" distL="0" distR="0" wp14:anchorId="3E885365" wp14:editId="0EF42EFF">
                  <wp:extent cx="2556000" cy="6040299"/>
                  <wp:effectExtent l="0" t="0" r="0" b="0"/>
                  <wp:docPr id="1846471620" name="Picture 184647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_settings_402.png"/>
                          <pic:cNvPicPr/>
                        </pic:nvPicPr>
                        <pic:blipFill>
                          <a:blip r:embed="rId51"/>
                          <a:stretch>
                            <a:fillRect/>
                          </a:stretch>
                        </pic:blipFill>
                        <pic:spPr>
                          <a:xfrm>
                            <a:off x="0" y="0"/>
                            <a:ext cx="2556000" cy="6040299"/>
                          </a:xfrm>
                          <a:prstGeom prst="rect">
                            <a:avLst/>
                          </a:prstGeom>
                        </pic:spPr>
                      </pic:pic>
                    </a:graphicData>
                  </a:graphic>
                </wp:inline>
              </w:drawing>
            </w:r>
          </w:p>
          <w:p w14:paraId="287AAD7A" w14:textId="77777777" w:rsidR="007C22AE" w:rsidRDefault="002020E8">
            <w:pPr>
              <w:pStyle w:val="Caption"/>
              <w:jc w:val="center"/>
            </w:pPr>
            <w:r>
              <w:t>Thiết lập nhắc trước giờ chơi</w:t>
            </w:r>
          </w:p>
        </w:tc>
      </w:tr>
    </w:tbl>
    <w:p w14:paraId="7D4BD5AC" w14:textId="77777777" w:rsidR="007C22AE" w:rsidRDefault="002020E8">
      <w:pPr>
        <w:pStyle w:val="Caption"/>
      </w:pPr>
      <w:r>
        <w:t>Hình 3.23. Giao diện hộp thông báo và cài đặt nhắc lịch từ bản kiểm thử ngày 20/10/2026.</w:t>
      </w:r>
    </w:p>
    <w:p w14:paraId="615125BD" w14:textId="77777777" w:rsidR="007C22AE" w:rsidRDefault="002020E8">
      <w:pPr>
        <w:pStyle w:val="Heading2"/>
        <w:pageBreakBefore/>
      </w:pPr>
      <w:bookmarkStart w:id="120" w:name="_Toc243507022"/>
      <w:r>
        <w:lastRenderedPageBreak/>
        <w:t>3.20 Kiểm thử và tình trạng triển khai</w:t>
      </w:r>
      <w:bookmarkEnd w:id="120"/>
    </w:p>
    <w:p w14:paraId="0121A00D" w14:textId="77777777" w:rsidR="007C22AE" w:rsidRDefault="002020E8">
      <w:pPr>
        <w:pStyle w:val="Heading3"/>
      </w:pPr>
      <w:bookmarkStart w:id="121" w:name="_Toc243507023"/>
      <w:r>
        <w:t>3.20.1 Kết quả kiểm tra ngày 20 tháng 10 năm 2026</w:t>
      </w:r>
      <w:bookmarkEnd w:id="121"/>
    </w:p>
    <w:p w14:paraId="0205C4C7" w14:textId="77777777" w:rsidR="007C22AE" w:rsidRDefault="002020E8">
      <w:pPr>
        <w:spacing w:line="276" w:lineRule="auto"/>
      </w:pPr>
      <w:r>
        <w:t>Đã chạy thành công 91 ca kiểm thử chọn lọc liên quan đến thông báo, luồng đặt sân, lưu trữ và kích hoạt sân. Con số này là kết quả của nhóm ca đã chạy, không phải toàn bộ bộ kiểm thử của dự án. Trong đó có 25 ca mới cho SQLite/bộ điều phối, giao diện và lời gọi Android giả lập qua MethodChannel.</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721"/>
        <w:gridCol w:w="6633"/>
      </w:tblGrid>
      <w:tr w:rsidR="007C22AE" w14:paraId="663A23E3" w14:textId="77777777">
        <w:trPr>
          <w:cantSplit/>
          <w:tblHeader/>
        </w:trPr>
        <w:tc>
          <w:tcPr>
            <w:tcW w:w="2721" w:type="dxa"/>
            <w:shd w:val="clear" w:color="auto" w:fill="E7E6E6"/>
          </w:tcPr>
          <w:p w14:paraId="325AC6A9" w14:textId="77777777" w:rsidR="007C22AE" w:rsidRDefault="002020E8">
            <w:pPr>
              <w:spacing w:before="80" w:after="80" w:line="252" w:lineRule="auto"/>
              <w:jc w:val="left"/>
            </w:pPr>
            <w:r>
              <w:rPr>
                <w:b/>
                <w:sz w:val="22"/>
              </w:rPr>
              <w:t>Nhóm kiểm tra</w:t>
            </w:r>
          </w:p>
        </w:tc>
        <w:tc>
          <w:tcPr>
            <w:tcW w:w="6633" w:type="dxa"/>
            <w:shd w:val="clear" w:color="auto" w:fill="E7E6E6"/>
          </w:tcPr>
          <w:p w14:paraId="5F84017E" w14:textId="77777777" w:rsidR="007C22AE" w:rsidRDefault="002020E8">
            <w:pPr>
              <w:spacing w:before="80" w:after="80" w:line="252" w:lineRule="auto"/>
              <w:jc w:val="left"/>
            </w:pPr>
            <w:r>
              <w:rPr>
                <w:b/>
                <w:sz w:val="22"/>
              </w:rPr>
              <w:t>Kết quả và phạm vi</w:t>
            </w:r>
          </w:p>
        </w:tc>
      </w:tr>
      <w:tr w:rsidR="007C22AE" w14:paraId="572B503D" w14:textId="77777777">
        <w:trPr>
          <w:cantSplit/>
        </w:trPr>
        <w:tc>
          <w:tcPr>
            <w:tcW w:w="2721" w:type="dxa"/>
            <w:shd w:val="clear" w:color="auto" w:fill="FFFFFF"/>
          </w:tcPr>
          <w:p w14:paraId="5F7FAD34" w14:textId="77777777" w:rsidR="007C22AE" w:rsidRDefault="002020E8">
            <w:pPr>
              <w:spacing w:before="80" w:after="80" w:line="252" w:lineRule="auto"/>
              <w:jc w:val="left"/>
            </w:pPr>
            <w:r>
              <w:rPr>
                <w:sz w:val="22"/>
              </w:rPr>
              <w:t>SQLite và bộ điều phối</w:t>
            </w:r>
          </w:p>
        </w:tc>
        <w:tc>
          <w:tcPr>
            <w:tcW w:w="6633" w:type="dxa"/>
            <w:shd w:val="clear" w:color="auto" w:fill="FFFFFF"/>
          </w:tcPr>
          <w:p w14:paraId="402499C1" w14:textId="77777777" w:rsidR="007C22AE" w:rsidRDefault="002020E8">
            <w:pPr>
              <w:spacing w:before="80" w:after="80" w:line="252" w:lineRule="auto"/>
              <w:jc w:val="left"/>
            </w:pPr>
            <w:r>
              <w:rPr>
                <w:sz w:val="22"/>
              </w:rPr>
              <w:t>SQLite thật qua FFI; kiểm tra lưu, mở lại, phân tách tài khoản, chống trùng, xóa và thay đổi lịch. Bộ lập lịch hệ thống được thay bằng giả lập trong các ca nghiệp vụ.</w:t>
            </w:r>
          </w:p>
        </w:tc>
      </w:tr>
      <w:tr w:rsidR="007C22AE" w14:paraId="788FD55E" w14:textId="77777777">
        <w:trPr>
          <w:cantSplit/>
        </w:trPr>
        <w:tc>
          <w:tcPr>
            <w:tcW w:w="2721" w:type="dxa"/>
            <w:shd w:val="clear" w:color="auto" w:fill="FFFFFF"/>
          </w:tcPr>
          <w:p w14:paraId="33B206CF" w14:textId="77777777" w:rsidR="007C22AE" w:rsidRDefault="002020E8">
            <w:pPr>
              <w:spacing w:before="80" w:after="80" w:line="252" w:lineRule="auto"/>
              <w:jc w:val="left"/>
            </w:pPr>
            <w:r>
              <w:rPr>
                <w:sz w:val="22"/>
              </w:rPr>
              <w:t>Giao diện và Android channel</w:t>
            </w:r>
          </w:p>
        </w:tc>
        <w:tc>
          <w:tcPr>
            <w:tcW w:w="6633" w:type="dxa"/>
            <w:shd w:val="clear" w:color="auto" w:fill="FFFFFF"/>
          </w:tcPr>
          <w:p w14:paraId="4FBBF416" w14:textId="77777777" w:rsidR="007C22AE" w:rsidRDefault="002020E8">
            <w:pPr>
              <w:spacing w:before="80" w:after="80" w:line="252" w:lineRule="auto"/>
              <w:jc w:val="left"/>
            </w:pPr>
            <w:r>
              <w:rPr>
                <w:sz w:val="22"/>
              </w:rPr>
              <w:t>Thao tác tab, đã đọc, xóa, cài đặt; kiểm tra lời gọi plugin qua mock MethodChannel. Đã kiểm tra ảnh ở 320 px với chữ 2x, 402 px và desktop.</w:t>
            </w:r>
          </w:p>
        </w:tc>
      </w:tr>
      <w:tr w:rsidR="007C22AE" w14:paraId="5921D3FC" w14:textId="77777777">
        <w:trPr>
          <w:cantSplit/>
        </w:trPr>
        <w:tc>
          <w:tcPr>
            <w:tcW w:w="2721" w:type="dxa"/>
            <w:shd w:val="clear" w:color="auto" w:fill="FFFFFF"/>
          </w:tcPr>
          <w:p w14:paraId="40F96E23" w14:textId="77777777" w:rsidR="007C22AE" w:rsidRDefault="002020E8">
            <w:pPr>
              <w:spacing w:before="80" w:after="80" w:line="252" w:lineRule="auto"/>
              <w:jc w:val="left"/>
            </w:pPr>
            <w:r>
              <w:rPr>
                <w:sz w:val="22"/>
              </w:rPr>
              <w:t>Phân tích tĩnh</w:t>
            </w:r>
          </w:p>
        </w:tc>
        <w:tc>
          <w:tcPr>
            <w:tcW w:w="6633" w:type="dxa"/>
            <w:shd w:val="clear" w:color="auto" w:fill="FFFFFF"/>
          </w:tcPr>
          <w:p w14:paraId="3C02F946" w14:textId="77777777" w:rsidR="007C22AE" w:rsidRDefault="002020E8">
            <w:pPr>
              <w:spacing w:before="80" w:after="80" w:line="252" w:lineRule="auto"/>
              <w:jc w:val="left"/>
            </w:pPr>
            <w:r>
              <w:rPr>
                <w:sz w:val="22"/>
              </w:rPr>
              <w:t>Không phát hiện vấn đề trong các tệp Dart và test mới hoặc đã sửa của đợt này.</w:t>
            </w:r>
          </w:p>
        </w:tc>
      </w:tr>
      <w:tr w:rsidR="007C22AE" w14:paraId="67FF65D5" w14:textId="77777777">
        <w:trPr>
          <w:cantSplit/>
        </w:trPr>
        <w:tc>
          <w:tcPr>
            <w:tcW w:w="2721" w:type="dxa"/>
            <w:shd w:val="clear" w:color="auto" w:fill="FFFFFF"/>
          </w:tcPr>
          <w:p w14:paraId="01CE576C" w14:textId="77777777" w:rsidR="007C22AE" w:rsidRDefault="002020E8">
            <w:pPr>
              <w:spacing w:before="80" w:after="80" w:line="252" w:lineRule="auto"/>
              <w:jc w:val="left"/>
            </w:pPr>
            <w:r>
              <w:rPr>
                <w:sz w:val="22"/>
              </w:rPr>
              <w:t>Build bundle debug</w:t>
            </w:r>
          </w:p>
        </w:tc>
        <w:tc>
          <w:tcPr>
            <w:tcW w:w="6633" w:type="dxa"/>
            <w:shd w:val="clear" w:color="auto" w:fill="FFFFFF"/>
          </w:tcPr>
          <w:p w14:paraId="63FC7AC9" w14:textId="77777777" w:rsidR="007C22AE" w:rsidRDefault="002020E8">
            <w:pPr>
              <w:spacing w:before="80" w:after="80" w:line="252" w:lineRule="auto"/>
              <w:jc w:val="left"/>
            </w:pPr>
            <w:r>
              <w:rPr>
                <w:sz w:val="22"/>
              </w:rPr>
              <w:t>Thành công; chỉ xác nhận bước dựng bundle, không thay thế dựng APK và thử thiết bị.</w:t>
            </w:r>
          </w:p>
        </w:tc>
      </w:tr>
      <w:tr w:rsidR="007C22AE" w14:paraId="35BB5754" w14:textId="77777777">
        <w:trPr>
          <w:cantSplit/>
        </w:trPr>
        <w:tc>
          <w:tcPr>
            <w:tcW w:w="2721" w:type="dxa"/>
            <w:shd w:val="clear" w:color="auto" w:fill="FFFFFF"/>
          </w:tcPr>
          <w:p w14:paraId="4BF2940A" w14:textId="77777777" w:rsidR="007C22AE" w:rsidRDefault="002020E8">
            <w:pPr>
              <w:spacing w:before="80" w:after="80" w:line="252" w:lineRule="auto"/>
              <w:jc w:val="left"/>
            </w:pPr>
            <w:r>
              <w:rPr>
                <w:sz w:val="22"/>
              </w:rPr>
              <w:t>Build APK debug</w:t>
            </w:r>
          </w:p>
        </w:tc>
        <w:tc>
          <w:tcPr>
            <w:tcW w:w="6633" w:type="dxa"/>
            <w:shd w:val="clear" w:color="auto" w:fill="FFFFFF"/>
          </w:tcPr>
          <w:p w14:paraId="3426208C" w14:textId="77777777" w:rsidR="007C22AE" w:rsidRDefault="002020E8">
            <w:pPr>
              <w:spacing w:before="80" w:after="80" w:line="252" w:lineRule="auto"/>
              <w:jc w:val="left"/>
            </w:pPr>
            <w:r>
              <w:rPr>
                <w:sz w:val="22"/>
              </w:rPr>
              <w:t>Chưa thành công do java.io.IOException: Unable to establish loopback connection ở Java/Gradle.</w:t>
            </w:r>
          </w:p>
        </w:tc>
      </w:tr>
      <w:tr w:rsidR="007C22AE" w14:paraId="5CB08BAF" w14:textId="77777777">
        <w:trPr>
          <w:cantSplit/>
        </w:trPr>
        <w:tc>
          <w:tcPr>
            <w:tcW w:w="2721" w:type="dxa"/>
            <w:shd w:val="clear" w:color="auto" w:fill="FFFFFF"/>
          </w:tcPr>
          <w:p w14:paraId="6F11FB64" w14:textId="77777777" w:rsidR="007C22AE" w:rsidRDefault="002020E8">
            <w:pPr>
              <w:spacing w:before="80" w:after="80" w:line="252" w:lineRule="auto"/>
              <w:jc w:val="left"/>
            </w:pPr>
            <w:r>
              <w:rPr>
                <w:sz w:val="22"/>
              </w:rPr>
              <w:t>Thiết bị thật</w:t>
            </w:r>
          </w:p>
        </w:tc>
        <w:tc>
          <w:tcPr>
            <w:tcW w:w="6633" w:type="dxa"/>
            <w:shd w:val="clear" w:color="auto" w:fill="FFFFFF"/>
          </w:tcPr>
          <w:p w14:paraId="1FE62F47" w14:textId="77777777" w:rsidR="007C22AE" w:rsidRDefault="002020E8">
            <w:pPr>
              <w:spacing w:before="80" w:after="80" w:line="252" w:lineRule="auto"/>
              <w:jc w:val="left"/>
            </w:pPr>
            <w:r>
              <w:rPr>
                <w:sz w:val="22"/>
              </w:rPr>
              <w:t>Chưa có điện thoại hoặc giả lập Android kết nối; chưa nghiệm thu quyền, hiển thị nền và chạm thông báo trên thiết bị.</w:t>
            </w:r>
          </w:p>
        </w:tc>
      </w:tr>
    </w:tbl>
    <w:p w14:paraId="7BEBB10E" w14:textId="77777777" w:rsidR="007C22AE" w:rsidRDefault="007C22AE">
      <w:pPr>
        <w:spacing w:line="276" w:lineRule="auto"/>
      </w:pPr>
    </w:p>
    <w:p w14:paraId="1BF4694A" w14:textId="77777777" w:rsidR="007C22AE" w:rsidRDefault="002020E8">
      <w:pPr>
        <w:pStyle w:val="Heading3"/>
      </w:pPr>
      <w:bookmarkStart w:id="122" w:name="_Toc243507024"/>
      <w:r>
        <w:t>3.20.2 Công việc tiếp theo và giới hạn nghiệm thu</w:t>
      </w:r>
      <w:bookmarkEnd w:id="122"/>
    </w:p>
    <w:p w14:paraId="0A77F176" w14:textId="77777777" w:rsidR="007C22AE" w:rsidRDefault="002020E8">
      <w:pPr>
        <w:spacing w:line="276" w:lineRule="auto"/>
      </w:pPr>
      <w:r>
        <w:t>Ưu tiên sửa môi trường Java/Gradle để đóng gói APK, sau đó thử trên Android thật: cấp/từ chối quyền, đưa ứng dụng về nền, chờ mốc nhắc, chạm mở lịch, đổi tài khoản, đổi giờ và hủy lịch. Kiểm tra lại các vai trò khách hàng, nhân viên, chủ sân và admin trên cùng dữ liệu demo.</w:t>
      </w:r>
    </w:p>
    <w:p w14:paraId="3676EA79" w14:textId="77777777" w:rsidR="007C22AE" w:rsidRDefault="002020E8">
      <w:pPr>
        <w:spacing w:line="276" w:lineRule="auto"/>
      </w:pPr>
      <w:r>
        <w:t>Chưa có đồng bộ đa thiết bị, push notification, xác thực máy chủ hoặc đối soát ngân hàng thật. Việc chủ sân xác nhận trên máy khác sẽ không cập nhật khách hàng trong bản hiện tại. Backend và cơ chế giao dịch phía máy chủ là giai đoạn phát triển tiếp theo, không ghi nhận là chức năng đã hoàn thành.</w:t>
      </w:r>
    </w:p>
    <w:p w14:paraId="0B0DFD0D" w14:textId="77777777" w:rsidR="00FA7C7E" w:rsidRPr="008B180D" w:rsidRDefault="00FA7C7E" w:rsidP="00A234AE">
      <w:pPr>
        <w:pStyle w:val="Heading1"/>
        <w:spacing w:before="120" w:after="60"/>
        <w:jc w:val="left"/>
        <w:rPr>
          <w:color w:val="000000" w:themeColor="text1"/>
        </w:rPr>
      </w:pPr>
      <w:bookmarkStart w:id="123" w:name="_Toc242519969"/>
      <w:bookmarkStart w:id="124" w:name="_Toc243507025"/>
      <w:r>
        <w:lastRenderedPageBreak/>
        <w:t>4. Đối tượng sử dụng</w:t>
      </w:r>
      <w:bookmarkEnd w:id="123"/>
      <w:bookmarkEnd w:id="124"/>
    </w:p>
    <w:p w14:paraId="32B18E13" w14:textId="77777777" w:rsidR="00BB61A9" w:rsidRDefault="005B0000">
      <w:pPr>
        <w:pStyle w:val="Heading2"/>
        <w:jc w:val="left"/>
      </w:pPr>
      <w:bookmarkStart w:id="125" w:name="_Toc242519970"/>
      <w:bookmarkStart w:id="126" w:name="_Toc243507026"/>
      <w:r>
        <w:t>Người chơi</w:t>
      </w:r>
      <w:bookmarkEnd w:id="125"/>
      <w:bookmarkEnd w:id="126"/>
    </w:p>
    <w:p w14:paraId="60A44B23" w14:textId="77777777" w:rsidR="00BB61A9" w:rsidRDefault="005B0000">
      <w:pPr>
        <w:spacing w:line="276" w:lineRule="auto"/>
        <w:ind w:left="454" w:hanging="312"/>
      </w:pPr>
      <w:r>
        <w:rPr>
          <w:sz w:val="24"/>
        </w:rPr>
        <w:t>- Cá nhân hoặc nhóm có nhu cầu tìm sân, đặt lịch, tham gia hoạt động cộng đồng hoặc đăng ký giải đấu; prototype thể hiện các luồng tài khoản, đặt sân, mua vé sự kiện và giải đấu của nhóm người dùng này [5]</w:t>
      </w:r>
    </w:p>
    <w:p w14:paraId="19E36E8F" w14:textId="77777777" w:rsidR="00BB61A9" w:rsidRDefault="005B0000">
      <w:pPr>
        <w:spacing w:line="276" w:lineRule="auto"/>
        <w:ind w:left="454" w:hanging="312"/>
      </w:pPr>
      <w:r>
        <w:rPr>
          <w:sz w:val="24"/>
        </w:rPr>
        <w:t>- Tạo tài khoản, đăng nhập, cập nhật thông tin cá nhân, xem tổng quan tài khoản và quản lý các lịch đã đặt, vé đã mua cùng lịch thi đấu đã đăng ký</w:t>
      </w:r>
    </w:p>
    <w:p w14:paraId="45152C8E" w14:textId="77777777" w:rsidR="00BB61A9" w:rsidRDefault="005B0000">
      <w:pPr>
        <w:spacing w:line="276" w:lineRule="auto"/>
        <w:ind w:left="454" w:hanging="312"/>
      </w:pPr>
      <w:r>
        <w:rPr>
          <w:sz w:val="24"/>
        </w:rPr>
        <w:t>- Khám phá sân và cộng đồng; tìm sân theo vị trí, xem bản đồ quanh mình, mở chi tiết sân, lịch sân, giá, tiện ích và các khung giờ có thể đặt</w:t>
      </w:r>
    </w:p>
    <w:p w14:paraId="585B1DCC" w14:textId="77777777" w:rsidR="00BB61A9" w:rsidRDefault="005B0000">
      <w:pPr>
        <w:spacing w:line="276" w:lineRule="auto"/>
        <w:ind w:left="454" w:hanging="312"/>
      </w:pPr>
      <w:r>
        <w:rPr>
          <w:sz w:val="24"/>
        </w:rPr>
        <w:t>- Chọn sân, ngày, khung giờ và thời lượng; kiểm tra thông tin đặt chỗ; lựa chọn phương thức thanh toán và theo dõi trạng thái xác nhận, thanh toán hoặc hết hạn</w:t>
      </w:r>
    </w:p>
    <w:p w14:paraId="3A930FA0" w14:textId="77777777" w:rsidR="00BB61A9" w:rsidRDefault="005B0000">
      <w:pPr>
        <w:spacing w:line="276" w:lineRule="auto"/>
        <w:ind w:left="454" w:hanging="312"/>
      </w:pPr>
      <w:r>
        <w:rPr>
          <w:sz w:val="24"/>
        </w:rPr>
        <w:t>- Thực hiện thanh toán chuyển khoản khi được yêu cầu, gửi chứng từ thanh toán và xem kết quả xử lý. Prototype có các màn hình riêng cho thông tin đặt lịch, thanh toán chuyển khoản và trạng thái thanh toán</w:t>
      </w:r>
    </w:p>
    <w:p w14:paraId="36CB31E9" w14:textId="77777777" w:rsidR="00BB61A9" w:rsidRDefault="005B0000">
      <w:pPr>
        <w:spacing w:line="276" w:lineRule="auto"/>
        <w:ind w:left="454" w:hanging="312"/>
      </w:pPr>
      <w:r>
        <w:rPr>
          <w:sz w:val="24"/>
        </w:rPr>
        <w:t>- Theo dõi lịch đặt sân, xem chi tiết vé và điều kiện hủy; gửi yêu cầu hủy, theo dõi phản hồi của chủ sân hoặc ban tổ chức và xem thông tin hoàn tiền khi có phát sinh</w:t>
      </w:r>
    </w:p>
    <w:p w14:paraId="2C4687BF" w14:textId="77777777" w:rsidR="00BB61A9" w:rsidRDefault="005B0000">
      <w:pPr>
        <w:spacing w:line="276" w:lineRule="auto"/>
        <w:ind w:left="454" w:hanging="312"/>
      </w:pPr>
      <w:r>
        <w:rPr>
          <w:sz w:val="24"/>
        </w:rPr>
        <w:t>- Lưu sân yêu thích, xem lịch sử đặt sân, lịch sử sự kiện và giải đấu; kiểm tra các lịch hoặc vé đã xác nhận, đang chờ xử lý hay quá hạn</w:t>
      </w:r>
    </w:p>
    <w:p w14:paraId="28D26488" w14:textId="77777777" w:rsidR="00BB61A9" w:rsidRDefault="005B0000">
      <w:pPr>
        <w:spacing w:line="276" w:lineRule="auto"/>
        <w:ind w:left="454" w:hanging="312"/>
      </w:pPr>
      <w:r>
        <w:rPr>
          <w:sz w:val="24"/>
        </w:rPr>
        <w:t>- Tham gia diễn đàn, tìm người chơi, kết nối bạn chơi và trao đổi qua danh sách tin nhắn hoặc màn hình trò chuyện</w:t>
      </w:r>
    </w:p>
    <w:p w14:paraId="2A678D73" w14:textId="77777777" w:rsidR="00BB61A9" w:rsidRDefault="005B0000">
      <w:pPr>
        <w:spacing w:line="276" w:lineRule="auto"/>
        <w:ind w:left="454" w:hanging="312"/>
      </w:pPr>
      <w:r>
        <w:rPr>
          <w:sz w:val="24"/>
        </w:rPr>
        <w:t>- Xem thông tin giải đấu, lịch thi đấu và chi tiết sự kiện; đăng ký tham gia, thanh toán lệ phí, theo dõi trạng thái đăng ký và lịch sử giải đã tham gia</w:t>
      </w:r>
    </w:p>
    <w:p w14:paraId="61AA38A9" w14:textId="77777777" w:rsidR="00BB61A9" w:rsidRDefault="005B0000">
      <w:pPr>
        <w:spacing w:line="276" w:lineRule="auto"/>
        <w:ind w:left="454" w:hanging="312"/>
      </w:pPr>
      <w:r>
        <w:rPr>
          <w:sz w:val="24"/>
        </w:rPr>
        <w:t>- Mua vé sự kiện cộng đồng, xem thông tin vé và giao dịch; gửi yêu cầu hủy theo điều kiện áp dụng và theo dõi xác nhận hoặc tình trạng hoàn tiền</w:t>
      </w:r>
    </w:p>
    <w:p w14:paraId="5A4C9AF6" w14:textId="77777777" w:rsidR="00BB61A9" w:rsidRDefault="005B0000">
      <w:pPr>
        <w:spacing w:line="276" w:lineRule="auto"/>
        <w:ind w:left="454" w:hanging="312"/>
      </w:pPr>
      <w:r>
        <w:rPr>
          <w:sz w:val="24"/>
        </w:rPr>
        <w:t>- Sử dụng lịch nhóm và chức năng chia sẻ chi phí để phối hợp lịch chơi, mời thành viên hoặc phân chia khoản tiền sân khi các luồng này được triển khai</w:t>
      </w:r>
    </w:p>
    <w:p w14:paraId="47E1BAF7" w14:textId="77777777" w:rsidR="00BB61A9" w:rsidRDefault="005B0000">
      <w:pPr>
        <w:pStyle w:val="Heading2"/>
        <w:jc w:val="left"/>
      </w:pPr>
      <w:bookmarkStart w:id="127" w:name="_Toc242519971"/>
      <w:bookmarkStart w:id="128" w:name="_Toc243507027"/>
      <w:r>
        <w:t>Chủ sân</w:t>
      </w:r>
      <w:bookmarkEnd w:id="127"/>
      <w:bookmarkEnd w:id="128"/>
    </w:p>
    <w:p w14:paraId="39CE6947" w14:textId="77777777" w:rsidR="00BB61A9" w:rsidRDefault="005B0000">
      <w:pPr>
        <w:spacing w:line="276" w:lineRule="auto"/>
        <w:ind w:left="454" w:hanging="312"/>
      </w:pPr>
      <w:r>
        <w:rPr>
          <w:sz w:val="24"/>
        </w:rPr>
        <w:t>- Cá nhân hoặc tổ chức quản lý địa điểm và sân thể thao; sử dụng luồng riêng để theo dõi hoạt động của cơ sở và xử lý yêu cầu từ người chơi</w:t>
      </w:r>
    </w:p>
    <w:p w14:paraId="3EA99093" w14:textId="77777777" w:rsidR="00BB61A9" w:rsidRDefault="005B0000">
      <w:pPr>
        <w:spacing w:line="276" w:lineRule="auto"/>
        <w:ind w:left="454" w:hanging="312"/>
      </w:pPr>
      <w:r>
        <w:rPr>
          <w:sz w:val="24"/>
        </w:rPr>
        <w:t>- Cập nhật hồ sơ địa điểm, hình ảnh, vị trí, tiện ích, loại sân, mức giá, giờ hoạt động và trạng thái khai thác</w:t>
      </w:r>
    </w:p>
    <w:p w14:paraId="0A1C31B2" w14:textId="77777777" w:rsidR="00BB61A9" w:rsidRDefault="005B0000">
      <w:pPr>
        <w:spacing w:line="276" w:lineRule="auto"/>
        <w:ind w:left="454" w:hanging="312"/>
      </w:pPr>
      <w:r>
        <w:rPr>
          <w:sz w:val="24"/>
        </w:rPr>
        <w:t>- Quản lý khung giờ và tình trạng sân; mở hoặc khóa lịch khi sân được đặt, đóng cửa hoặc bảo trì; xem lịch sân để kiểm soát khả năng phục vụ</w:t>
      </w:r>
    </w:p>
    <w:p w14:paraId="76AB286B" w14:textId="77777777" w:rsidR="00BB61A9" w:rsidRDefault="005B0000">
      <w:pPr>
        <w:spacing w:line="276" w:lineRule="auto"/>
        <w:ind w:left="454" w:hanging="312"/>
      </w:pPr>
      <w:r>
        <w:rPr>
          <w:sz w:val="24"/>
        </w:rPr>
        <w:t>- Tiếp nhận yêu cầu đặt sân, kiểm tra thông tin và trạng thái thanh toán, xác nhận hoặc từ chối yêu cầu; cập nhật lịch khi có thay đổi</w:t>
      </w:r>
    </w:p>
    <w:p w14:paraId="1F3A77E6" w14:textId="77777777" w:rsidR="00BB61A9" w:rsidRDefault="005B0000">
      <w:pPr>
        <w:spacing w:line="276" w:lineRule="auto"/>
        <w:ind w:left="454" w:hanging="312"/>
      </w:pPr>
      <w:r>
        <w:rPr>
          <w:sz w:val="24"/>
        </w:rPr>
        <w:lastRenderedPageBreak/>
        <w:t>- Xem yêu cầu hủy, điều kiện áp dụng và thông tin liên quan đến hoàn tiền; phản hồi yêu cầu của người chơi và theo dõi kết quả xử lý</w:t>
      </w:r>
    </w:p>
    <w:p w14:paraId="2116831B" w14:textId="77777777" w:rsidR="00BB61A9" w:rsidRDefault="005B0000">
      <w:pPr>
        <w:spacing w:line="276" w:lineRule="auto"/>
        <w:ind w:left="454" w:hanging="312"/>
      </w:pPr>
      <w:r>
        <w:rPr>
          <w:sz w:val="24"/>
        </w:rPr>
        <w:t>- Theo dõi lịch đặt và doanh thu, xem đánh giá, phản hồi khách hàng và nhận thông báo về hoạt động cần xử lý</w:t>
      </w:r>
    </w:p>
    <w:p w14:paraId="77B06066" w14:textId="77777777" w:rsidR="00BB61A9" w:rsidRDefault="005B0000">
      <w:pPr>
        <w:pStyle w:val="Heading2"/>
        <w:jc w:val="left"/>
      </w:pPr>
      <w:bookmarkStart w:id="129" w:name="_Toc242519972"/>
      <w:bookmarkStart w:id="130" w:name="_Toc243507028"/>
      <w:r>
        <w:t>Nhân viên quản lý sân</w:t>
      </w:r>
      <w:bookmarkEnd w:id="129"/>
      <w:bookmarkEnd w:id="130"/>
    </w:p>
    <w:p w14:paraId="446F0EBC" w14:textId="77777777" w:rsidR="00BB61A9" w:rsidRDefault="005B0000">
      <w:pPr>
        <w:spacing w:line="276" w:lineRule="auto"/>
        <w:ind w:left="454" w:hanging="312"/>
      </w:pPr>
      <w:r>
        <w:rPr>
          <w:sz w:val="24"/>
        </w:rPr>
        <w:t>- Nhân viên đăng nhập trực tiếp bằng tài khoản do chủ sân cấp, chỉ thao tác trong phạm vi cơ sở được phân công. Tổ chức sự kiện và giải đấu là chức năng của chủ sân, không phải quyền mặc định của nhân viên.</w:t>
      </w:r>
    </w:p>
    <w:p w14:paraId="73950880" w14:textId="77777777" w:rsidR="00BB61A9" w:rsidRDefault="005B0000">
      <w:pPr>
        <w:spacing w:line="276" w:lineRule="auto"/>
        <w:ind w:left="454" w:hanging="312"/>
      </w:pPr>
      <w:r>
        <w:rPr>
          <w:sz w:val="24"/>
        </w:rPr>
        <w:t>- Xem lịch và ca làm tại cơ sở được giao khi có quyền xem lịch; lọc theo ngày và sân để phục vụ công việc.</w:t>
      </w:r>
    </w:p>
    <w:p w14:paraId="37741E45" w14:textId="77777777" w:rsidR="00BB61A9" w:rsidRDefault="005B0000">
      <w:pPr>
        <w:spacing w:line="276" w:lineRule="auto"/>
        <w:ind w:left="454" w:hanging="312"/>
      </w:pPr>
      <w:r>
        <w:rPr>
          <w:sz w:val="24"/>
        </w:rPr>
        <w:t>- Điểm danh khách theo lịch hợp lệ khi có quyền điểm danh. Không sửa hoặc truy cập lịch ngoài phạm vi cơ sở.</w:t>
      </w:r>
    </w:p>
    <w:p w14:paraId="7CBA1BFF" w14:textId="77777777" w:rsidR="00BB61A9" w:rsidRDefault="005B0000">
      <w:pPr>
        <w:spacing w:line="276" w:lineRule="auto"/>
        <w:ind w:left="454" w:hanging="312"/>
      </w:pPr>
      <w:r>
        <w:rPr>
          <w:sz w:val="24"/>
        </w:rPr>
        <w:t>- Thu tiền tại sân theo quyền được cấp, kiểm tra trạng thái trước khi ghi nhận để tránh thu lặp.</w:t>
      </w:r>
    </w:p>
    <w:p w14:paraId="0AD10B2A" w14:textId="77777777" w:rsidR="00BB61A9" w:rsidRDefault="005B0000">
      <w:pPr>
        <w:spacing w:line="276" w:lineRule="auto"/>
        <w:ind w:left="454" w:hanging="312"/>
      </w:pPr>
      <w:r>
        <w:rPr>
          <w:sz w:val="24"/>
        </w:rPr>
        <w:t>- Khi tài khoản bị ngừng hoạt động hoặc quyền thay đổi, hệ thống kiểm tra lại quyền ở lớp nghiệp vụ trước thao tác tiếp theo.</w:t>
      </w:r>
    </w:p>
    <w:p w14:paraId="10A5F1C0" w14:textId="77777777" w:rsidR="00BB61A9" w:rsidRDefault="005B0000">
      <w:pPr>
        <w:pStyle w:val="Heading2"/>
        <w:jc w:val="left"/>
      </w:pPr>
      <w:bookmarkStart w:id="131" w:name="_Toc242519973"/>
      <w:bookmarkStart w:id="132" w:name="_Toc243507029"/>
      <w:r>
        <w:t>Quản trị viên</w:t>
      </w:r>
      <w:bookmarkEnd w:id="131"/>
      <w:bookmarkEnd w:id="132"/>
    </w:p>
    <w:p w14:paraId="4937FBA9" w14:textId="77777777" w:rsidR="00BB61A9" w:rsidRDefault="005B0000">
      <w:pPr>
        <w:spacing w:line="276" w:lineRule="auto"/>
        <w:ind w:left="454" w:hanging="312"/>
      </w:pPr>
      <w:r>
        <w:rPr>
          <w:sz w:val="24"/>
        </w:rPr>
        <w:t>- Nhân sự vận hành nền tảng, chịu trách nhiệm quản lý quyền truy cập và theo dõi hoạt động chung của hệ thống</w:t>
      </w:r>
    </w:p>
    <w:p w14:paraId="03BE62FB" w14:textId="77777777" w:rsidR="00BB61A9" w:rsidRDefault="005B0000">
      <w:pPr>
        <w:spacing w:line="276" w:lineRule="auto"/>
        <w:ind w:left="454" w:hanging="312"/>
      </w:pPr>
      <w:r>
        <w:rPr>
          <w:sz w:val="24"/>
        </w:rPr>
        <w:t>- Quản lý tài khoản người chơi và chủ sân; xem xét hồ sơ, cập nhật trạng thái tài khoản và xử lý vi phạm theo quy định của hệ thống</w:t>
      </w:r>
    </w:p>
    <w:p w14:paraId="39E7EFD5" w14:textId="77777777" w:rsidR="00BB61A9" w:rsidRDefault="005B0000">
      <w:pPr>
        <w:spacing w:line="276" w:lineRule="auto"/>
        <w:ind w:left="454" w:hanging="312"/>
      </w:pPr>
      <w:r>
        <w:rPr>
          <w:sz w:val="24"/>
        </w:rPr>
        <w:t>- Kiểm duyệt thông tin địa điểm, sân, sự kiện và nội dung được đăng tải; duyệt, từ chối hoặc yêu cầu cập nhật khi thông tin chưa phù hợp</w:t>
      </w:r>
    </w:p>
    <w:p w14:paraId="11E87E25" w14:textId="77777777" w:rsidR="00BB61A9" w:rsidRDefault="005B0000">
      <w:pPr>
        <w:spacing w:line="276" w:lineRule="auto"/>
        <w:ind w:left="454" w:hanging="312"/>
      </w:pPr>
      <w:r>
        <w:rPr>
          <w:sz w:val="24"/>
        </w:rPr>
        <w:t>- Theo dõi lịch đặt, vé sự kiện, trạng thái thanh toán và yêu cầu hủy ở phạm vi hệ thống; hỗ trợ xử lý báo cáo hoặc tranh chấp khi cần</w:t>
      </w:r>
    </w:p>
    <w:p w14:paraId="1F3C1B06" w14:textId="77777777" w:rsidR="00BB61A9" w:rsidRDefault="005B0000">
      <w:pPr>
        <w:spacing w:line="276" w:lineRule="auto"/>
        <w:ind w:left="454" w:hanging="312"/>
      </w:pPr>
      <w:r>
        <w:rPr>
          <w:sz w:val="24"/>
        </w:rPr>
        <w:t>- Quản lý thông báo, nội dung hướng dẫn, khuyến mãi, đánh giá, phản hồi và khiếu nại; theo dõi trạng thái xử lý để bảo đảm các yêu cầu được phản hồi</w:t>
      </w:r>
    </w:p>
    <w:p w14:paraId="5FE576E4" w14:textId="77777777" w:rsidR="00BB61A9" w:rsidRDefault="005B0000">
      <w:pPr>
        <w:spacing w:line="276" w:lineRule="auto"/>
        <w:ind w:left="454" w:hanging="312"/>
      </w:pPr>
      <w:r>
        <w:rPr>
          <w:sz w:val="24"/>
        </w:rPr>
        <w:t>- Xem báo cáo tổng hợp về tài khoản, sân, lịch đặt, lượt hủy, sự kiện và doanh thu để hỗ trợ công tác vận hành</w:t>
      </w:r>
    </w:p>
    <w:p w14:paraId="010EEE23" w14:textId="77777777" w:rsidR="00FA7C7E" w:rsidRPr="008B180D" w:rsidRDefault="00FA7C7E" w:rsidP="00A234AE">
      <w:pPr>
        <w:pStyle w:val="Heading1"/>
        <w:spacing w:before="120" w:after="60"/>
        <w:jc w:val="left"/>
        <w:rPr>
          <w:color w:val="000000" w:themeColor="text1"/>
        </w:rPr>
      </w:pPr>
      <w:bookmarkStart w:id="133" w:name="_Toc242519974"/>
      <w:bookmarkStart w:id="134" w:name="_Toc243507030"/>
      <w:r>
        <w:t>5. Các chức năng</w:t>
      </w:r>
      <w:bookmarkEnd w:id="133"/>
      <w:bookmarkEnd w:id="134"/>
    </w:p>
    <w:p w14:paraId="34D25802" w14:textId="77777777" w:rsidR="00FA7C7E" w:rsidRPr="008B180D" w:rsidRDefault="00FA7C7E" w:rsidP="00A234AE">
      <w:pPr>
        <w:pStyle w:val="Heading2"/>
        <w:spacing w:before="120" w:after="60"/>
        <w:jc w:val="left"/>
        <w:rPr>
          <w:color w:val="000000" w:themeColor="text1"/>
        </w:rPr>
      </w:pPr>
      <w:bookmarkStart w:id="135" w:name="_Toc242519975"/>
      <w:bookmarkStart w:id="136" w:name="_Toc243507031"/>
      <w:r w:rsidRPr="008B180D">
        <w:rPr>
          <w:color w:val="000000" w:themeColor="text1"/>
        </w:rPr>
        <w:t>Giao diện Người dùng</w:t>
      </w:r>
      <w:bookmarkEnd w:id="135"/>
      <w:bookmarkEnd w:id="136"/>
    </w:p>
    <w:p w14:paraId="04870D6A" w14:textId="77777777" w:rsidR="00FA7C7E" w:rsidRPr="008B180D" w:rsidRDefault="00FA7C7E" w:rsidP="00A234AE">
      <w:pPr>
        <w:pStyle w:val="Heading3"/>
        <w:spacing w:before="120" w:after="60"/>
        <w:jc w:val="left"/>
        <w:rPr>
          <w:color w:val="000000" w:themeColor="text1"/>
        </w:rPr>
      </w:pPr>
      <w:bookmarkStart w:id="137" w:name="_Toc242519976"/>
      <w:bookmarkStart w:id="138" w:name="_Toc243507032"/>
      <w:r w:rsidRPr="008B180D">
        <w:rPr>
          <w:color w:val="000000" w:themeColor="text1"/>
        </w:rPr>
        <w:t>a. Tài khoản và đăng nhập</w:t>
      </w:r>
      <w:bookmarkEnd w:id="137"/>
      <w:bookmarkEnd w:id="138"/>
    </w:p>
    <w:p w14:paraId="4C1A3B77" w14:textId="77777777" w:rsidR="00FA7C7E" w:rsidRPr="008B180D" w:rsidRDefault="00FA7C7E" w:rsidP="00A234AE">
      <w:pPr>
        <w:tabs>
          <w:tab w:val="num" w:pos="360"/>
        </w:tabs>
        <w:spacing w:line="276" w:lineRule="auto"/>
        <w:ind w:left="454" w:hanging="312"/>
        <w:rPr>
          <w:color w:val="000000" w:themeColor="text1"/>
        </w:rPr>
      </w:pPr>
      <w:r>
        <w:rPr>
          <w:sz w:val="24"/>
        </w:rPr>
        <w:t>- Đăng ký tài khoản</w:t>
      </w:r>
    </w:p>
    <w:p w14:paraId="25681CE9" w14:textId="77777777" w:rsidR="00FA7C7E" w:rsidRPr="008B180D" w:rsidRDefault="00FA7C7E" w:rsidP="00A234AE">
      <w:pPr>
        <w:tabs>
          <w:tab w:val="num" w:pos="360"/>
        </w:tabs>
        <w:spacing w:line="276" w:lineRule="auto"/>
        <w:ind w:left="454" w:hanging="312"/>
        <w:rPr>
          <w:color w:val="000000" w:themeColor="text1"/>
        </w:rPr>
      </w:pPr>
      <w:r>
        <w:rPr>
          <w:sz w:val="24"/>
        </w:rPr>
        <w:t>- Đăng nhập bằng email và mật khẩu</w:t>
      </w:r>
    </w:p>
    <w:p w14:paraId="2629DC2E" w14:textId="77777777" w:rsidR="00FA7C7E" w:rsidRPr="008B180D" w:rsidRDefault="00FA7C7E" w:rsidP="00A234AE">
      <w:pPr>
        <w:tabs>
          <w:tab w:val="num" w:pos="360"/>
        </w:tabs>
        <w:spacing w:line="276" w:lineRule="auto"/>
        <w:ind w:left="454" w:hanging="312"/>
        <w:rPr>
          <w:color w:val="000000" w:themeColor="text1"/>
        </w:rPr>
      </w:pPr>
      <w:r>
        <w:rPr>
          <w:sz w:val="24"/>
        </w:rPr>
        <w:lastRenderedPageBreak/>
        <w:t>- Đăng nhập bằng Google</w:t>
      </w:r>
    </w:p>
    <w:p w14:paraId="2EF099C4" w14:textId="77777777" w:rsidR="00FA7C7E" w:rsidRPr="008B180D" w:rsidRDefault="00FA7C7E" w:rsidP="00A234AE">
      <w:pPr>
        <w:tabs>
          <w:tab w:val="num" w:pos="360"/>
        </w:tabs>
        <w:spacing w:line="276" w:lineRule="auto"/>
        <w:ind w:left="454" w:hanging="312"/>
        <w:rPr>
          <w:color w:val="000000" w:themeColor="text1"/>
        </w:rPr>
      </w:pPr>
      <w:r>
        <w:rPr>
          <w:sz w:val="24"/>
        </w:rPr>
        <w:t>- Đăng xuất</w:t>
      </w:r>
    </w:p>
    <w:p w14:paraId="5F47D1DD" w14:textId="77777777" w:rsidR="00FA7C7E" w:rsidRPr="008B180D" w:rsidRDefault="00FA7C7E" w:rsidP="00A234AE">
      <w:pPr>
        <w:tabs>
          <w:tab w:val="num" w:pos="360"/>
        </w:tabs>
        <w:spacing w:line="276" w:lineRule="auto"/>
        <w:ind w:left="454" w:hanging="312"/>
        <w:rPr>
          <w:color w:val="000000" w:themeColor="text1"/>
        </w:rPr>
      </w:pPr>
      <w:r>
        <w:rPr>
          <w:sz w:val="24"/>
        </w:rPr>
        <w:t>- Quên mật khẩu</w:t>
      </w:r>
    </w:p>
    <w:p w14:paraId="614AE712" w14:textId="77777777" w:rsidR="00FA7C7E" w:rsidRPr="008B180D" w:rsidRDefault="00FA7C7E" w:rsidP="00A234AE">
      <w:pPr>
        <w:tabs>
          <w:tab w:val="num" w:pos="360"/>
        </w:tabs>
        <w:spacing w:line="276" w:lineRule="auto"/>
        <w:ind w:left="454" w:hanging="312"/>
        <w:rPr>
          <w:color w:val="000000" w:themeColor="text1"/>
        </w:rPr>
      </w:pPr>
      <w:r>
        <w:rPr>
          <w:sz w:val="24"/>
        </w:rPr>
        <w:t>- Đổi mật khẩu</w:t>
      </w:r>
    </w:p>
    <w:p w14:paraId="118F8AF0" w14:textId="77777777" w:rsidR="00FA7C7E" w:rsidRPr="008B180D" w:rsidRDefault="00FA7C7E" w:rsidP="00A234AE">
      <w:pPr>
        <w:tabs>
          <w:tab w:val="num" w:pos="360"/>
        </w:tabs>
        <w:spacing w:line="276" w:lineRule="auto"/>
        <w:ind w:left="454" w:hanging="312"/>
        <w:rPr>
          <w:color w:val="000000" w:themeColor="text1"/>
        </w:rPr>
      </w:pPr>
      <w:r>
        <w:rPr>
          <w:sz w:val="24"/>
        </w:rPr>
        <w:t>- Cập nhật thông tin cá nhân</w:t>
      </w:r>
    </w:p>
    <w:p w14:paraId="4AD1D428" w14:textId="77777777" w:rsidR="00FA7C7E" w:rsidRPr="008B180D" w:rsidRDefault="00FA7C7E" w:rsidP="00A234AE">
      <w:pPr>
        <w:tabs>
          <w:tab w:val="num" w:pos="360"/>
        </w:tabs>
        <w:spacing w:line="276" w:lineRule="auto"/>
        <w:ind w:left="454" w:hanging="312"/>
        <w:rPr>
          <w:color w:val="000000" w:themeColor="text1"/>
        </w:rPr>
      </w:pPr>
      <w:r>
        <w:rPr>
          <w:sz w:val="24"/>
        </w:rPr>
        <w:t>- Cập nhật ảnh đại diện</w:t>
      </w:r>
    </w:p>
    <w:p w14:paraId="6EC4DA7F" w14:textId="77777777" w:rsidR="00FA7C7E" w:rsidRPr="008B180D" w:rsidRDefault="00FA7C7E" w:rsidP="00A234AE">
      <w:pPr>
        <w:tabs>
          <w:tab w:val="num" w:pos="360"/>
        </w:tabs>
        <w:spacing w:line="276" w:lineRule="auto"/>
        <w:ind w:left="454" w:hanging="312"/>
        <w:rPr>
          <w:color w:val="000000" w:themeColor="text1"/>
        </w:rPr>
      </w:pPr>
      <w:r>
        <w:rPr>
          <w:sz w:val="24"/>
        </w:rPr>
        <w:t>- Xem thông tin tài khoản</w:t>
      </w:r>
    </w:p>
    <w:p w14:paraId="10FF1D6B" w14:textId="77777777" w:rsidR="00FA7C7E" w:rsidRPr="008B180D" w:rsidRDefault="00FA7C7E" w:rsidP="00A234AE">
      <w:pPr>
        <w:tabs>
          <w:tab w:val="num" w:pos="360"/>
        </w:tabs>
        <w:spacing w:line="276" w:lineRule="auto"/>
        <w:ind w:left="454" w:hanging="312"/>
        <w:rPr>
          <w:color w:val="000000" w:themeColor="text1"/>
        </w:rPr>
      </w:pPr>
      <w:r>
        <w:rPr>
          <w:sz w:val="24"/>
        </w:rPr>
        <w:t>- Quản lý phương thức thanh toán</w:t>
      </w:r>
    </w:p>
    <w:p w14:paraId="26185F46" w14:textId="77777777" w:rsidR="00FA7C7E" w:rsidRPr="008B180D" w:rsidRDefault="00FA7C7E" w:rsidP="00A234AE">
      <w:pPr>
        <w:pStyle w:val="Heading3"/>
        <w:spacing w:before="120" w:after="60"/>
        <w:jc w:val="left"/>
        <w:rPr>
          <w:color w:val="000000" w:themeColor="text1"/>
        </w:rPr>
      </w:pPr>
      <w:bookmarkStart w:id="139" w:name="_Toc242519977"/>
      <w:bookmarkStart w:id="140" w:name="_Toc243507033"/>
      <w:r w:rsidRPr="008B180D">
        <w:rPr>
          <w:color w:val="000000" w:themeColor="text1"/>
        </w:rPr>
        <w:t>b. Tìm kiếm và xem sân</w:t>
      </w:r>
      <w:bookmarkEnd w:id="139"/>
      <w:bookmarkEnd w:id="140"/>
    </w:p>
    <w:p w14:paraId="100BCC43" w14:textId="77777777" w:rsidR="00FA7C7E" w:rsidRPr="008B180D" w:rsidRDefault="00FA7C7E" w:rsidP="00A234AE">
      <w:pPr>
        <w:tabs>
          <w:tab w:val="num" w:pos="360"/>
        </w:tabs>
        <w:spacing w:line="276" w:lineRule="auto"/>
        <w:ind w:left="454" w:hanging="312"/>
        <w:rPr>
          <w:color w:val="000000" w:themeColor="text1"/>
        </w:rPr>
      </w:pPr>
      <w:r>
        <w:rPr>
          <w:sz w:val="24"/>
        </w:rPr>
        <w:t>- Xem danh sách các sân thể thao</w:t>
      </w:r>
    </w:p>
    <w:p w14:paraId="2FA7D2EC" w14:textId="77777777" w:rsidR="00FA7C7E" w:rsidRPr="008B180D" w:rsidRDefault="00FA7C7E" w:rsidP="00A234AE">
      <w:pPr>
        <w:tabs>
          <w:tab w:val="num" w:pos="360"/>
        </w:tabs>
        <w:spacing w:line="276" w:lineRule="auto"/>
        <w:ind w:left="454" w:hanging="312"/>
        <w:rPr>
          <w:color w:val="000000" w:themeColor="text1"/>
        </w:rPr>
      </w:pPr>
      <w:r>
        <w:rPr>
          <w:sz w:val="24"/>
        </w:rPr>
        <w:t>- Tìm kiếm sân theo tên</w:t>
      </w:r>
    </w:p>
    <w:p w14:paraId="5453847F" w14:textId="77777777" w:rsidR="00FA7C7E" w:rsidRPr="008B180D" w:rsidRDefault="00FA7C7E" w:rsidP="00A234AE">
      <w:pPr>
        <w:tabs>
          <w:tab w:val="num" w:pos="360"/>
        </w:tabs>
        <w:spacing w:line="276" w:lineRule="auto"/>
        <w:ind w:left="454" w:hanging="312"/>
        <w:rPr>
          <w:color w:val="000000" w:themeColor="text1"/>
        </w:rPr>
      </w:pPr>
      <w:r>
        <w:rPr>
          <w:sz w:val="24"/>
        </w:rPr>
        <w:t>- Tìm sân theo khu vực</w:t>
      </w:r>
    </w:p>
    <w:p w14:paraId="230ED108" w14:textId="77777777" w:rsidR="00FA7C7E" w:rsidRPr="008B180D" w:rsidRDefault="00FA7C7E" w:rsidP="00A234AE">
      <w:pPr>
        <w:tabs>
          <w:tab w:val="num" w:pos="360"/>
        </w:tabs>
        <w:spacing w:line="276" w:lineRule="auto"/>
        <w:ind w:left="454" w:hanging="312"/>
        <w:rPr>
          <w:color w:val="000000" w:themeColor="text1"/>
        </w:rPr>
      </w:pPr>
      <w:r>
        <w:rPr>
          <w:sz w:val="24"/>
        </w:rPr>
        <w:t>- Tìm sân gần vị trí hiện tại</w:t>
      </w:r>
    </w:p>
    <w:p w14:paraId="0A75F208" w14:textId="77777777" w:rsidR="00FA7C7E" w:rsidRPr="008B180D" w:rsidRDefault="00FA7C7E" w:rsidP="00A234AE">
      <w:pPr>
        <w:tabs>
          <w:tab w:val="num" w:pos="360"/>
        </w:tabs>
        <w:spacing w:line="276" w:lineRule="auto"/>
        <w:ind w:left="454" w:hanging="312"/>
        <w:rPr>
          <w:color w:val="000000" w:themeColor="text1"/>
        </w:rPr>
      </w:pPr>
      <w:r>
        <w:rPr>
          <w:sz w:val="24"/>
        </w:rPr>
        <w:t>- Lọc sân theo loại thể thao: bóng đá, cầu lông, tennis, bóng rổ, pickleball và các loại sân khác</w:t>
      </w:r>
    </w:p>
    <w:p w14:paraId="69D2D360" w14:textId="77777777" w:rsidR="00FA7C7E" w:rsidRPr="008B180D" w:rsidRDefault="00FA7C7E" w:rsidP="00A234AE">
      <w:pPr>
        <w:tabs>
          <w:tab w:val="num" w:pos="360"/>
        </w:tabs>
        <w:spacing w:line="276" w:lineRule="auto"/>
        <w:ind w:left="454" w:hanging="312"/>
        <w:rPr>
          <w:color w:val="000000" w:themeColor="text1"/>
        </w:rPr>
      </w:pPr>
      <w:r>
        <w:rPr>
          <w:sz w:val="24"/>
        </w:rPr>
        <w:t>- Lọc theo mức giá</w:t>
      </w:r>
    </w:p>
    <w:p w14:paraId="58040C19" w14:textId="77777777" w:rsidR="00FA7C7E" w:rsidRPr="008B180D" w:rsidRDefault="00FA7C7E" w:rsidP="00A234AE">
      <w:pPr>
        <w:tabs>
          <w:tab w:val="num" w:pos="360"/>
        </w:tabs>
        <w:spacing w:line="276" w:lineRule="auto"/>
        <w:ind w:left="454" w:hanging="312"/>
        <w:rPr>
          <w:color w:val="000000" w:themeColor="text1"/>
        </w:rPr>
      </w:pPr>
      <w:r>
        <w:rPr>
          <w:sz w:val="24"/>
        </w:rPr>
        <w:t>- Lọc theo ngày và khung giờ còn trống</w:t>
      </w:r>
    </w:p>
    <w:p w14:paraId="2E510F72" w14:textId="77777777" w:rsidR="00FA7C7E" w:rsidRPr="008B180D" w:rsidRDefault="00FA7C7E" w:rsidP="00A234AE">
      <w:pPr>
        <w:tabs>
          <w:tab w:val="num" w:pos="360"/>
        </w:tabs>
        <w:spacing w:line="276" w:lineRule="auto"/>
        <w:ind w:left="454" w:hanging="312"/>
        <w:rPr>
          <w:color w:val="000000" w:themeColor="text1"/>
        </w:rPr>
      </w:pPr>
      <w:r>
        <w:rPr>
          <w:sz w:val="24"/>
        </w:rPr>
        <w:t>- Sắp xếp sân theo giá hoặc đánh giá</w:t>
      </w:r>
    </w:p>
    <w:p w14:paraId="76CA659F" w14:textId="77777777" w:rsidR="00FA7C7E" w:rsidRPr="008B180D" w:rsidRDefault="00FA7C7E" w:rsidP="00A234AE">
      <w:pPr>
        <w:tabs>
          <w:tab w:val="num" w:pos="360"/>
        </w:tabs>
        <w:spacing w:line="276" w:lineRule="auto"/>
        <w:ind w:left="454" w:hanging="312"/>
        <w:rPr>
          <w:color w:val="000000" w:themeColor="text1"/>
        </w:rPr>
      </w:pPr>
      <w:r>
        <w:rPr>
          <w:sz w:val="24"/>
        </w:rPr>
        <w:t>- Xem thông tin chi tiết sân gồm tên sân, địa chỉ, hình ảnh, loại sân, giá thuê theo giờ, giờ mở cửa, tiện ích, vị trí trên bản đồ, số điện thoại liên hệ, điểm đánh giá và các khung giờ còn trống</w:t>
      </w:r>
    </w:p>
    <w:p w14:paraId="4DA98377" w14:textId="77777777" w:rsidR="00FA7C7E" w:rsidRPr="008B180D" w:rsidRDefault="00FA7C7E" w:rsidP="00A234AE">
      <w:pPr>
        <w:pStyle w:val="Heading3"/>
        <w:spacing w:before="120" w:after="60"/>
        <w:jc w:val="left"/>
        <w:rPr>
          <w:color w:val="000000" w:themeColor="text1"/>
        </w:rPr>
      </w:pPr>
      <w:bookmarkStart w:id="141" w:name="_Toc242519978"/>
      <w:bookmarkStart w:id="142" w:name="_Toc243507034"/>
      <w:r w:rsidRPr="008B180D">
        <w:rPr>
          <w:color w:val="000000" w:themeColor="text1"/>
        </w:rPr>
        <w:t>c. Đặt sân</w:t>
      </w:r>
      <w:bookmarkEnd w:id="141"/>
      <w:bookmarkEnd w:id="142"/>
    </w:p>
    <w:p w14:paraId="7B254C0F" w14:textId="77777777" w:rsidR="00FA7C7E" w:rsidRPr="008B180D" w:rsidRDefault="00FA7C7E" w:rsidP="00A234AE">
      <w:pPr>
        <w:tabs>
          <w:tab w:val="num" w:pos="360"/>
        </w:tabs>
        <w:spacing w:line="276" w:lineRule="auto"/>
        <w:ind w:left="454" w:hanging="312"/>
        <w:rPr>
          <w:color w:val="000000" w:themeColor="text1"/>
        </w:rPr>
      </w:pPr>
      <w:r>
        <w:rPr>
          <w:sz w:val="24"/>
        </w:rPr>
        <w:t>- Chọn sân muốn đặt</w:t>
      </w:r>
    </w:p>
    <w:p w14:paraId="60E3E7DD" w14:textId="77777777" w:rsidR="00FA7C7E" w:rsidRPr="008B180D" w:rsidRDefault="00FA7C7E" w:rsidP="00A234AE">
      <w:pPr>
        <w:tabs>
          <w:tab w:val="num" w:pos="360"/>
        </w:tabs>
        <w:spacing w:line="276" w:lineRule="auto"/>
        <w:ind w:left="454" w:hanging="312"/>
        <w:rPr>
          <w:color w:val="000000" w:themeColor="text1"/>
        </w:rPr>
      </w:pPr>
      <w:r>
        <w:rPr>
          <w:sz w:val="24"/>
        </w:rPr>
        <w:t>- Chọn ngày đặt sân</w:t>
      </w:r>
    </w:p>
    <w:p w14:paraId="2242F269" w14:textId="77777777" w:rsidR="00FA7C7E" w:rsidRPr="008B180D" w:rsidRDefault="00FA7C7E" w:rsidP="00A234AE">
      <w:pPr>
        <w:tabs>
          <w:tab w:val="num" w:pos="360"/>
        </w:tabs>
        <w:spacing w:line="276" w:lineRule="auto"/>
        <w:ind w:left="454" w:hanging="312"/>
        <w:rPr>
          <w:color w:val="000000" w:themeColor="text1"/>
        </w:rPr>
      </w:pPr>
      <w:r>
        <w:rPr>
          <w:sz w:val="24"/>
        </w:rPr>
        <w:t>- Chọn khung giờ</w:t>
      </w:r>
    </w:p>
    <w:p w14:paraId="7D5A79E9" w14:textId="77777777" w:rsidR="00FA7C7E" w:rsidRPr="008B180D" w:rsidRDefault="00FA7C7E" w:rsidP="00A234AE">
      <w:pPr>
        <w:tabs>
          <w:tab w:val="num" w:pos="360"/>
        </w:tabs>
        <w:spacing w:line="276" w:lineRule="auto"/>
        <w:ind w:left="454" w:hanging="312"/>
        <w:rPr>
          <w:color w:val="000000" w:themeColor="text1"/>
        </w:rPr>
      </w:pPr>
      <w:r>
        <w:rPr>
          <w:sz w:val="24"/>
        </w:rPr>
        <w:t>- Chọn thời lượng thuê sân</w:t>
      </w:r>
    </w:p>
    <w:p w14:paraId="1303E2B2" w14:textId="77777777" w:rsidR="00FA7C7E" w:rsidRPr="008B180D" w:rsidRDefault="00FA7C7E" w:rsidP="00A234AE">
      <w:pPr>
        <w:tabs>
          <w:tab w:val="num" w:pos="360"/>
        </w:tabs>
        <w:spacing w:line="276" w:lineRule="auto"/>
        <w:ind w:left="454" w:hanging="312"/>
        <w:rPr>
          <w:color w:val="000000" w:themeColor="text1"/>
        </w:rPr>
      </w:pPr>
      <w:r>
        <w:rPr>
          <w:sz w:val="24"/>
        </w:rPr>
        <w:t>- Xem giá thuê</w:t>
      </w:r>
    </w:p>
    <w:p w14:paraId="171C94AB" w14:textId="77777777" w:rsidR="00FA7C7E" w:rsidRPr="008B180D" w:rsidRDefault="00FA7C7E" w:rsidP="00A234AE">
      <w:pPr>
        <w:tabs>
          <w:tab w:val="num" w:pos="360"/>
        </w:tabs>
        <w:spacing w:line="276" w:lineRule="auto"/>
        <w:ind w:left="454" w:hanging="312"/>
        <w:rPr>
          <w:color w:val="000000" w:themeColor="text1"/>
        </w:rPr>
      </w:pPr>
      <w:r>
        <w:rPr>
          <w:sz w:val="24"/>
        </w:rPr>
        <w:t>- Nhập ghi chú cho chủ sân</w:t>
      </w:r>
    </w:p>
    <w:p w14:paraId="3E801AF8" w14:textId="77777777" w:rsidR="00FA7C7E" w:rsidRPr="008B180D" w:rsidRDefault="00FA7C7E" w:rsidP="00A234AE">
      <w:pPr>
        <w:tabs>
          <w:tab w:val="num" w:pos="360"/>
        </w:tabs>
        <w:spacing w:line="276" w:lineRule="auto"/>
        <w:ind w:left="454" w:hanging="312"/>
        <w:rPr>
          <w:color w:val="000000" w:themeColor="text1"/>
        </w:rPr>
      </w:pPr>
      <w:r>
        <w:rPr>
          <w:sz w:val="24"/>
        </w:rPr>
        <w:t>- Kiểm tra tình trạng sân trước khi đặt</w:t>
      </w:r>
    </w:p>
    <w:p w14:paraId="5397746F" w14:textId="77777777" w:rsidR="00FA7C7E" w:rsidRPr="008B180D" w:rsidRDefault="00FA7C7E" w:rsidP="00A234AE">
      <w:pPr>
        <w:tabs>
          <w:tab w:val="num" w:pos="360"/>
        </w:tabs>
        <w:spacing w:line="276" w:lineRule="auto"/>
        <w:ind w:left="454" w:hanging="312"/>
        <w:rPr>
          <w:color w:val="000000" w:themeColor="text1"/>
        </w:rPr>
      </w:pPr>
      <w:r>
        <w:rPr>
          <w:sz w:val="24"/>
        </w:rPr>
        <w:t>- Xác nhận thông tin đặt sân</w:t>
      </w:r>
    </w:p>
    <w:p w14:paraId="745AA614" w14:textId="77777777" w:rsidR="00FA7C7E" w:rsidRPr="008B180D" w:rsidRDefault="00FA7C7E" w:rsidP="00A234AE">
      <w:pPr>
        <w:tabs>
          <w:tab w:val="num" w:pos="360"/>
        </w:tabs>
        <w:spacing w:line="276" w:lineRule="auto"/>
        <w:ind w:left="454" w:hanging="312"/>
        <w:rPr>
          <w:color w:val="000000" w:themeColor="text1"/>
        </w:rPr>
      </w:pPr>
      <w:r>
        <w:rPr>
          <w:sz w:val="24"/>
        </w:rPr>
        <w:t>- Tạo phiếu đặt sân</w:t>
      </w:r>
    </w:p>
    <w:p w14:paraId="54A252B6" w14:textId="77777777" w:rsidR="00FA7C7E" w:rsidRPr="008B180D" w:rsidRDefault="00FA7C7E" w:rsidP="00A234AE">
      <w:pPr>
        <w:tabs>
          <w:tab w:val="num" w:pos="360"/>
        </w:tabs>
        <w:spacing w:line="276" w:lineRule="auto"/>
        <w:ind w:left="454" w:hanging="312"/>
        <w:rPr>
          <w:color w:val="000000" w:themeColor="text1"/>
        </w:rPr>
      </w:pPr>
      <w:r>
        <w:rPr>
          <w:sz w:val="24"/>
        </w:rPr>
        <w:t>- Nhận thông báo sau khi đặt sân thành công</w:t>
      </w:r>
    </w:p>
    <w:p w14:paraId="724BFD49" w14:textId="77777777" w:rsidR="00FA7C7E" w:rsidRPr="00C425E1" w:rsidRDefault="00FA7C7E" w:rsidP="00A234AE">
      <w:pPr>
        <w:tabs>
          <w:tab w:val="num" w:pos="360"/>
        </w:tabs>
        <w:spacing w:line="276" w:lineRule="auto"/>
        <w:ind w:left="454" w:hanging="312"/>
        <w:rPr>
          <w:color w:val="000000" w:themeColor="text1"/>
        </w:rPr>
      </w:pPr>
      <w:r>
        <w:rPr>
          <w:sz w:val="24"/>
        </w:rPr>
        <w:t>- Hệ thống kiểm tra và không cho phép hai người đặt cùng một sân trong cùng một khung giờ</w:t>
      </w:r>
    </w:p>
    <w:p w14:paraId="6840CC4F" w14:textId="77777777" w:rsidR="00FA7C7E" w:rsidRPr="008B180D" w:rsidRDefault="00FA7C7E" w:rsidP="00A234AE">
      <w:pPr>
        <w:pStyle w:val="Heading3"/>
        <w:spacing w:before="120" w:after="60"/>
        <w:jc w:val="left"/>
        <w:rPr>
          <w:color w:val="000000" w:themeColor="text1"/>
        </w:rPr>
      </w:pPr>
      <w:bookmarkStart w:id="143" w:name="_Toc242519979"/>
      <w:bookmarkStart w:id="144" w:name="_Toc243507035"/>
      <w:r w:rsidRPr="008B180D">
        <w:rPr>
          <w:color w:val="000000" w:themeColor="text1"/>
        </w:rPr>
        <w:lastRenderedPageBreak/>
        <w:t>d. Thanh toán</w:t>
      </w:r>
      <w:bookmarkEnd w:id="143"/>
      <w:bookmarkEnd w:id="144"/>
    </w:p>
    <w:p w14:paraId="18EAD708" w14:textId="77777777" w:rsidR="00FA7C7E" w:rsidRPr="008B180D" w:rsidRDefault="00FA7C7E" w:rsidP="00A234AE">
      <w:pPr>
        <w:tabs>
          <w:tab w:val="num" w:pos="360"/>
        </w:tabs>
        <w:spacing w:line="276" w:lineRule="auto"/>
        <w:ind w:left="454" w:hanging="312"/>
        <w:rPr>
          <w:color w:val="000000" w:themeColor="text1"/>
        </w:rPr>
      </w:pPr>
      <w:r>
        <w:rPr>
          <w:sz w:val="24"/>
        </w:rPr>
        <w:t>- Xem tổng tiền đặt sân</w:t>
      </w:r>
    </w:p>
    <w:p w14:paraId="044809B4" w14:textId="77777777" w:rsidR="00FA7C7E" w:rsidRPr="008B180D" w:rsidRDefault="00FA7C7E" w:rsidP="00A234AE">
      <w:pPr>
        <w:tabs>
          <w:tab w:val="num" w:pos="360"/>
        </w:tabs>
        <w:spacing w:line="276" w:lineRule="auto"/>
        <w:ind w:left="454" w:hanging="312"/>
        <w:rPr>
          <w:color w:val="000000" w:themeColor="text1"/>
        </w:rPr>
      </w:pPr>
      <w:r>
        <w:rPr>
          <w:sz w:val="24"/>
        </w:rPr>
        <w:t>- Thanh toán trực tiếp tại sân</w:t>
      </w:r>
    </w:p>
    <w:p w14:paraId="5AA8EFEB" w14:textId="77777777" w:rsidR="00FA7C7E" w:rsidRPr="008B180D" w:rsidRDefault="00FA7C7E" w:rsidP="00A234AE">
      <w:pPr>
        <w:tabs>
          <w:tab w:val="num" w:pos="360"/>
        </w:tabs>
        <w:spacing w:line="276" w:lineRule="auto"/>
        <w:ind w:left="454" w:hanging="312"/>
        <w:rPr>
          <w:color w:val="000000" w:themeColor="text1"/>
        </w:rPr>
      </w:pPr>
      <w:r>
        <w:rPr>
          <w:sz w:val="24"/>
        </w:rPr>
        <w:t>- Thanh toán trực tuyến</w:t>
      </w:r>
    </w:p>
    <w:p w14:paraId="1E08E6AF" w14:textId="77777777" w:rsidR="00FA7C7E" w:rsidRPr="008B180D" w:rsidRDefault="00FA7C7E" w:rsidP="00A234AE">
      <w:pPr>
        <w:tabs>
          <w:tab w:val="num" w:pos="360"/>
        </w:tabs>
        <w:spacing w:line="276" w:lineRule="auto"/>
        <w:ind w:left="454" w:hanging="312"/>
        <w:rPr>
          <w:color w:val="000000" w:themeColor="text1"/>
        </w:rPr>
      </w:pPr>
      <w:r>
        <w:rPr>
          <w:sz w:val="24"/>
        </w:rPr>
        <w:t>- Lưu thông tin giao dịch</w:t>
      </w:r>
    </w:p>
    <w:p w14:paraId="56869905" w14:textId="77777777" w:rsidR="00FA7C7E" w:rsidRPr="008B180D" w:rsidRDefault="00FA7C7E" w:rsidP="00A234AE">
      <w:pPr>
        <w:tabs>
          <w:tab w:val="num" w:pos="360"/>
        </w:tabs>
        <w:spacing w:line="276" w:lineRule="auto"/>
        <w:ind w:left="454" w:hanging="312"/>
        <w:rPr>
          <w:color w:val="000000" w:themeColor="text1"/>
        </w:rPr>
      </w:pPr>
      <w:r>
        <w:rPr>
          <w:sz w:val="24"/>
        </w:rPr>
        <w:t>- Xem trạng thái thanh toán: chưa thanh toán, đã thanh toán, đã hoàn tiền</w:t>
      </w:r>
    </w:p>
    <w:p w14:paraId="04A93FAB" w14:textId="77777777" w:rsidR="00FA7C7E" w:rsidRPr="008B180D" w:rsidRDefault="00FA7C7E" w:rsidP="00A234AE">
      <w:pPr>
        <w:tabs>
          <w:tab w:val="num" w:pos="360"/>
        </w:tabs>
        <w:spacing w:line="276" w:lineRule="auto"/>
        <w:ind w:left="454" w:hanging="312"/>
        <w:rPr>
          <w:color w:val="000000" w:themeColor="text1"/>
        </w:rPr>
      </w:pPr>
      <w:r>
        <w:rPr>
          <w:sz w:val="24"/>
        </w:rPr>
        <w:t>- Xem lịch sử thanh toán và chi tiết giao dịch</w:t>
      </w:r>
    </w:p>
    <w:p w14:paraId="6BFC3758" w14:textId="77777777" w:rsidR="00FA7C7E" w:rsidRPr="00C425E1" w:rsidRDefault="00FA7C7E" w:rsidP="00A234AE">
      <w:pPr>
        <w:tabs>
          <w:tab w:val="num" w:pos="360"/>
        </w:tabs>
        <w:spacing w:line="276" w:lineRule="auto"/>
        <w:ind w:left="454" w:hanging="312"/>
        <w:rPr>
          <w:color w:val="000000" w:themeColor="text1"/>
        </w:rPr>
      </w:pPr>
      <w:r>
        <w:rPr>
          <w:sz w:val="24"/>
        </w:rPr>
        <w:t>- Có thể mở rộng tích hợp VNPay, MoMo hoặc ZaloPay</w:t>
      </w:r>
    </w:p>
    <w:p w14:paraId="45E41BF6" w14:textId="77777777" w:rsidR="00FA7C7E" w:rsidRPr="008B180D" w:rsidRDefault="00FA7C7E" w:rsidP="00A234AE">
      <w:pPr>
        <w:pStyle w:val="Heading3"/>
        <w:spacing w:before="120" w:after="60"/>
        <w:jc w:val="left"/>
        <w:rPr>
          <w:color w:val="000000" w:themeColor="text1"/>
        </w:rPr>
      </w:pPr>
      <w:bookmarkStart w:id="145" w:name="_Toc242519980"/>
      <w:bookmarkStart w:id="146" w:name="_Toc243507036"/>
      <w:r w:rsidRPr="008B180D">
        <w:rPr>
          <w:color w:val="000000" w:themeColor="text1"/>
        </w:rPr>
        <w:t>e. Quản lý lịch đặt sân</w:t>
      </w:r>
      <w:bookmarkEnd w:id="145"/>
      <w:bookmarkEnd w:id="146"/>
    </w:p>
    <w:p w14:paraId="5B1182E8" w14:textId="77777777" w:rsidR="00FA7C7E" w:rsidRPr="008B180D" w:rsidRDefault="00FA7C7E" w:rsidP="00A234AE">
      <w:pPr>
        <w:tabs>
          <w:tab w:val="num" w:pos="360"/>
        </w:tabs>
        <w:spacing w:line="276" w:lineRule="auto"/>
        <w:ind w:left="454" w:hanging="312"/>
        <w:rPr>
          <w:color w:val="000000" w:themeColor="text1"/>
        </w:rPr>
      </w:pPr>
      <w:r>
        <w:rPr>
          <w:sz w:val="24"/>
        </w:rPr>
        <w:t>- Xem danh sách sân đã đặt</w:t>
      </w:r>
    </w:p>
    <w:p w14:paraId="49D7F69E" w14:textId="77777777" w:rsidR="00FA7C7E" w:rsidRPr="008B180D" w:rsidRDefault="00FA7C7E" w:rsidP="00A234AE">
      <w:pPr>
        <w:tabs>
          <w:tab w:val="num" w:pos="360"/>
        </w:tabs>
        <w:spacing w:line="276" w:lineRule="auto"/>
        <w:ind w:left="454" w:hanging="312"/>
        <w:rPr>
          <w:color w:val="000000" w:themeColor="text1"/>
        </w:rPr>
      </w:pPr>
      <w:r>
        <w:rPr>
          <w:sz w:val="24"/>
        </w:rPr>
        <w:t>- Xem chi tiết lịch đặt</w:t>
      </w:r>
    </w:p>
    <w:p w14:paraId="7D1CDA4B" w14:textId="77777777" w:rsidR="00FA7C7E" w:rsidRPr="008B180D" w:rsidRDefault="00FA7C7E" w:rsidP="00A234AE">
      <w:pPr>
        <w:tabs>
          <w:tab w:val="num" w:pos="360"/>
        </w:tabs>
        <w:spacing w:line="276" w:lineRule="auto"/>
        <w:ind w:left="454" w:hanging="312"/>
        <w:rPr>
          <w:color w:val="000000" w:themeColor="text1"/>
        </w:rPr>
      </w:pPr>
      <w:r>
        <w:rPr>
          <w:sz w:val="24"/>
        </w:rPr>
        <w:t>- Xem lịch đặt sắp tới</w:t>
      </w:r>
    </w:p>
    <w:p w14:paraId="56EF79B6" w14:textId="77777777" w:rsidR="00FA7C7E" w:rsidRPr="008B180D" w:rsidRDefault="00FA7C7E" w:rsidP="00A234AE">
      <w:pPr>
        <w:tabs>
          <w:tab w:val="num" w:pos="360"/>
        </w:tabs>
        <w:spacing w:line="276" w:lineRule="auto"/>
        <w:ind w:left="454" w:hanging="312"/>
        <w:rPr>
          <w:color w:val="000000" w:themeColor="text1"/>
        </w:rPr>
      </w:pPr>
      <w:r>
        <w:rPr>
          <w:sz w:val="24"/>
        </w:rPr>
        <w:t>- Xem lịch sử đặt sân</w:t>
      </w:r>
    </w:p>
    <w:p w14:paraId="3C1D2EBB" w14:textId="77777777" w:rsidR="00FA7C7E" w:rsidRPr="008B180D" w:rsidRDefault="00FA7C7E" w:rsidP="00A234AE">
      <w:pPr>
        <w:tabs>
          <w:tab w:val="num" w:pos="360"/>
        </w:tabs>
        <w:spacing w:line="276" w:lineRule="auto"/>
        <w:ind w:left="454" w:hanging="312"/>
        <w:rPr>
          <w:color w:val="000000" w:themeColor="text1"/>
        </w:rPr>
      </w:pPr>
      <w:r>
        <w:rPr>
          <w:sz w:val="24"/>
        </w:rPr>
        <w:t>- Xem trạng thái: chờ xác nhận, đã xác nhận, đã hoàn thành, đã hủy</w:t>
      </w:r>
    </w:p>
    <w:p w14:paraId="4696A030" w14:textId="77777777" w:rsidR="00FA7C7E" w:rsidRPr="008B180D" w:rsidRDefault="00FA7C7E" w:rsidP="00A234AE">
      <w:pPr>
        <w:tabs>
          <w:tab w:val="num" w:pos="360"/>
        </w:tabs>
        <w:spacing w:line="276" w:lineRule="auto"/>
        <w:ind w:left="454" w:hanging="312"/>
        <w:rPr>
          <w:color w:val="000000" w:themeColor="text1"/>
        </w:rPr>
      </w:pPr>
      <w:r>
        <w:rPr>
          <w:sz w:val="24"/>
        </w:rPr>
        <w:t>- Hủy lịch đặt</w:t>
      </w:r>
    </w:p>
    <w:p w14:paraId="1B8C2CA1" w14:textId="77777777" w:rsidR="00FA7C7E" w:rsidRPr="008B180D" w:rsidRDefault="00FA7C7E" w:rsidP="00A234AE">
      <w:pPr>
        <w:tabs>
          <w:tab w:val="num" w:pos="360"/>
        </w:tabs>
        <w:spacing w:line="276" w:lineRule="auto"/>
        <w:ind w:left="454" w:hanging="312"/>
        <w:rPr>
          <w:color w:val="000000" w:themeColor="text1"/>
        </w:rPr>
      </w:pPr>
      <w:r>
        <w:rPr>
          <w:sz w:val="24"/>
        </w:rPr>
        <w:t>- Đổi ngày hoặc giờ đặt nếu chủ sân cho phép</w:t>
      </w:r>
    </w:p>
    <w:p w14:paraId="6B98D222" w14:textId="77777777" w:rsidR="00FA7C7E" w:rsidRPr="008B180D" w:rsidRDefault="00FA7C7E" w:rsidP="00A234AE">
      <w:pPr>
        <w:tabs>
          <w:tab w:val="num" w:pos="360"/>
        </w:tabs>
        <w:spacing w:line="276" w:lineRule="auto"/>
        <w:ind w:left="454" w:hanging="312"/>
        <w:rPr>
          <w:color w:val="000000" w:themeColor="text1"/>
        </w:rPr>
      </w:pPr>
      <w:r>
        <w:rPr>
          <w:sz w:val="24"/>
        </w:rPr>
        <w:t>- Đặt lại sân từ lịch sử đặt sân</w:t>
      </w:r>
    </w:p>
    <w:p w14:paraId="60C264A6" w14:textId="77777777" w:rsidR="00FA7C7E" w:rsidRPr="008B180D" w:rsidRDefault="00FA7C7E" w:rsidP="00A234AE">
      <w:pPr>
        <w:pStyle w:val="Heading3"/>
        <w:spacing w:before="120" w:after="60"/>
        <w:jc w:val="left"/>
        <w:rPr>
          <w:color w:val="000000" w:themeColor="text1"/>
        </w:rPr>
      </w:pPr>
      <w:bookmarkStart w:id="147" w:name="_Toc242519981"/>
      <w:bookmarkStart w:id="148" w:name="_Toc243507037"/>
      <w:r w:rsidRPr="008B180D">
        <w:rPr>
          <w:color w:val="000000" w:themeColor="text1"/>
        </w:rPr>
        <w:t>f. Sân yêu thích</w:t>
      </w:r>
      <w:bookmarkEnd w:id="147"/>
      <w:bookmarkEnd w:id="148"/>
    </w:p>
    <w:p w14:paraId="1C9C2FB7" w14:textId="77777777" w:rsidR="00FA7C7E" w:rsidRPr="008B180D" w:rsidRDefault="00FA7C7E" w:rsidP="00A234AE">
      <w:pPr>
        <w:tabs>
          <w:tab w:val="num" w:pos="360"/>
        </w:tabs>
        <w:spacing w:line="276" w:lineRule="auto"/>
        <w:ind w:left="454" w:hanging="312"/>
        <w:rPr>
          <w:color w:val="000000" w:themeColor="text1"/>
        </w:rPr>
      </w:pPr>
      <w:r>
        <w:rPr>
          <w:sz w:val="24"/>
        </w:rPr>
        <w:t>- Thêm sân vào danh sách yêu thích</w:t>
      </w:r>
    </w:p>
    <w:p w14:paraId="2EDF392D" w14:textId="77777777" w:rsidR="00FA7C7E" w:rsidRPr="008B180D" w:rsidRDefault="00FA7C7E" w:rsidP="00A234AE">
      <w:pPr>
        <w:tabs>
          <w:tab w:val="num" w:pos="360"/>
        </w:tabs>
        <w:spacing w:line="276" w:lineRule="auto"/>
        <w:ind w:left="454" w:hanging="312"/>
        <w:rPr>
          <w:color w:val="000000" w:themeColor="text1"/>
        </w:rPr>
      </w:pPr>
      <w:r>
        <w:rPr>
          <w:sz w:val="24"/>
        </w:rPr>
        <w:t>- Xem danh sách sân yêu thích</w:t>
      </w:r>
    </w:p>
    <w:p w14:paraId="44A147F1" w14:textId="77777777" w:rsidR="00FA7C7E" w:rsidRPr="008B180D" w:rsidRDefault="00FA7C7E" w:rsidP="00A234AE">
      <w:pPr>
        <w:tabs>
          <w:tab w:val="num" w:pos="360"/>
        </w:tabs>
        <w:spacing w:line="276" w:lineRule="auto"/>
        <w:ind w:left="454" w:hanging="312"/>
        <w:rPr>
          <w:color w:val="000000" w:themeColor="text1"/>
        </w:rPr>
      </w:pPr>
      <w:r>
        <w:rPr>
          <w:sz w:val="24"/>
        </w:rPr>
        <w:t>- Xóa sân khỏi danh sách yêu thích</w:t>
      </w:r>
    </w:p>
    <w:p w14:paraId="7A51C529" w14:textId="77777777" w:rsidR="00FA7C7E" w:rsidRPr="008B180D" w:rsidRDefault="00FA7C7E" w:rsidP="00A234AE">
      <w:pPr>
        <w:tabs>
          <w:tab w:val="num" w:pos="360"/>
        </w:tabs>
        <w:spacing w:line="276" w:lineRule="auto"/>
        <w:ind w:left="454" w:hanging="312"/>
        <w:rPr>
          <w:color w:val="000000" w:themeColor="text1"/>
        </w:rPr>
      </w:pPr>
      <w:r>
        <w:rPr>
          <w:sz w:val="24"/>
        </w:rPr>
        <w:t>- Đặt nhanh sân từ danh sách yêu thích</w:t>
      </w:r>
    </w:p>
    <w:p w14:paraId="2E05A337" w14:textId="77777777" w:rsidR="00FA7C7E" w:rsidRPr="008B180D" w:rsidRDefault="00FA7C7E" w:rsidP="00A234AE">
      <w:pPr>
        <w:pStyle w:val="Heading3"/>
        <w:spacing w:before="120" w:after="60"/>
        <w:jc w:val="left"/>
        <w:rPr>
          <w:color w:val="000000" w:themeColor="text1"/>
        </w:rPr>
      </w:pPr>
      <w:bookmarkStart w:id="149" w:name="_Toc242519982"/>
      <w:bookmarkStart w:id="150" w:name="_Toc243507038"/>
      <w:r w:rsidRPr="008B180D">
        <w:rPr>
          <w:color w:val="000000" w:themeColor="text1"/>
        </w:rPr>
        <w:t>g. Đánh giá và phản hồi</w:t>
      </w:r>
      <w:bookmarkEnd w:id="149"/>
      <w:bookmarkEnd w:id="150"/>
    </w:p>
    <w:p w14:paraId="29534F6C" w14:textId="77777777" w:rsidR="00FA7C7E" w:rsidRPr="008B180D" w:rsidRDefault="00FA7C7E" w:rsidP="00A234AE">
      <w:pPr>
        <w:tabs>
          <w:tab w:val="num" w:pos="360"/>
        </w:tabs>
        <w:spacing w:line="276" w:lineRule="auto"/>
        <w:ind w:left="454" w:hanging="312"/>
        <w:rPr>
          <w:color w:val="000000" w:themeColor="text1"/>
        </w:rPr>
      </w:pPr>
      <w:r>
        <w:rPr>
          <w:sz w:val="24"/>
        </w:rPr>
        <w:t>- Đánh giá sân theo số sao sau khi hoàn thành lịch đặt</w:t>
      </w:r>
    </w:p>
    <w:p w14:paraId="7C1A9EEC" w14:textId="77777777" w:rsidR="00FA7C7E" w:rsidRPr="008B180D" w:rsidRDefault="00FA7C7E" w:rsidP="00A234AE">
      <w:pPr>
        <w:tabs>
          <w:tab w:val="num" w:pos="360"/>
        </w:tabs>
        <w:spacing w:line="276" w:lineRule="auto"/>
        <w:ind w:left="454" w:hanging="312"/>
        <w:rPr>
          <w:color w:val="000000" w:themeColor="text1"/>
        </w:rPr>
      </w:pPr>
      <w:r>
        <w:rPr>
          <w:sz w:val="24"/>
        </w:rPr>
        <w:t>- Viết nhận xét</w:t>
      </w:r>
    </w:p>
    <w:p w14:paraId="244FC8E2" w14:textId="77777777" w:rsidR="00FA7C7E" w:rsidRPr="008B180D" w:rsidRDefault="00FA7C7E" w:rsidP="00A234AE">
      <w:pPr>
        <w:tabs>
          <w:tab w:val="num" w:pos="360"/>
        </w:tabs>
        <w:spacing w:line="276" w:lineRule="auto"/>
        <w:ind w:left="454" w:hanging="312"/>
        <w:rPr>
          <w:color w:val="000000" w:themeColor="text1"/>
        </w:rPr>
      </w:pPr>
      <w:r>
        <w:rPr>
          <w:sz w:val="24"/>
        </w:rPr>
        <w:t>- Xem đánh giá của những người dùng khác</w:t>
      </w:r>
    </w:p>
    <w:p w14:paraId="23DA5767" w14:textId="77777777" w:rsidR="00FA7C7E" w:rsidRPr="008B180D" w:rsidRDefault="00FA7C7E" w:rsidP="00A234AE">
      <w:pPr>
        <w:tabs>
          <w:tab w:val="num" w:pos="360"/>
        </w:tabs>
        <w:spacing w:line="276" w:lineRule="auto"/>
        <w:ind w:left="454" w:hanging="312"/>
        <w:rPr>
          <w:color w:val="000000" w:themeColor="text1"/>
        </w:rPr>
      </w:pPr>
      <w:r>
        <w:rPr>
          <w:sz w:val="24"/>
        </w:rPr>
        <w:t>- Chỉnh sửa hoặc xóa đánh giá của mình</w:t>
      </w:r>
    </w:p>
    <w:p w14:paraId="0A57C0F8" w14:textId="77777777" w:rsidR="00FA7C7E" w:rsidRPr="008B180D" w:rsidRDefault="00FA7C7E" w:rsidP="00A234AE">
      <w:pPr>
        <w:tabs>
          <w:tab w:val="num" w:pos="360"/>
        </w:tabs>
        <w:spacing w:line="276" w:lineRule="auto"/>
        <w:ind w:left="454" w:hanging="312"/>
        <w:rPr>
          <w:color w:val="000000" w:themeColor="text1"/>
        </w:rPr>
      </w:pPr>
      <w:r>
        <w:rPr>
          <w:sz w:val="24"/>
        </w:rPr>
        <w:t>- Báo cáo đánh giá không phù hợp</w:t>
      </w:r>
    </w:p>
    <w:p w14:paraId="6392A68F" w14:textId="77777777" w:rsidR="00FA7C7E" w:rsidRPr="008B180D" w:rsidRDefault="00FA7C7E" w:rsidP="00A234AE">
      <w:pPr>
        <w:tabs>
          <w:tab w:val="num" w:pos="360"/>
        </w:tabs>
        <w:spacing w:line="276" w:lineRule="auto"/>
        <w:ind w:left="454" w:hanging="312"/>
        <w:rPr>
          <w:color w:val="000000" w:themeColor="text1"/>
        </w:rPr>
      </w:pPr>
      <w:r>
        <w:rPr>
          <w:sz w:val="24"/>
        </w:rPr>
        <w:t>- Hiển thị điểm đánh giá trung bình trong thông tin chi tiết của sân</w:t>
      </w:r>
    </w:p>
    <w:p w14:paraId="0C0CAC32" w14:textId="77777777" w:rsidR="00FA7C7E" w:rsidRPr="008B180D" w:rsidRDefault="00FA7C7E" w:rsidP="00A234AE">
      <w:pPr>
        <w:pStyle w:val="Heading3"/>
        <w:spacing w:before="120" w:after="60"/>
        <w:jc w:val="left"/>
        <w:rPr>
          <w:color w:val="000000" w:themeColor="text1"/>
        </w:rPr>
      </w:pPr>
      <w:bookmarkStart w:id="151" w:name="_Toc242519983"/>
      <w:bookmarkStart w:id="152" w:name="_Toc243507039"/>
      <w:r w:rsidRPr="008B180D">
        <w:rPr>
          <w:color w:val="000000" w:themeColor="text1"/>
        </w:rPr>
        <w:t>h. Thông báo</w:t>
      </w:r>
      <w:bookmarkEnd w:id="151"/>
      <w:bookmarkEnd w:id="152"/>
    </w:p>
    <w:p w14:paraId="5D36B162" w14:textId="77777777" w:rsidR="00FA7C7E" w:rsidRPr="008B180D" w:rsidRDefault="00FA7C7E" w:rsidP="00A234AE">
      <w:pPr>
        <w:tabs>
          <w:tab w:val="num" w:pos="360"/>
        </w:tabs>
        <w:spacing w:line="276" w:lineRule="auto"/>
        <w:ind w:left="454" w:hanging="312"/>
        <w:rPr>
          <w:color w:val="000000" w:themeColor="text1"/>
        </w:rPr>
      </w:pPr>
      <w:r>
        <w:rPr>
          <w:sz w:val="24"/>
        </w:rPr>
        <w:t>- Nhận thông báo đặt sân thành công</w:t>
      </w:r>
    </w:p>
    <w:p w14:paraId="163FF7C9" w14:textId="77777777" w:rsidR="00FA7C7E" w:rsidRPr="008B180D" w:rsidRDefault="00FA7C7E" w:rsidP="00A234AE">
      <w:pPr>
        <w:tabs>
          <w:tab w:val="num" w:pos="360"/>
        </w:tabs>
        <w:spacing w:line="276" w:lineRule="auto"/>
        <w:ind w:left="454" w:hanging="312"/>
        <w:rPr>
          <w:color w:val="000000" w:themeColor="text1"/>
        </w:rPr>
      </w:pPr>
      <w:r>
        <w:rPr>
          <w:sz w:val="24"/>
        </w:rPr>
        <w:lastRenderedPageBreak/>
        <w:t>- Nhận thông báo khi chủ sân xác nhận lịch</w:t>
      </w:r>
    </w:p>
    <w:p w14:paraId="2F11A52D" w14:textId="77777777" w:rsidR="00FA7C7E" w:rsidRPr="008B180D" w:rsidRDefault="00FA7C7E" w:rsidP="00A234AE">
      <w:pPr>
        <w:tabs>
          <w:tab w:val="num" w:pos="360"/>
        </w:tabs>
        <w:spacing w:line="276" w:lineRule="auto"/>
        <w:ind w:left="454" w:hanging="312"/>
        <w:rPr>
          <w:color w:val="000000" w:themeColor="text1"/>
        </w:rPr>
      </w:pPr>
      <w:r>
        <w:rPr>
          <w:sz w:val="24"/>
        </w:rPr>
        <w:t>- Nhận thông báo khi lịch đặt bị hủy</w:t>
      </w:r>
    </w:p>
    <w:p w14:paraId="52FA69F1" w14:textId="77777777" w:rsidR="00FA7C7E" w:rsidRPr="008B180D" w:rsidRDefault="00FA7C7E" w:rsidP="00A234AE">
      <w:pPr>
        <w:tabs>
          <w:tab w:val="num" w:pos="360"/>
        </w:tabs>
        <w:spacing w:line="276" w:lineRule="auto"/>
        <w:ind w:left="454" w:hanging="312"/>
        <w:rPr>
          <w:color w:val="000000" w:themeColor="text1"/>
        </w:rPr>
      </w:pPr>
      <w:r>
        <w:rPr>
          <w:sz w:val="24"/>
        </w:rPr>
        <w:t>- Nhắc lịch trước giờ chơi</w:t>
      </w:r>
    </w:p>
    <w:p w14:paraId="6BBF1E09" w14:textId="77777777" w:rsidR="00FA7C7E" w:rsidRPr="008B180D" w:rsidRDefault="00FA7C7E" w:rsidP="00A234AE">
      <w:pPr>
        <w:tabs>
          <w:tab w:val="num" w:pos="360"/>
        </w:tabs>
        <w:spacing w:line="276" w:lineRule="auto"/>
        <w:ind w:left="454" w:hanging="312"/>
        <w:rPr>
          <w:color w:val="000000" w:themeColor="text1"/>
        </w:rPr>
      </w:pPr>
      <w:r>
        <w:rPr>
          <w:sz w:val="24"/>
        </w:rPr>
        <w:t>- Thông báo thay đổi lịch đặt</w:t>
      </w:r>
    </w:p>
    <w:p w14:paraId="1DF03728" w14:textId="77777777" w:rsidR="00FA7C7E" w:rsidRPr="008B180D" w:rsidRDefault="00FA7C7E" w:rsidP="00A234AE">
      <w:pPr>
        <w:tabs>
          <w:tab w:val="num" w:pos="360"/>
        </w:tabs>
        <w:spacing w:line="276" w:lineRule="auto"/>
        <w:ind w:left="454" w:hanging="312"/>
        <w:rPr>
          <w:color w:val="000000" w:themeColor="text1"/>
        </w:rPr>
      </w:pPr>
      <w:r>
        <w:rPr>
          <w:sz w:val="24"/>
        </w:rPr>
        <w:t>- Thông báo khuyến mãi và thông báo từ hệ thống</w:t>
      </w:r>
    </w:p>
    <w:p w14:paraId="2380C4FC" w14:textId="77777777" w:rsidR="00FA7C7E" w:rsidRPr="008B180D" w:rsidRDefault="00FA7C7E" w:rsidP="00A234AE">
      <w:pPr>
        <w:pStyle w:val="Heading3"/>
        <w:spacing w:before="120" w:after="60"/>
        <w:jc w:val="left"/>
        <w:rPr>
          <w:color w:val="000000" w:themeColor="text1"/>
        </w:rPr>
      </w:pPr>
      <w:bookmarkStart w:id="153" w:name="_Toc242519984"/>
      <w:bookmarkStart w:id="154" w:name="_Toc243507040"/>
      <w:r w:rsidRPr="008B180D">
        <w:rPr>
          <w:color w:val="000000" w:themeColor="text1"/>
        </w:rPr>
        <w:t>i. Hỗ trợ và phản hồi</w:t>
      </w:r>
      <w:bookmarkEnd w:id="153"/>
      <w:bookmarkEnd w:id="154"/>
    </w:p>
    <w:p w14:paraId="1E11CE04" w14:textId="77777777" w:rsidR="00FA7C7E" w:rsidRPr="008B180D" w:rsidRDefault="00FA7C7E" w:rsidP="00A234AE">
      <w:pPr>
        <w:tabs>
          <w:tab w:val="num" w:pos="360"/>
        </w:tabs>
        <w:spacing w:line="276" w:lineRule="auto"/>
        <w:ind w:left="454" w:hanging="312"/>
        <w:rPr>
          <w:color w:val="000000" w:themeColor="text1"/>
        </w:rPr>
      </w:pPr>
      <w:r>
        <w:rPr>
          <w:sz w:val="24"/>
        </w:rPr>
        <w:t>- Gửi phản hồi cho hệ thống</w:t>
      </w:r>
    </w:p>
    <w:p w14:paraId="2C193A75" w14:textId="77777777" w:rsidR="00FA7C7E" w:rsidRPr="008B180D" w:rsidRDefault="00FA7C7E" w:rsidP="00A234AE">
      <w:pPr>
        <w:tabs>
          <w:tab w:val="num" w:pos="360"/>
        </w:tabs>
        <w:spacing w:line="276" w:lineRule="auto"/>
        <w:ind w:left="454" w:hanging="312"/>
        <w:rPr>
          <w:color w:val="000000" w:themeColor="text1"/>
        </w:rPr>
      </w:pPr>
      <w:r>
        <w:rPr>
          <w:sz w:val="24"/>
        </w:rPr>
        <w:t>- Báo cáo sự cố</w:t>
      </w:r>
    </w:p>
    <w:p w14:paraId="5EE46D86" w14:textId="77777777" w:rsidR="00FA7C7E" w:rsidRPr="008B180D" w:rsidRDefault="00FA7C7E" w:rsidP="00A234AE">
      <w:pPr>
        <w:tabs>
          <w:tab w:val="num" w:pos="360"/>
        </w:tabs>
        <w:spacing w:line="276" w:lineRule="auto"/>
        <w:ind w:left="454" w:hanging="312"/>
        <w:rPr>
          <w:color w:val="000000" w:themeColor="text1"/>
        </w:rPr>
      </w:pPr>
      <w:r>
        <w:rPr>
          <w:sz w:val="24"/>
        </w:rPr>
        <w:t>- Gửi khiếu nại liên quan đến sân</w:t>
      </w:r>
    </w:p>
    <w:p w14:paraId="7C4A9168" w14:textId="77777777" w:rsidR="00FA7C7E" w:rsidRPr="008B180D" w:rsidRDefault="00FA7C7E" w:rsidP="00A234AE">
      <w:pPr>
        <w:tabs>
          <w:tab w:val="num" w:pos="360"/>
        </w:tabs>
        <w:spacing w:line="276" w:lineRule="auto"/>
        <w:ind w:left="454" w:hanging="312"/>
        <w:rPr>
          <w:color w:val="000000" w:themeColor="text1"/>
        </w:rPr>
      </w:pPr>
      <w:r>
        <w:rPr>
          <w:sz w:val="24"/>
        </w:rPr>
        <w:t>- Xem câu hỏi thường gặp</w:t>
      </w:r>
    </w:p>
    <w:p w14:paraId="53B939EB" w14:textId="77777777" w:rsidR="00FA7C7E" w:rsidRPr="008B180D" w:rsidRDefault="00FA7C7E" w:rsidP="00A234AE">
      <w:pPr>
        <w:tabs>
          <w:tab w:val="num" w:pos="360"/>
        </w:tabs>
        <w:spacing w:line="276" w:lineRule="auto"/>
        <w:ind w:left="454" w:hanging="312"/>
        <w:rPr>
          <w:color w:val="000000" w:themeColor="text1"/>
        </w:rPr>
      </w:pPr>
      <w:r>
        <w:rPr>
          <w:sz w:val="24"/>
        </w:rPr>
        <w:t>- Xem thông tin liên hệ hỗ trợ</w:t>
      </w:r>
    </w:p>
    <w:p w14:paraId="03EFBF05" w14:textId="77777777" w:rsidR="00FA7C7E" w:rsidRPr="008B180D" w:rsidRDefault="00FA7C7E" w:rsidP="00A234AE">
      <w:pPr>
        <w:pStyle w:val="Heading2"/>
        <w:spacing w:before="120" w:after="60"/>
        <w:jc w:val="left"/>
        <w:rPr>
          <w:color w:val="000000" w:themeColor="text1"/>
        </w:rPr>
      </w:pPr>
      <w:bookmarkStart w:id="155" w:name="_Toc242519985"/>
      <w:bookmarkStart w:id="156" w:name="_Toc243507041"/>
      <w:r w:rsidRPr="008B180D">
        <w:rPr>
          <w:color w:val="000000" w:themeColor="text1"/>
        </w:rPr>
        <w:t>Giao diện Chủ sân</w:t>
      </w:r>
      <w:bookmarkEnd w:id="155"/>
      <w:bookmarkEnd w:id="156"/>
    </w:p>
    <w:p w14:paraId="1F7FE3B5" w14:textId="77777777" w:rsidR="00FA7C7E" w:rsidRPr="008B180D" w:rsidRDefault="00FA7C7E" w:rsidP="00A234AE">
      <w:pPr>
        <w:pStyle w:val="Heading3"/>
        <w:spacing w:before="120" w:after="60"/>
        <w:jc w:val="left"/>
        <w:rPr>
          <w:color w:val="000000" w:themeColor="text1"/>
        </w:rPr>
      </w:pPr>
      <w:bookmarkStart w:id="157" w:name="_Toc242519986"/>
      <w:bookmarkStart w:id="158" w:name="_Toc243507042"/>
      <w:r w:rsidRPr="008B180D">
        <w:rPr>
          <w:color w:val="000000" w:themeColor="text1"/>
        </w:rPr>
        <w:t>a. Tài khoản chủ sân</w:t>
      </w:r>
      <w:bookmarkEnd w:id="157"/>
      <w:bookmarkEnd w:id="158"/>
    </w:p>
    <w:p w14:paraId="084F55C6" w14:textId="77777777" w:rsidR="00FA7C7E" w:rsidRPr="008B180D" w:rsidRDefault="00FA7C7E" w:rsidP="00A234AE">
      <w:pPr>
        <w:tabs>
          <w:tab w:val="num" w:pos="360"/>
        </w:tabs>
        <w:spacing w:line="276" w:lineRule="auto"/>
        <w:ind w:left="454" w:hanging="312"/>
        <w:rPr>
          <w:color w:val="000000" w:themeColor="text1"/>
        </w:rPr>
      </w:pPr>
      <w:r>
        <w:rPr>
          <w:sz w:val="24"/>
        </w:rPr>
        <w:t>- Đăng ký tài khoản chủ sân</w:t>
      </w:r>
    </w:p>
    <w:p w14:paraId="669A3730" w14:textId="77777777" w:rsidR="00FA7C7E" w:rsidRPr="008B180D" w:rsidRDefault="00FA7C7E" w:rsidP="00A234AE">
      <w:pPr>
        <w:tabs>
          <w:tab w:val="num" w:pos="360"/>
        </w:tabs>
        <w:spacing w:line="276" w:lineRule="auto"/>
        <w:ind w:left="454" w:hanging="312"/>
        <w:rPr>
          <w:color w:val="000000" w:themeColor="text1"/>
        </w:rPr>
      </w:pPr>
      <w:r>
        <w:rPr>
          <w:sz w:val="24"/>
        </w:rPr>
        <w:t>- Đăng nhập và đăng xuất</w:t>
      </w:r>
    </w:p>
    <w:p w14:paraId="4544175C" w14:textId="77777777" w:rsidR="00FA7C7E" w:rsidRPr="008B180D" w:rsidRDefault="00FA7C7E" w:rsidP="00A234AE">
      <w:pPr>
        <w:tabs>
          <w:tab w:val="num" w:pos="360"/>
        </w:tabs>
        <w:spacing w:line="276" w:lineRule="auto"/>
        <w:ind w:left="454" w:hanging="312"/>
        <w:rPr>
          <w:color w:val="000000" w:themeColor="text1"/>
        </w:rPr>
      </w:pPr>
      <w:r>
        <w:rPr>
          <w:sz w:val="24"/>
        </w:rPr>
        <w:t>- Cập nhật thông tin cá nhân và thông tin liên hệ</w:t>
      </w:r>
    </w:p>
    <w:p w14:paraId="604105FA" w14:textId="77777777" w:rsidR="00FA7C7E" w:rsidRPr="008B180D" w:rsidRDefault="00FA7C7E" w:rsidP="00A234AE">
      <w:pPr>
        <w:tabs>
          <w:tab w:val="num" w:pos="360"/>
        </w:tabs>
        <w:spacing w:line="276" w:lineRule="auto"/>
        <w:ind w:left="454" w:hanging="312"/>
        <w:rPr>
          <w:color w:val="000000" w:themeColor="text1"/>
        </w:rPr>
      </w:pPr>
      <w:r>
        <w:rPr>
          <w:sz w:val="24"/>
        </w:rPr>
        <w:t>- Đổi mật khẩu</w:t>
      </w:r>
    </w:p>
    <w:p w14:paraId="398F34B1" w14:textId="77777777" w:rsidR="00FA7C7E" w:rsidRPr="008B180D" w:rsidRDefault="00FA7C7E" w:rsidP="00A234AE">
      <w:pPr>
        <w:pStyle w:val="Heading3"/>
        <w:spacing w:before="120" w:after="60"/>
        <w:jc w:val="left"/>
        <w:rPr>
          <w:color w:val="000000" w:themeColor="text1"/>
        </w:rPr>
      </w:pPr>
      <w:bookmarkStart w:id="159" w:name="_Toc242519987"/>
      <w:bookmarkStart w:id="160" w:name="_Toc243507043"/>
      <w:r w:rsidRPr="008B180D">
        <w:rPr>
          <w:color w:val="000000" w:themeColor="text1"/>
        </w:rPr>
        <w:t>b. Quản lý sân</w:t>
      </w:r>
      <w:bookmarkEnd w:id="159"/>
      <w:bookmarkEnd w:id="160"/>
    </w:p>
    <w:p w14:paraId="45E54138" w14:textId="77777777" w:rsidR="00FA7C7E" w:rsidRPr="008B180D" w:rsidRDefault="00FA7C7E" w:rsidP="00A234AE">
      <w:pPr>
        <w:tabs>
          <w:tab w:val="num" w:pos="360"/>
        </w:tabs>
        <w:spacing w:line="276" w:lineRule="auto"/>
        <w:ind w:left="454" w:hanging="312"/>
        <w:rPr>
          <w:color w:val="000000" w:themeColor="text1"/>
        </w:rPr>
      </w:pPr>
      <w:r>
        <w:rPr>
          <w:sz w:val="24"/>
        </w:rPr>
        <w:t>- Xem danh sách sân của mình</w:t>
      </w:r>
    </w:p>
    <w:p w14:paraId="0703CFCC" w14:textId="77777777" w:rsidR="00FA7C7E" w:rsidRPr="008B180D" w:rsidRDefault="00FA7C7E" w:rsidP="00A234AE">
      <w:pPr>
        <w:tabs>
          <w:tab w:val="num" w:pos="360"/>
        </w:tabs>
        <w:spacing w:line="276" w:lineRule="auto"/>
        <w:ind w:left="454" w:hanging="312"/>
        <w:rPr>
          <w:color w:val="000000" w:themeColor="text1"/>
        </w:rPr>
      </w:pPr>
      <w:r>
        <w:rPr>
          <w:sz w:val="24"/>
        </w:rPr>
        <w:t>- Thêm sân mới</w:t>
      </w:r>
    </w:p>
    <w:p w14:paraId="38477F68" w14:textId="77777777" w:rsidR="00FA7C7E" w:rsidRPr="008B180D" w:rsidRDefault="00FA7C7E" w:rsidP="00A234AE">
      <w:pPr>
        <w:tabs>
          <w:tab w:val="num" w:pos="360"/>
        </w:tabs>
        <w:spacing w:line="276" w:lineRule="auto"/>
        <w:ind w:left="454" w:hanging="312"/>
        <w:rPr>
          <w:color w:val="000000" w:themeColor="text1"/>
        </w:rPr>
      </w:pPr>
      <w:r>
        <w:rPr>
          <w:sz w:val="24"/>
        </w:rPr>
        <w:t>- Sửa hoặc xóa sân</w:t>
      </w:r>
    </w:p>
    <w:p w14:paraId="29EF7866" w14:textId="77777777" w:rsidR="00FA7C7E" w:rsidRPr="008B180D" w:rsidRDefault="00FA7C7E" w:rsidP="00A234AE">
      <w:pPr>
        <w:tabs>
          <w:tab w:val="num" w:pos="360"/>
        </w:tabs>
        <w:spacing w:line="276" w:lineRule="auto"/>
        <w:ind w:left="454" w:hanging="312"/>
        <w:rPr>
          <w:color w:val="000000" w:themeColor="text1"/>
        </w:rPr>
      </w:pPr>
      <w:r>
        <w:rPr>
          <w:sz w:val="24"/>
        </w:rPr>
        <w:t>- Cập nhật tên, địa chỉ, hình ảnh, loại sân, giá thuê, giờ mở cửa và tiện ích</w:t>
      </w:r>
    </w:p>
    <w:p w14:paraId="62EA9CB2" w14:textId="77777777" w:rsidR="00FA7C7E" w:rsidRPr="008B180D" w:rsidRDefault="00FA7C7E" w:rsidP="00A234AE">
      <w:pPr>
        <w:tabs>
          <w:tab w:val="num" w:pos="360"/>
        </w:tabs>
        <w:spacing w:line="276" w:lineRule="auto"/>
        <w:ind w:left="454" w:hanging="312"/>
        <w:rPr>
          <w:color w:val="000000" w:themeColor="text1"/>
        </w:rPr>
      </w:pPr>
      <w:r>
        <w:rPr>
          <w:sz w:val="24"/>
        </w:rPr>
        <w:t>- Cập nhật trạng thái sân: đang hoạt động, tạm ngưng hoặc đang bảo trì</w:t>
      </w:r>
    </w:p>
    <w:p w14:paraId="5D8A48FB" w14:textId="77777777" w:rsidR="00FA7C7E" w:rsidRPr="008B180D" w:rsidRDefault="00FA7C7E" w:rsidP="00A234AE">
      <w:pPr>
        <w:pStyle w:val="Heading3"/>
        <w:spacing w:before="120" w:after="60"/>
        <w:jc w:val="left"/>
        <w:rPr>
          <w:color w:val="000000" w:themeColor="text1"/>
        </w:rPr>
      </w:pPr>
      <w:bookmarkStart w:id="161" w:name="_Toc242519988"/>
      <w:bookmarkStart w:id="162" w:name="_Toc243507044"/>
      <w:r w:rsidRPr="008B180D">
        <w:rPr>
          <w:color w:val="000000" w:themeColor="text1"/>
        </w:rPr>
        <w:t>c. Quản lý khung giờ</w:t>
      </w:r>
      <w:bookmarkEnd w:id="161"/>
      <w:bookmarkEnd w:id="162"/>
    </w:p>
    <w:p w14:paraId="1D1EA9BD" w14:textId="77777777" w:rsidR="00FA7C7E" w:rsidRPr="008B180D" w:rsidRDefault="00FA7C7E" w:rsidP="00A234AE">
      <w:pPr>
        <w:tabs>
          <w:tab w:val="num" w:pos="360"/>
        </w:tabs>
        <w:spacing w:line="276" w:lineRule="auto"/>
        <w:ind w:left="454" w:hanging="312"/>
        <w:rPr>
          <w:color w:val="000000" w:themeColor="text1"/>
        </w:rPr>
      </w:pPr>
      <w:r>
        <w:rPr>
          <w:sz w:val="24"/>
        </w:rPr>
        <w:t>- Thiết lập giờ mở cửa và đóng cửa</w:t>
      </w:r>
    </w:p>
    <w:p w14:paraId="3C62885C" w14:textId="77777777" w:rsidR="00FA7C7E" w:rsidRPr="008B180D" w:rsidRDefault="00FA7C7E" w:rsidP="00A234AE">
      <w:pPr>
        <w:tabs>
          <w:tab w:val="num" w:pos="360"/>
        </w:tabs>
        <w:spacing w:line="276" w:lineRule="auto"/>
        <w:ind w:left="454" w:hanging="312"/>
        <w:rPr>
          <w:color w:val="000000" w:themeColor="text1"/>
        </w:rPr>
      </w:pPr>
      <w:r>
        <w:rPr>
          <w:sz w:val="24"/>
        </w:rPr>
        <w:t>- Tạo các khung giờ cho thuê</w:t>
      </w:r>
    </w:p>
    <w:p w14:paraId="2B15FCF4" w14:textId="77777777" w:rsidR="00FA7C7E" w:rsidRPr="008B180D" w:rsidRDefault="00FA7C7E" w:rsidP="00A234AE">
      <w:pPr>
        <w:tabs>
          <w:tab w:val="num" w:pos="360"/>
        </w:tabs>
        <w:spacing w:line="276" w:lineRule="auto"/>
        <w:ind w:left="454" w:hanging="312"/>
        <w:rPr>
          <w:color w:val="000000" w:themeColor="text1"/>
        </w:rPr>
      </w:pPr>
      <w:r>
        <w:rPr>
          <w:sz w:val="24"/>
        </w:rPr>
        <w:t>- Thay đổi giá theo từng khung giờ</w:t>
      </w:r>
    </w:p>
    <w:p w14:paraId="0595D3B8" w14:textId="77777777" w:rsidR="00FA7C7E" w:rsidRPr="008B180D" w:rsidRDefault="00FA7C7E" w:rsidP="00A234AE">
      <w:pPr>
        <w:tabs>
          <w:tab w:val="num" w:pos="360"/>
        </w:tabs>
        <w:spacing w:line="276" w:lineRule="auto"/>
        <w:ind w:left="454" w:hanging="312"/>
        <w:rPr>
          <w:color w:val="000000" w:themeColor="text1"/>
        </w:rPr>
      </w:pPr>
      <w:r>
        <w:rPr>
          <w:sz w:val="24"/>
        </w:rPr>
        <w:t>- Khóa hoặc mở lại khung giờ</w:t>
      </w:r>
    </w:p>
    <w:p w14:paraId="5FE7DA5C" w14:textId="77777777" w:rsidR="00FA7C7E" w:rsidRPr="008B180D" w:rsidRDefault="00FA7C7E" w:rsidP="00A234AE">
      <w:pPr>
        <w:tabs>
          <w:tab w:val="num" w:pos="360"/>
        </w:tabs>
        <w:spacing w:line="276" w:lineRule="auto"/>
        <w:ind w:left="454" w:hanging="312"/>
        <w:rPr>
          <w:color w:val="000000" w:themeColor="text1"/>
        </w:rPr>
      </w:pPr>
      <w:r>
        <w:rPr>
          <w:sz w:val="24"/>
        </w:rPr>
        <w:t>- Đánh dấu thời gian sân bảo trì</w:t>
      </w:r>
    </w:p>
    <w:p w14:paraId="5CB0F52E" w14:textId="77777777" w:rsidR="00FA7C7E" w:rsidRPr="008B180D" w:rsidRDefault="00FA7C7E" w:rsidP="00A234AE">
      <w:pPr>
        <w:tabs>
          <w:tab w:val="num" w:pos="360"/>
        </w:tabs>
        <w:spacing w:line="276" w:lineRule="auto"/>
        <w:ind w:left="454" w:hanging="312"/>
        <w:rPr>
          <w:color w:val="000000" w:themeColor="text1"/>
        </w:rPr>
      </w:pPr>
      <w:r>
        <w:rPr>
          <w:sz w:val="24"/>
        </w:rPr>
        <w:t>- Xem các khung giờ đã được đặt</w:t>
      </w:r>
    </w:p>
    <w:p w14:paraId="0BBAC5EC" w14:textId="77777777" w:rsidR="00FA7C7E" w:rsidRPr="008B180D" w:rsidRDefault="00FA7C7E" w:rsidP="00A234AE">
      <w:pPr>
        <w:pStyle w:val="Heading3"/>
        <w:spacing w:before="120" w:after="60"/>
        <w:jc w:val="left"/>
        <w:rPr>
          <w:color w:val="000000" w:themeColor="text1"/>
        </w:rPr>
      </w:pPr>
      <w:bookmarkStart w:id="163" w:name="_Toc242519989"/>
      <w:bookmarkStart w:id="164" w:name="_Toc243507045"/>
      <w:r w:rsidRPr="008B180D">
        <w:rPr>
          <w:color w:val="000000" w:themeColor="text1"/>
        </w:rPr>
        <w:lastRenderedPageBreak/>
        <w:t>d. Quản lý lịch đặt</w:t>
      </w:r>
      <w:bookmarkEnd w:id="163"/>
      <w:bookmarkEnd w:id="164"/>
    </w:p>
    <w:p w14:paraId="1747AAE8" w14:textId="77777777" w:rsidR="00FA7C7E" w:rsidRPr="008B180D" w:rsidRDefault="00FA7C7E" w:rsidP="00A234AE">
      <w:pPr>
        <w:tabs>
          <w:tab w:val="num" w:pos="360"/>
        </w:tabs>
        <w:spacing w:line="276" w:lineRule="auto"/>
        <w:ind w:left="454" w:hanging="312"/>
        <w:rPr>
          <w:color w:val="000000" w:themeColor="text1"/>
        </w:rPr>
      </w:pPr>
      <w:r>
        <w:rPr>
          <w:sz w:val="24"/>
        </w:rPr>
        <w:t>- Xem danh sách yêu cầu đặt sân</w:t>
      </w:r>
    </w:p>
    <w:p w14:paraId="3374344A" w14:textId="77777777" w:rsidR="00FA7C7E" w:rsidRPr="008B180D" w:rsidRDefault="00FA7C7E" w:rsidP="00A234AE">
      <w:pPr>
        <w:tabs>
          <w:tab w:val="num" w:pos="360"/>
        </w:tabs>
        <w:spacing w:line="276" w:lineRule="auto"/>
        <w:ind w:left="454" w:hanging="312"/>
        <w:rPr>
          <w:color w:val="000000" w:themeColor="text1"/>
        </w:rPr>
      </w:pPr>
      <w:r>
        <w:rPr>
          <w:sz w:val="24"/>
        </w:rPr>
        <w:t>- Xem chi tiết lịch đặt</w:t>
      </w:r>
    </w:p>
    <w:p w14:paraId="0C06C298" w14:textId="77777777" w:rsidR="00FA7C7E" w:rsidRPr="008B180D" w:rsidRDefault="00FA7C7E" w:rsidP="00A234AE">
      <w:pPr>
        <w:tabs>
          <w:tab w:val="num" w:pos="360"/>
        </w:tabs>
        <w:spacing w:line="276" w:lineRule="auto"/>
        <w:ind w:left="454" w:hanging="312"/>
        <w:rPr>
          <w:color w:val="000000" w:themeColor="text1"/>
        </w:rPr>
      </w:pPr>
      <w:r>
        <w:rPr>
          <w:sz w:val="24"/>
        </w:rPr>
        <w:t>- Xác nhận, từ chối hoặc hủy lịch đặt</w:t>
      </w:r>
    </w:p>
    <w:p w14:paraId="7A63EE2C" w14:textId="77777777" w:rsidR="00FA7C7E" w:rsidRPr="008B180D" w:rsidRDefault="00FA7C7E" w:rsidP="00A234AE">
      <w:pPr>
        <w:tabs>
          <w:tab w:val="num" w:pos="360"/>
        </w:tabs>
        <w:spacing w:line="276" w:lineRule="auto"/>
        <w:ind w:left="454" w:hanging="312"/>
        <w:rPr>
          <w:color w:val="000000" w:themeColor="text1"/>
        </w:rPr>
      </w:pPr>
      <w:r>
        <w:rPr>
          <w:sz w:val="24"/>
        </w:rPr>
        <w:t>- Xem thông tin khách hàng và trạng thái thanh toán</w:t>
      </w:r>
    </w:p>
    <w:p w14:paraId="66B50D96" w14:textId="77777777" w:rsidR="00FA7C7E" w:rsidRPr="008B180D" w:rsidRDefault="00FA7C7E" w:rsidP="00A234AE">
      <w:pPr>
        <w:tabs>
          <w:tab w:val="num" w:pos="360"/>
        </w:tabs>
        <w:spacing w:line="276" w:lineRule="auto"/>
        <w:ind w:left="454" w:hanging="312"/>
        <w:rPr>
          <w:color w:val="000000" w:themeColor="text1"/>
        </w:rPr>
      </w:pPr>
      <w:r>
        <w:rPr>
          <w:sz w:val="24"/>
        </w:rPr>
        <w:t>- Lọc lịch đặt theo ngày, sân và trạng thái</w:t>
      </w:r>
    </w:p>
    <w:p w14:paraId="4AD71A38" w14:textId="77777777" w:rsidR="00FA7C7E" w:rsidRPr="008B180D" w:rsidRDefault="00FA7C7E" w:rsidP="00A234AE">
      <w:pPr>
        <w:pStyle w:val="Heading3"/>
        <w:spacing w:before="120" w:after="60"/>
        <w:jc w:val="left"/>
        <w:rPr>
          <w:color w:val="000000" w:themeColor="text1"/>
        </w:rPr>
      </w:pPr>
      <w:bookmarkStart w:id="165" w:name="_Toc242519990"/>
      <w:bookmarkStart w:id="166" w:name="_Toc243507046"/>
      <w:r w:rsidRPr="008B180D">
        <w:rPr>
          <w:color w:val="000000" w:themeColor="text1"/>
        </w:rPr>
        <w:t>e. Quản lý doanh thu</w:t>
      </w:r>
      <w:bookmarkEnd w:id="165"/>
      <w:bookmarkEnd w:id="166"/>
    </w:p>
    <w:p w14:paraId="3915B14F" w14:textId="77777777" w:rsidR="00FA7C7E" w:rsidRPr="008B180D" w:rsidRDefault="00FA7C7E" w:rsidP="00A234AE">
      <w:pPr>
        <w:tabs>
          <w:tab w:val="num" w:pos="360"/>
        </w:tabs>
        <w:spacing w:line="276" w:lineRule="auto"/>
        <w:ind w:left="454" w:hanging="312"/>
        <w:rPr>
          <w:color w:val="000000" w:themeColor="text1"/>
        </w:rPr>
      </w:pPr>
      <w:r>
        <w:rPr>
          <w:sz w:val="24"/>
        </w:rPr>
        <w:t>- Xem doanh thu theo ngày, tuần, tháng và năm</w:t>
      </w:r>
    </w:p>
    <w:p w14:paraId="103FEACF" w14:textId="77777777" w:rsidR="00FA7C7E" w:rsidRPr="008B180D" w:rsidRDefault="00FA7C7E" w:rsidP="00A234AE">
      <w:pPr>
        <w:tabs>
          <w:tab w:val="num" w:pos="360"/>
        </w:tabs>
        <w:spacing w:line="276" w:lineRule="auto"/>
        <w:ind w:left="454" w:hanging="312"/>
        <w:rPr>
          <w:color w:val="000000" w:themeColor="text1"/>
        </w:rPr>
      </w:pPr>
      <w:r>
        <w:rPr>
          <w:sz w:val="24"/>
        </w:rPr>
        <w:t>- Xem doanh thu theo từng sân</w:t>
      </w:r>
    </w:p>
    <w:p w14:paraId="7F1FC922" w14:textId="77777777" w:rsidR="00FA7C7E" w:rsidRPr="008B180D" w:rsidRDefault="00FA7C7E" w:rsidP="00A234AE">
      <w:pPr>
        <w:tabs>
          <w:tab w:val="num" w:pos="360"/>
        </w:tabs>
        <w:spacing w:line="276" w:lineRule="auto"/>
        <w:ind w:left="454" w:hanging="312"/>
        <w:rPr>
          <w:color w:val="000000" w:themeColor="text1"/>
        </w:rPr>
      </w:pPr>
      <w:r>
        <w:rPr>
          <w:sz w:val="24"/>
        </w:rPr>
        <w:t>- Xem số lượt đặt và số lượt hủy sân</w:t>
      </w:r>
    </w:p>
    <w:p w14:paraId="01741790" w14:textId="77777777" w:rsidR="00FA7C7E" w:rsidRPr="008B180D" w:rsidRDefault="00FA7C7E" w:rsidP="00A234AE">
      <w:pPr>
        <w:tabs>
          <w:tab w:val="num" w:pos="360"/>
        </w:tabs>
        <w:spacing w:line="276" w:lineRule="auto"/>
        <w:ind w:left="454" w:hanging="312"/>
        <w:rPr>
          <w:color w:val="000000" w:themeColor="text1"/>
        </w:rPr>
      </w:pPr>
      <w:r>
        <w:rPr>
          <w:sz w:val="24"/>
        </w:rPr>
        <w:t>- Thống kê khung giờ được đặt nhiều nhất</w:t>
      </w:r>
    </w:p>
    <w:p w14:paraId="5DB8ACAD" w14:textId="77777777" w:rsidR="00FA7C7E" w:rsidRPr="008B180D" w:rsidRDefault="00FA7C7E" w:rsidP="00A234AE">
      <w:pPr>
        <w:tabs>
          <w:tab w:val="num" w:pos="360"/>
        </w:tabs>
        <w:spacing w:line="276" w:lineRule="auto"/>
        <w:ind w:left="454" w:hanging="312"/>
        <w:rPr>
          <w:color w:val="000000" w:themeColor="text1"/>
        </w:rPr>
      </w:pPr>
      <w:r>
        <w:rPr>
          <w:sz w:val="24"/>
        </w:rPr>
        <w:t>- Hiển thị biểu đồ doanh thu</w:t>
      </w:r>
    </w:p>
    <w:p w14:paraId="10C55FFD" w14:textId="77777777" w:rsidR="00FA7C7E" w:rsidRPr="008B180D" w:rsidRDefault="00FA7C7E" w:rsidP="00A234AE">
      <w:pPr>
        <w:pStyle w:val="Heading3"/>
        <w:spacing w:before="120" w:after="60"/>
        <w:jc w:val="left"/>
        <w:rPr>
          <w:color w:val="000000" w:themeColor="text1"/>
        </w:rPr>
      </w:pPr>
      <w:bookmarkStart w:id="167" w:name="_Toc242519991"/>
      <w:bookmarkStart w:id="168" w:name="_Toc243507047"/>
      <w:r w:rsidRPr="008B180D">
        <w:rPr>
          <w:color w:val="000000" w:themeColor="text1"/>
        </w:rPr>
        <w:t>f. Quản lý đánh giá</w:t>
      </w:r>
      <w:bookmarkEnd w:id="167"/>
      <w:bookmarkEnd w:id="168"/>
    </w:p>
    <w:p w14:paraId="7F002481" w14:textId="77777777" w:rsidR="00FA7C7E" w:rsidRPr="008B180D" w:rsidRDefault="00FA7C7E" w:rsidP="00A234AE">
      <w:pPr>
        <w:tabs>
          <w:tab w:val="num" w:pos="360"/>
        </w:tabs>
        <w:spacing w:line="276" w:lineRule="auto"/>
        <w:ind w:left="454" w:hanging="312"/>
        <w:rPr>
          <w:color w:val="000000" w:themeColor="text1"/>
        </w:rPr>
      </w:pPr>
      <w:r>
        <w:rPr>
          <w:sz w:val="24"/>
        </w:rPr>
        <w:t>- Xem đánh giá và số sao của khách hàng</w:t>
      </w:r>
    </w:p>
    <w:p w14:paraId="43856086" w14:textId="77777777" w:rsidR="00FA7C7E" w:rsidRPr="008B180D" w:rsidRDefault="00FA7C7E" w:rsidP="00A234AE">
      <w:pPr>
        <w:tabs>
          <w:tab w:val="num" w:pos="360"/>
        </w:tabs>
        <w:spacing w:line="276" w:lineRule="auto"/>
        <w:ind w:left="454" w:hanging="312"/>
        <w:rPr>
          <w:color w:val="000000" w:themeColor="text1"/>
        </w:rPr>
      </w:pPr>
      <w:r>
        <w:rPr>
          <w:sz w:val="24"/>
        </w:rPr>
        <w:t>- Xem nội dung nhận xét</w:t>
      </w:r>
    </w:p>
    <w:p w14:paraId="6ED4D1AA" w14:textId="77777777" w:rsidR="00FA7C7E" w:rsidRPr="008B180D" w:rsidRDefault="00FA7C7E" w:rsidP="00A234AE">
      <w:pPr>
        <w:tabs>
          <w:tab w:val="num" w:pos="360"/>
        </w:tabs>
        <w:spacing w:line="276" w:lineRule="auto"/>
        <w:ind w:left="454" w:hanging="312"/>
        <w:rPr>
          <w:color w:val="000000" w:themeColor="text1"/>
        </w:rPr>
      </w:pPr>
      <w:r>
        <w:rPr>
          <w:sz w:val="24"/>
        </w:rPr>
        <w:t>- Phản hồi đánh giá của khách hàng</w:t>
      </w:r>
    </w:p>
    <w:p w14:paraId="757C508E" w14:textId="77777777" w:rsidR="00FA7C7E" w:rsidRPr="008B180D" w:rsidRDefault="00FA7C7E" w:rsidP="00A234AE">
      <w:pPr>
        <w:tabs>
          <w:tab w:val="num" w:pos="360"/>
        </w:tabs>
        <w:spacing w:line="276" w:lineRule="auto"/>
        <w:ind w:left="454" w:hanging="312"/>
        <w:rPr>
          <w:color w:val="000000" w:themeColor="text1"/>
        </w:rPr>
      </w:pPr>
      <w:r>
        <w:rPr>
          <w:sz w:val="24"/>
        </w:rPr>
        <w:t>- Báo cáo đánh giá có nội dung không phù hợp</w:t>
      </w:r>
    </w:p>
    <w:p w14:paraId="3D2B43B5" w14:textId="77777777" w:rsidR="00FA7C7E" w:rsidRPr="008B180D" w:rsidRDefault="00FA7C7E" w:rsidP="00A234AE">
      <w:pPr>
        <w:pStyle w:val="Heading3"/>
        <w:spacing w:before="120" w:after="60"/>
        <w:jc w:val="left"/>
        <w:rPr>
          <w:color w:val="000000" w:themeColor="text1"/>
        </w:rPr>
      </w:pPr>
      <w:bookmarkStart w:id="169" w:name="_Toc242519992"/>
      <w:bookmarkStart w:id="170" w:name="_Toc243507048"/>
      <w:r w:rsidRPr="008B180D">
        <w:rPr>
          <w:color w:val="000000" w:themeColor="text1"/>
        </w:rPr>
        <w:t>g. Thông báo</w:t>
      </w:r>
      <w:bookmarkEnd w:id="169"/>
      <w:bookmarkEnd w:id="170"/>
    </w:p>
    <w:p w14:paraId="3FD154CA" w14:textId="77777777" w:rsidR="00FA7C7E" w:rsidRPr="008B180D" w:rsidRDefault="00FA7C7E" w:rsidP="00A234AE">
      <w:pPr>
        <w:tabs>
          <w:tab w:val="num" w:pos="360"/>
        </w:tabs>
        <w:spacing w:line="276" w:lineRule="auto"/>
        <w:ind w:left="454" w:hanging="312"/>
        <w:rPr>
          <w:color w:val="000000" w:themeColor="text1"/>
        </w:rPr>
      </w:pPr>
      <w:r>
        <w:rPr>
          <w:sz w:val="24"/>
        </w:rPr>
        <w:t>- Nhận thông báo khi có khách đặt hoặc hủy sân</w:t>
      </w:r>
    </w:p>
    <w:p w14:paraId="5CAEA1A6" w14:textId="77777777" w:rsidR="00FA7C7E" w:rsidRPr="008B180D" w:rsidRDefault="00FA7C7E" w:rsidP="00A234AE">
      <w:pPr>
        <w:tabs>
          <w:tab w:val="num" w:pos="360"/>
        </w:tabs>
        <w:spacing w:line="276" w:lineRule="auto"/>
        <w:ind w:left="454" w:hanging="312"/>
        <w:rPr>
          <w:color w:val="000000" w:themeColor="text1"/>
        </w:rPr>
      </w:pPr>
      <w:r>
        <w:rPr>
          <w:sz w:val="24"/>
        </w:rPr>
        <w:t>- Nhận thông báo thanh toán</w:t>
      </w:r>
    </w:p>
    <w:p w14:paraId="327C3619" w14:textId="77777777" w:rsidR="00FA7C7E" w:rsidRPr="008B180D" w:rsidRDefault="00FA7C7E" w:rsidP="00A234AE">
      <w:pPr>
        <w:tabs>
          <w:tab w:val="num" w:pos="360"/>
        </w:tabs>
        <w:spacing w:line="276" w:lineRule="auto"/>
        <w:ind w:left="454" w:hanging="312"/>
        <w:rPr>
          <w:color w:val="000000" w:themeColor="text1"/>
        </w:rPr>
      </w:pPr>
      <w:r>
        <w:rPr>
          <w:sz w:val="24"/>
        </w:rPr>
        <w:t>- Nhận thông báo phản hồi/khiếu nại</w:t>
      </w:r>
    </w:p>
    <w:p w14:paraId="623419EC" w14:textId="77777777" w:rsidR="00FA7C7E" w:rsidRPr="008B180D" w:rsidRDefault="00FA7C7E" w:rsidP="00A234AE">
      <w:pPr>
        <w:tabs>
          <w:tab w:val="num" w:pos="360"/>
        </w:tabs>
        <w:spacing w:line="276" w:lineRule="auto"/>
        <w:ind w:left="454" w:hanging="312"/>
        <w:rPr>
          <w:color w:val="000000" w:themeColor="text1"/>
        </w:rPr>
      </w:pPr>
      <w:r>
        <w:rPr>
          <w:sz w:val="24"/>
        </w:rPr>
        <w:t>- Gửi thông báo liên quan đến lịch đặt cho khách hàng</w:t>
      </w:r>
    </w:p>
    <w:p w14:paraId="03D35F76" w14:textId="77777777" w:rsidR="00FA7C7E" w:rsidRPr="008B180D" w:rsidRDefault="00FA7C7E" w:rsidP="00A234AE">
      <w:pPr>
        <w:pStyle w:val="Heading2"/>
        <w:spacing w:before="120" w:after="60"/>
        <w:jc w:val="left"/>
        <w:rPr>
          <w:color w:val="000000" w:themeColor="text1"/>
        </w:rPr>
      </w:pPr>
      <w:bookmarkStart w:id="171" w:name="_Toc242519993"/>
      <w:bookmarkStart w:id="172" w:name="_Toc243507049"/>
      <w:r w:rsidRPr="008B180D">
        <w:rPr>
          <w:color w:val="000000" w:themeColor="text1"/>
        </w:rPr>
        <w:t>Giao diện Quản trị viên</w:t>
      </w:r>
      <w:bookmarkEnd w:id="171"/>
      <w:bookmarkEnd w:id="172"/>
    </w:p>
    <w:p w14:paraId="5F01D47C" w14:textId="77777777" w:rsidR="00FA7C7E" w:rsidRPr="008B180D" w:rsidRDefault="00FA7C7E" w:rsidP="00A234AE">
      <w:pPr>
        <w:pStyle w:val="Heading3"/>
        <w:spacing w:before="120" w:after="60"/>
        <w:jc w:val="left"/>
        <w:rPr>
          <w:color w:val="000000" w:themeColor="text1"/>
        </w:rPr>
      </w:pPr>
      <w:bookmarkStart w:id="173" w:name="_Toc242519994"/>
      <w:bookmarkStart w:id="174" w:name="_Toc243507050"/>
      <w:r w:rsidRPr="008B180D">
        <w:rPr>
          <w:color w:val="000000" w:themeColor="text1"/>
        </w:rPr>
        <w:t>a. Quản lý người dùng</w:t>
      </w:r>
      <w:bookmarkEnd w:id="173"/>
      <w:bookmarkEnd w:id="174"/>
    </w:p>
    <w:p w14:paraId="64416FBD" w14:textId="77777777" w:rsidR="00FA7C7E" w:rsidRPr="008B180D" w:rsidRDefault="00FA7C7E" w:rsidP="00A234AE">
      <w:pPr>
        <w:tabs>
          <w:tab w:val="num" w:pos="360"/>
        </w:tabs>
        <w:spacing w:line="276" w:lineRule="auto"/>
        <w:ind w:left="454" w:hanging="312"/>
        <w:rPr>
          <w:color w:val="000000" w:themeColor="text1"/>
        </w:rPr>
      </w:pPr>
      <w:r>
        <w:rPr>
          <w:sz w:val="24"/>
        </w:rPr>
        <w:t>- Xem và tìm kiếm danh sách người dùng</w:t>
      </w:r>
    </w:p>
    <w:p w14:paraId="3D688592" w14:textId="77777777" w:rsidR="00FA7C7E" w:rsidRPr="008B180D" w:rsidRDefault="00FA7C7E" w:rsidP="00A234AE">
      <w:pPr>
        <w:tabs>
          <w:tab w:val="num" w:pos="360"/>
        </w:tabs>
        <w:spacing w:line="276" w:lineRule="auto"/>
        <w:ind w:left="454" w:hanging="312"/>
        <w:rPr>
          <w:color w:val="000000" w:themeColor="text1"/>
        </w:rPr>
      </w:pPr>
      <w:r>
        <w:rPr>
          <w:sz w:val="24"/>
        </w:rPr>
        <w:t>- Xem thông tin tài khoản</w:t>
      </w:r>
    </w:p>
    <w:p w14:paraId="6DD8F8B2" w14:textId="77777777" w:rsidR="00FA7C7E" w:rsidRPr="008B180D" w:rsidRDefault="00FA7C7E" w:rsidP="00A234AE">
      <w:pPr>
        <w:tabs>
          <w:tab w:val="num" w:pos="360"/>
        </w:tabs>
        <w:spacing w:line="276" w:lineRule="auto"/>
        <w:ind w:left="454" w:hanging="312"/>
        <w:rPr>
          <w:color w:val="000000" w:themeColor="text1"/>
        </w:rPr>
      </w:pPr>
      <w:r>
        <w:rPr>
          <w:sz w:val="24"/>
        </w:rPr>
        <w:t>- Khóa, mở khóa hoặc xóa tài khoản vi phạm</w:t>
      </w:r>
    </w:p>
    <w:p w14:paraId="37C9A985" w14:textId="77777777" w:rsidR="00FA7C7E" w:rsidRPr="008B180D" w:rsidRDefault="00FA7C7E" w:rsidP="00A234AE">
      <w:pPr>
        <w:tabs>
          <w:tab w:val="num" w:pos="360"/>
        </w:tabs>
        <w:spacing w:line="276" w:lineRule="auto"/>
        <w:ind w:left="454" w:hanging="312"/>
        <w:rPr>
          <w:color w:val="000000" w:themeColor="text1"/>
        </w:rPr>
      </w:pPr>
      <w:r>
        <w:rPr>
          <w:sz w:val="24"/>
        </w:rPr>
        <w:t>- Quản lý trạng thái tài khoản</w:t>
      </w:r>
    </w:p>
    <w:p w14:paraId="4E7919AC" w14:textId="77777777" w:rsidR="00FA7C7E" w:rsidRPr="008B180D" w:rsidRDefault="00FA7C7E" w:rsidP="00A234AE">
      <w:pPr>
        <w:pStyle w:val="Heading3"/>
        <w:spacing w:before="120" w:after="60"/>
        <w:jc w:val="left"/>
        <w:rPr>
          <w:color w:val="000000" w:themeColor="text1"/>
        </w:rPr>
      </w:pPr>
      <w:bookmarkStart w:id="175" w:name="_Toc242519995"/>
      <w:bookmarkStart w:id="176" w:name="_Toc243507051"/>
      <w:r w:rsidRPr="008B180D">
        <w:rPr>
          <w:color w:val="000000" w:themeColor="text1"/>
        </w:rPr>
        <w:t>b. Quản lý chủ sân</w:t>
      </w:r>
      <w:bookmarkEnd w:id="175"/>
      <w:bookmarkEnd w:id="176"/>
    </w:p>
    <w:p w14:paraId="16DACAD5" w14:textId="77777777" w:rsidR="00FA7C7E" w:rsidRPr="008B180D" w:rsidRDefault="00FA7C7E" w:rsidP="00A234AE">
      <w:pPr>
        <w:tabs>
          <w:tab w:val="num" w:pos="360"/>
        </w:tabs>
        <w:spacing w:line="276" w:lineRule="auto"/>
        <w:ind w:left="454" w:hanging="312"/>
        <w:rPr>
          <w:color w:val="000000" w:themeColor="text1"/>
        </w:rPr>
      </w:pPr>
      <w:r>
        <w:rPr>
          <w:sz w:val="24"/>
        </w:rPr>
        <w:t>- Xem danh sách và thông tin chủ sân</w:t>
      </w:r>
    </w:p>
    <w:p w14:paraId="62A3FDB5" w14:textId="77777777" w:rsidR="00FA7C7E" w:rsidRPr="008B180D" w:rsidRDefault="00FA7C7E" w:rsidP="00A234AE">
      <w:pPr>
        <w:tabs>
          <w:tab w:val="num" w:pos="360"/>
        </w:tabs>
        <w:spacing w:line="276" w:lineRule="auto"/>
        <w:ind w:left="454" w:hanging="312"/>
        <w:rPr>
          <w:color w:val="000000" w:themeColor="text1"/>
        </w:rPr>
      </w:pPr>
      <w:r>
        <w:rPr>
          <w:sz w:val="24"/>
        </w:rPr>
        <w:t>- Duyệt tài khoản chủ sân</w:t>
      </w:r>
    </w:p>
    <w:p w14:paraId="4848E8A9" w14:textId="77777777" w:rsidR="00FA7C7E" w:rsidRPr="008B180D" w:rsidRDefault="00FA7C7E" w:rsidP="00A234AE">
      <w:pPr>
        <w:tabs>
          <w:tab w:val="num" w:pos="360"/>
        </w:tabs>
        <w:spacing w:line="276" w:lineRule="auto"/>
        <w:ind w:left="454" w:hanging="312"/>
        <w:rPr>
          <w:color w:val="000000" w:themeColor="text1"/>
        </w:rPr>
      </w:pPr>
      <w:r>
        <w:rPr>
          <w:sz w:val="24"/>
        </w:rPr>
        <w:lastRenderedPageBreak/>
        <w:t>- Khóa/mở khóa tài khoản chủ sân</w:t>
      </w:r>
    </w:p>
    <w:p w14:paraId="3012886B" w14:textId="77777777" w:rsidR="00FA7C7E" w:rsidRPr="008B180D" w:rsidRDefault="00FA7C7E" w:rsidP="00A234AE">
      <w:pPr>
        <w:tabs>
          <w:tab w:val="num" w:pos="360"/>
        </w:tabs>
        <w:spacing w:line="276" w:lineRule="auto"/>
        <w:ind w:left="454" w:hanging="312"/>
        <w:rPr>
          <w:color w:val="000000" w:themeColor="text1"/>
        </w:rPr>
      </w:pPr>
      <w:r>
        <w:rPr>
          <w:sz w:val="24"/>
        </w:rPr>
        <w:t>- Xử lý các chủ sân vi phạm</w:t>
      </w:r>
    </w:p>
    <w:p w14:paraId="52082F5C" w14:textId="77777777" w:rsidR="00FA7C7E" w:rsidRPr="008B180D" w:rsidRDefault="00FA7C7E" w:rsidP="00A234AE">
      <w:pPr>
        <w:pStyle w:val="Heading3"/>
        <w:spacing w:before="120" w:after="60"/>
        <w:jc w:val="left"/>
        <w:rPr>
          <w:color w:val="000000" w:themeColor="text1"/>
        </w:rPr>
      </w:pPr>
      <w:bookmarkStart w:id="177" w:name="_Toc242519996"/>
      <w:bookmarkStart w:id="178" w:name="_Toc243507052"/>
      <w:r w:rsidRPr="008B180D">
        <w:rPr>
          <w:color w:val="000000" w:themeColor="text1"/>
        </w:rPr>
        <w:t>c. Quản lý sân</w:t>
      </w:r>
      <w:bookmarkEnd w:id="177"/>
      <w:bookmarkEnd w:id="178"/>
    </w:p>
    <w:p w14:paraId="1F0DC8FF" w14:textId="77777777" w:rsidR="00FA7C7E" w:rsidRPr="008B180D" w:rsidRDefault="00FA7C7E" w:rsidP="00A234AE">
      <w:pPr>
        <w:tabs>
          <w:tab w:val="num" w:pos="360"/>
        </w:tabs>
        <w:spacing w:line="276" w:lineRule="auto"/>
        <w:ind w:left="454" w:hanging="312"/>
        <w:rPr>
          <w:color w:val="000000" w:themeColor="text1"/>
        </w:rPr>
      </w:pPr>
      <w:r>
        <w:rPr>
          <w:sz w:val="24"/>
        </w:rPr>
        <w:t>- Xem toàn bộ sân trên hệ thống</w:t>
      </w:r>
    </w:p>
    <w:p w14:paraId="6EE499AD" w14:textId="77777777" w:rsidR="00FA7C7E" w:rsidRPr="008B180D" w:rsidRDefault="00FA7C7E" w:rsidP="00A234AE">
      <w:pPr>
        <w:tabs>
          <w:tab w:val="num" w:pos="360"/>
        </w:tabs>
        <w:spacing w:line="276" w:lineRule="auto"/>
        <w:ind w:left="454" w:hanging="312"/>
        <w:rPr>
          <w:color w:val="000000" w:themeColor="text1"/>
        </w:rPr>
      </w:pPr>
      <w:r>
        <w:rPr>
          <w:sz w:val="24"/>
        </w:rPr>
        <w:t>- Kiểm duyệt sân mới</w:t>
      </w:r>
    </w:p>
    <w:p w14:paraId="52E88725" w14:textId="77777777" w:rsidR="00FA7C7E" w:rsidRPr="008B180D" w:rsidRDefault="00FA7C7E" w:rsidP="00A234AE">
      <w:pPr>
        <w:tabs>
          <w:tab w:val="num" w:pos="360"/>
        </w:tabs>
        <w:spacing w:line="276" w:lineRule="auto"/>
        <w:ind w:left="454" w:hanging="312"/>
        <w:rPr>
          <w:color w:val="000000" w:themeColor="text1"/>
        </w:rPr>
      </w:pPr>
      <w:r>
        <w:rPr>
          <w:sz w:val="24"/>
        </w:rPr>
        <w:t>- Duyệt hoặc từ chối thông tin sân</w:t>
      </w:r>
    </w:p>
    <w:p w14:paraId="3D9575AD" w14:textId="77777777" w:rsidR="00FA7C7E" w:rsidRPr="008B180D" w:rsidRDefault="00FA7C7E" w:rsidP="00A234AE">
      <w:pPr>
        <w:tabs>
          <w:tab w:val="num" w:pos="360"/>
        </w:tabs>
        <w:spacing w:line="276" w:lineRule="auto"/>
        <w:ind w:left="454" w:hanging="312"/>
        <w:rPr>
          <w:color w:val="000000" w:themeColor="text1"/>
        </w:rPr>
      </w:pPr>
      <w:r>
        <w:rPr>
          <w:sz w:val="24"/>
        </w:rPr>
        <w:t>- Tạm khóa hoặc xóa sân vi phạm</w:t>
      </w:r>
    </w:p>
    <w:p w14:paraId="29D04285" w14:textId="77777777" w:rsidR="00FA7C7E" w:rsidRPr="008B180D" w:rsidRDefault="00FA7C7E" w:rsidP="00A234AE">
      <w:pPr>
        <w:tabs>
          <w:tab w:val="num" w:pos="360"/>
        </w:tabs>
        <w:spacing w:line="276" w:lineRule="auto"/>
        <w:ind w:left="454" w:hanging="312"/>
        <w:rPr>
          <w:color w:val="000000" w:themeColor="text1"/>
        </w:rPr>
      </w:pPr>
      <w:r>
        <w:rPr>
          <w:sz w:val="24"/>
        </w:rPr>
        <w:t>- Quản lý trạng thái hoạt động của sân</w:t>
      </w:r>
    </w:p>
    <w:p w14:paraId="3594A589" w14:textId="77777777" w:rsidR="00FA7C7E" w:rsidRPr="008B180D" w:rsidRDefault="00FA7C7E" w:rsidP="00A234AE">
      <w:pPr>
        <w:pStyle w:val="Heading3"/>
        <w:spacing w:before="120" w:after="60"/>
        <w:jc w:val="left"/>
        <w:rPr>
          <w:color w:val="000000" w:themeColor="text1"/>
        </w:rPr>
      </w:pPr>
      <w:bookmarkStart w:id="179" w:name="_Toc242519997"/>
      <w:bookmarkStart w:id="180" w:name="_Toc243507053"/>
      <w:r w:rsidRPr="008B180D">
        <w:rPr>
          <w:color w:val="000000" w:themeColor="text1"/>
        </w:rPr>
        <w:t>d. Quản lý lịch đặt</w:t>
      </w:r>
      <w:bookmarkEnd w:id="179"/>
      <w:bookmarkEnd w:id="180"/>
    </w:p>
    <w:p w14:paraId="229F3B9C" w14:textId="77777777" w:rsidR="00FA7C7E" w:rsidRPr="008B180D" w:rsidRDefault="00FA7C7E" w:rsidP="00A234AE">
      <w:pPr>
        <w:tabs>
          <w:tab w:val="num" w:pos="360"/>
        </w:tabs>
        <w:spacing w:line="276" w:lineRule="auto"/>
        <w:ind w:left="454" w:hanging="312"/>
        <w:rPr>
          <w:color w:val="000000" w:themeColor="text1"/>
        </w:rPr>
      </w:pPr>
      <w:r>
        <w:rPr>
          <w:sz w:val="24"/>
        </w:rPr>
        <w:t>- Xem toàn bộ lịch đặt sân</w:t>
      </w:r>
    </w:p>
    <w:p w14:paraId="51BE840C" w14:textId="77777777" w:rsidR="00FA7C7E" w:rsidRPr="008B180D" w:rsidRDefault="00FA7C7E" w:rsidP="00A234AE">
      <w:pPr>
        <w:tabs>
          <w:tab w:val="num" w:pos="360"/>
        </w:tabs>
        <w:spacing w:line="276" w:lineRule="auto"/>
        <w:ind w:left="454" w:hanging="312"/>
        <w:rPr>
          <w:color w:val="000000" w:themeColor="text1"/>
        </w:rPr>
      </w:pPr>
      <w:r>
        <w:rPr>
          <w:sz w:val="24"/>
        </w:rPr>
        <w:t>- Tìm kiếm và lọc lịch theo ngày, sân hoặc trạng thái</w:t>
      </w:r>
    </w:p>
    <w:p w14:paraId="14DC98ED" w14:textId="77777777" w:rsidR="00FA7C7E" w:rsidRPr="008B180D" w:rsidRDefault="00FA7C7E" w:rsidP="00A234AE">
      <w:pPr>
        <w:tabs>
          <w:tab w:val="num" w:pos="360"/>
        </w:tabs>
        <w:spacing w:line="276" w:lineRule="auto"/>
        <w:ind w:left="454" w:hanging="312"/>
        <w:rPr>
          <w:color w:val="000000" w:themeColor="text1"/>
        </w:rPr>
      </w:pPr>
      <w:r>
        <w:rPr>
          <w:sz w:val="24"/>
        </w:rPr>
        <w:t>- Xem chi tiết lịch đặt</w:t>
      </w:r>
    </w:p>
    <w:p w14:paraId="6DE38A65" w14:textId="77777777" w:rsidR="00FA7C7E" w:rsidRPr="008B180D" w:rsidRDefault="00FA7C7E" w:rsidP="00A234AE">
      <w:pPr>
        <w:tabs>
          <w:tab w:val="num" w:pos="360"/>
        </w:tabs>
        <w:spacing w:line="276" w:lineRule="auto"/>
        <w:ind w:left="454" w:hanging="312"/>
        <w:rPr>
          <w:color w:val="000000" w:themeColor="text1"/>
        </w:rPr>
      </w:pPr>
      <w:r>
        <w:rPr>
          <w:sz w:val="24"/>
        </w:rPr>
        <w:t>- Theo dõi các lịch bị hủy</w:t>
      </w:r>
    </w:p>
    <w:p w14:paraId="4D413DC6" w14:textId="77777777" w:rsidR="00FA7C7E" w:rsidRPr="008B180D" w:rsidRDefault="00FA7C7E" w:rsidP="00A234AE">
      <w:pPr>
        <w:tabs>
          <w:tab w:val="num" w:pos="360"/>
        </w:tabs>
        <w:spacing w:line="276" w:lineRule="auto"/>
        <w:ind w:left="454" w:hanging="312"/>
        <w:rPr>
          <w:color w:val="000000" w:themeColor="text1"/>
        </w:rPr>
      </w:pPr>
      <w:r>
        <w:rPr>
          <w:sz w:val="24"/>
        </w:rPr>
        <w:t>- Hỗ trợ xử lý tranh chấp giữa khách hàng và chủ sân</w:t>
      </w:r>
    </w:p>
    <w:p w14:paraId="5AEBC326" w14:textId="77777777" w:rsidR="00FA7C7E" w:rsidRPr="008B180D" w:rsidRDefault="00FA7C7E" w:rsidP="00A234AE">
      <w:pPr>
        <w:pStyle w:val="Heading3"/>
        <w:spacing w:before="120" w:after="60"/>
        <w:jc w:val="left"/>
        <w:rPr>
          <w:color w:val="000000" w:themeColor="text1"/>
        </w:rPr>
      </w:pPr>
      <w:bookmarkStart w:id="181" w:name="_Toc242519998"/>
      <w:bookmarkStart w:id="182" w:name="_Toc243507054"/>
      <w:r w:rsidRPr="008B180D">
        <w:rPr>
          <w:color w:val="000000" w:themeColor="text1"/>
        </w:rPr>
        <w:t>e. Quản lý thông báo</w:t>
      </w:r>
      <w:bookmarkEnd w:id="181"/>
      <w:bookmarkEnd w:id="182"/>
    </w:p>
    <w:p w14:paraId="21AA6A10" w14:textId="77777777" w:rsidR="00FA7C7E" w:rsidRPr="008B180D" w:rsidRDefault="00FA7C7E" w:rsidP="00A234AE">
      <w:pPr>
        <w:tabs>
          <w:tab w:val="num" w:pos="360"/>
        </w:tabs>
        <w:spacing w:line="276" w:lineRule="auto"/>
        <w:ind w:left="454" w:hanging="312"/>
        <w:rPr>
          <w:color w:val="000000" w:themeColor="text1"/>
        </w:rPr>
      </w:pPr>
      <w:r>
        <w:rPr>
          <w:sz w:val="24"/>
        </w:rPr>
        <w:t>- Tạo, sửa và xóa thông báo</w:t>
      </w:r>
    </w:p>
    <w:p w14:paraId="21B3B8D0" w14:textId="77777777" w:rsidR="00FA7C7E" w:rsidRPr="008B180D" w:rsidRDefault="00FA7C7E" w:rsidP="00A234AE">
      <w:pPr>
        <w:tabs>
          <w:tab w:val="num" w:pos="360"/>
        </w:tabs>
        <w:spacing w:line="276" w:lineRule="auto"/>
        <w:ind w:left="454" w:hanging="312"/>
        <w:rPr>
          <w:color w:val="000000" w:themeColor="text1"/>
        </w:rPr>
      </w:pPr>
      <w:r>
        <w:rPr>
          <w:sz w:val="24"/>
        </w:rPr>
        <w:t>- Gửi thông báo cho toàn bộ hoặc nhóm người dùng</w:t>
      </w:r>
    </w:p>
    <w:p w14:paraId="06C5C49B" w14:textId="77777777" w:rsidR="00FA7C7E" w:rsidRPr="008B180D" w:rsidRDefault="00FA7C7E" w:rsidP="00A234AE">
      <w:pPr>
        <w:tabs>
          <w:tab w:val="num" w:pos="360"/>
        </w:tabs>
        <w:spacing w:line="276" w:lineRule="auto"/>
        <w:ind w:left="454" w:hanging="312"/>
        <w:rPr>
          <w:color w:val="000000" w:themeColor="text1"/>
        </w:rPr>
      </w:pPr>
      <w:r>
        <w:rPr>
          <w:sz w:val="24"/>
        </w:rPr>
        <w:t>- Thông báo chương trình khuyến mãi, bảo trì hệ thống và các nội dung quan trọng</w:t>
      </w:r>
    </w:p>
    <w:p w14:paraId="6C1414E5" w14:textId="77777777" w:rsidR="00FA7C7E" w:rsidRPr="008B180D" w:rsidRDefault="00FA7C7E" w:rsidP="00A234AE">
      <w:pPr>
        <w:pStyle w:val="Heading3"/>
        <w:spacing w:before="120" w:after="60"/>
        <w:jc w:val="left"/>
        <w:rPr>
          <w:color w:val="000000" w:themeColor="text1"/>
        </w:rPr>
      </w:pPr>
      <w:bookmarkStart w:id="183" w:name="_Toc242519999"/>
      <w:bookmarkStart w:id="184" w:name="_Toc243507055"/>
      <w:r w:rsidRPr="008B180D">
        <w:rPr>
          <w:color w:val="000000" w:themeColor="text1"/>
        </w:rPr>
        <w:t>f. Quản lý khuyến mãi</w:t>
      </w:r>
      <w:bookmarkEnd w:id="183"/>
      <w:bookmarkEnd w:id="184"/>
    </w:p>
    <w:p w14:paraId="597283EF" w14:textId="77777777" w:rsidR="00FA7C7E" w:rsidRPr="008B180D" w:rsidRDefault="00FA7C7E" w:rsidP="00A234AE">
      <w:pPr>
        <w:tabs>
          <w:tab w:val="num" w:pos="360"/>
        </w:tabs>
        <w:spacing w:line="276" w:lineRule="auto"/>
        <w:ind w:left="454" w:hanging="312"/>
        <w:rPr>
          <w:color w:val="000000" w:themeColor="text1"/>
        </w:rPr>
      </w:pPr>
      <w:r>
        <w:rPr>
          <w:sz w:val="24"/>
        </w:rPr>
        <w:t>- Thêm, sửa và xóa mã giảm giá</w:t>
      </w:r>
    </w:p>
    <w:p w14:paraId="193C53A6" w14:textId="77777777" w:rsidR="00FA7C7E" w:rsidRPr="008B180D" w:rsidRDefault="00FA7C7E" w:rsidP="00A234AE">
      <w:pPr>
        <w:tabs>
          <w:tab w:val="num" w:pos="360"/>
        </w:tabs>
        <w:spacing w:line="276" w:lineRule="auto"/>
        <w:ind w:left="454" w:hanging="312"/>
        <w:rPr>
          <w:color w:val="000000" w:themeColor="text1"/>
        </w:rPr>
      </w:pPr>
      <w:r>
        <w:rPr>
          <w:sz w:val="24"/>
        </w:rPr>
        <w:t>- Thiết lập thời gian áp dụng và phần trăm giảm giá</w:t>
      </w:r>
    </w:p>
    <w:p w14:paraId="3A61C964" w14:textId="77777777" w:rsidR="00FA7C7E" w:rsidRPr="008B180D" w:rsidRDefault="00FA7C7E" w:rsidP="00A234AE">
      <w:pPr>
        <w:tabs>
          <w:tab w:val="num" w:pos="360"/>
        </w:tabs>
        <w:spacing w:line="276" w:lineRule="auto"/>
        <w:ind w:left="454" w:hanging="312"/>
        <w:rPr>
          <w:color w:val="000000" w:themeColor="text1"/>
        </w:rPr>
      </w:pPr>
      <w:r>
        <w:rPr>
          <w:sz w:val="24"/>
        </w:rPr>
        <w:t>- Thiết lập số lượt sử dụng</w:t>
      </w:r>
    </w:p>
    <w:p w14:paraId="5477E31C" w14:textId="77777777" w:rsidR="00FA7C7E" w:rsidRPr="008B180D" w:rsidRDefault="00FA7C7E" w:rsidP="00A234AE">
      <w:pPr>
        <w:tabs>
          <w:tab w:val="num" w:pos="360"/>
        </w:tabs>
        <w:spacing w:line="276" w:lineRule="auto"/>
        <w:ind w:left="454" w:hanging="312"/>
        <w:rPr>
          <w:color w:val="000000" w:themeColor="text1"/>
        </w:rPr>
      </w:pPr>
      <w:r>
        <w:rPr>
          <w:sz w:val="24"/>
        </w:rPr>
        <w:t>- Kiểm tra trạng thái mã khuyến mãi</w:t>
      </w:r>
    </w:p>
    <w:p w14:paraId="16508496" w14:textId="77777777" w:rsidR="00FA7C7E" w:rsidRPr="008B180D" w:rsidRDefault="00FA7C7E" w:rsidP="00A234AE">
      <w:pPr>
        <w:pStyle w:val="Heading3"/>
        <w:spacing w:before="120" w:after="60"/>
        <w:jc w:val="left"/>
        <w:rPr>
          <w:color w:val="000000" w:themeColor="text1"/>
        </w:rPr>
      </w:pPr>
      <w:bookmarkStart w:id="185" w:name="_Toc242520000"/>
      <w:bookmarkStart w:id="186" w:name="_Toc243507056"/>
      <w:r w:rsidRPr="008B180D">
        <w:rPr>
          <w:color w:val="000000" w:themeColor="text1"/>
        </w:rPr>
        <w:t>g. Quản lý đánh giá và phản hồi</w:t>
      </w:r>
      <w:bookmarkEnd w:id="185"/>
      <w:bookmarkEnd w:id="186"/>
    </w:p>
    <w:p w14:paraId="29FB390C" w14:textId="77777777" w:rsidR="00FA7C7E" w:rsidRPr="008B180D" w:rsidRDefault="00FA7C7E" w:rsidP="00A234AE">
      <w:pPr>
        <w:tabs>
          <w:tab w:val="num" w:pos="360"/>
        </w:tabs>
        <w:spacing w:line="276" w:lineRule="auto"/>
        <w:ind w:left="454" w:hanging="312"/>
        <w:rPr>
          <w:color w:val="000000" w:themeColor="text1"/>
        </w:rPr>
      </w:pPr>
      <w:r>
        <w:rPr>
          <w:sz w:val="24"/>
        </w:rPr>
        <w:t>- Xem danh sách đánh giá</w:t>
      </w:r>
    </w:p>
    <w:p w14:paraId="25C850EF" w14:textId="77777777" w:rsidR="00FA7C7E" w:rsidRPr="008B180D" w:rsidRDefault="00FA7C7E" w:rsidP="00A234AE">
      <w:pPr>
        <w:tabs>
          <w:tab w:val="num" w:pos="360"/>
        </w:tabs>
        <w:spacing w:line="276" w:lineRule="auto"/>
        <w:ind w:left="454" w:hanging="312"/>
        <w:rPr>
          <w:color w:val="000000" w:themeColor="text1"/>
        </w:rPr>
      </w:pPr>
      <w:r>
        <w:rPr>
          <w:sz w:val="24"/>
        </w:rPr>
        <w:t>- Xóa đánh giá vi phạm</w:t>
      </w:r>
    </w:p>
    <w:p w14:paraId="10D5B6EC" w14:textId="77777777" w:rsidR="00FA7C7E" w:rsidRPr="008B180D" w:rsidRDefault="00FA7C7E" w:rsidP="00A234AE">
      <w:pPr>
        <w:tabs>
          <w:tab w:val="num" w:pos="360"/>
        </w:tabs>
        <w:spacing w:line="276" w:lineRule="auto"/>
        <w:ind w:left="454" w:hanging="312"/>
        <w:rPr>
          <w:color w:val="000000" w:themeColor="text1"/>
        </w:rPr>
      </w:pPr>
      <w:r>
        <w:rPr>
          <w:sz w:val="24"/>
        </w:rPr>
        <w:t>- Xem phản hồi của người dùng</w:t>
      </w:r>
    </w:p>
    <w:p w14:paraId="71D723E5" w14:textId="77777777" w:rsidR="00FA7C7E" w:rsidRPr="008B180D" w:rsidRDefault="00FA7C7E" w:rsidP="00A234AE">
      <w:pPr>
        <w:tabs>
          <w:tab w:val="num" w:pos="360"/>
        </w:tabs>
        <w:spacing w:line="276" w:lineRule="auto"/>
        <w:ind w:left="454" w:hanging="312"/>
        <w:rPr>
          <w:color w:val="000000" w:themeColor="text1"/>
        </w:rPr>
      </w:pPr>
      <w:r>
        <w:rPr>
          <w:sz w:val="24"/>
        </w:rPr>
        <w:t>- Tiếp nhận, xử lý và theo dõi khiếu nại</w:t>
      </w:r>
    </w:p>
    <w:p w14:paraId="6588EFD1" w14:textId="77777777" w:rsidR="00FA7C7E" w:rsidRPr="008B180D" w:rsidRDefault="00FA7C7E" w:rsidP="00A234AE">
      <w:pPr>
        <w:pStyle w:val="Heading3"/>
        <w:spacing w:before="120" w:after="60"/>
        <w:jc w:val="left"/>
        <w:rPr>
          <w:color w:val="000000" w:themeColor="text1"/>
        </w:rPr>
      </w:pPr>
      <w:bookmarkStart w:id="187" w:name="_Toc242520001"/>
      <w:bookmarkStart w:id="188" w:name="_Toc243507057"/>
      <w:r w:rsidRPr="008B180D">
        <w:rPr>
          <w:color w:val="000000" w:themeColor="text1"/>
        </w:rPr>
        <w:t>h. Thống kê và báo cáo</w:t>
      </w:r>
      <w:bookmarkEnd w:id="187"/>
      <w:bookmarkEnd w:id="188"/>
    </w:p>
    <w:p w14:paraId="516506DB" w14:textId="77777777" w:rsidR="00FA7C7E" w:rsidRPr="008B180D" w:rsidRDefault="00FA7C7E" w:rsidP="00A234AE">
      <w:pPr>
        <w:tabs>
          <w:tab w:val="num" w:pos="360"/>
        </w:tabs>
        <w:spacing w:line="276" w:lineRule="auto"/>
        <w:ind w:left="454" w:hanging="312"/>
        <w:rPr>
          <w:color w:val="000000" w:themeColor="text1"/>
        </w:rPr>
      </w:pPr>
      <w:r>
        <w:rPr>
          <w:sz w:val="24"/>
        </w:rPr>
        <w:t>- Thống kê tổng số người dùng, chủ sân và sân</w:t>
      </w:r>
    </w:p>
    <w:p w14:paraId="2BC4E8E9" w14:textId="77777777" w:rsidR="00FA7C7E" w:rsidRPr="008B180D" w:rsidRDefault="00FA7C7E" w:rsidP="00A234AE">
      <w:pPr>
        <w:tabs>
          <w:tab w:val="num" w:pos="360"/>
        </w:tabs>
        <w:spacing w:line="276" w:lineRule="auto"/>
        <w:ind w:left="454" w:hanging="312"/>
        <w:rPr>
          <w:color w:val="000000" w:themeColor="text1"/>
        </w:rPr>
      </w:pPr>
      <w:r>
        <w:rPr>
          <w:sz w:val="24"/>
        </w:rPr>
        <w:t>- Thống kê tổng số lượt đặt và lượt hủy</w:t>
      </w:r>
    </w:p>
    <w:p w14:paraId="3C27F4F5" w14:textId="77777777" w:rsidR="00FA7C7E" w:rsidRPr="008B180D" w:rsidRDefault="00FA7C7E" w:rsidP="00A234AE">
      <w:pPr>
        <w:tabs>
          <w:tab w:val="num" w:pos="360"/>
        </w:tabs>
        <w:spacing w:line="276" w:lineRule="auto"/>
        <w:ind w:left="454" w:hanging="312"/>
        <w:rPr>
          <w:color w:val="000000" w:themeColor="text1"/>
        </w:rPr>
      </w:pPr>
      <w:r>
        <w:rPr>
          <w:sz w:val="24"/>
        </w:rPr>
        <w:lastRenderedPageBreak/>
        <w:t>- Thống kê doanh thu hệ thống</w:t>
      </w:r>
    </w:p>
    <w:p w14:paraId="63ED2B53" w14:textId="77777777" w:rsidR="00FA7C7E" w:rsidRPr="008B180D" w:rsidRDefault="00FA7C7E" w:rsidP="00A234AE">
      <w:pPr>
        <w:tabs>
          <w:tab w:val="num" w:pos="360"/>
        </w:tabs>
        <w:spacing w:line="276" w:lineRule="auto"/>
        <w:ind w:left="454" w:hanging="312"/>
        <w:rPr>
          <w:color w:val="000000" w:themeColor="text1"/>
        </w:rPr>
      </w:pPr>
      <w:r>
        <w:rPr>
          <w:sz w:val="24"/>
        </w:rPr>
        <w:t>- Thống kê số lượt đặt theo ngày/tháng/năm</w:t>
      </w:r>
    </w:p>
    <w:p w14:paraId="1CA40491" w14:textId="77777777" w:rsidR="00FA7C7E" w:rsidRPr="008B180D" w:rsidRDefault="00FA7C7E" w:rsidP="00A234AE">
      <w:pPr>
        <w:tabs>
          <w:tab w:val="num" w:pos="360"/>
        </w:tabs>
        <w:spacing w:line="276" w:lineRule="auto"/>
        <w:ind w:left="454" w:hanging="312"/>
        <w:rPr>
          <w:color w:val="000000" w:themeColor="text1"/>
        </w:rPr>
      </w:pPr>
      <w:r>
        <w:rPr>
          <w:sz w:val="24"/>
        </w:rPr>
        <w:t>- Thống kê loại sân và sân được đặt nhiều nhất</w:t>
      </w:r>
    </w:p>
    <w:p w14:paraId="5B4FFA5A" w14:textId="77777777" w:rsidR="00FA7C7E" w:rsidRPr="00C425E1" w:rsidRDefault="00FA7C7E" w:rsidP="00A234AE">
      <w:pPr>
        <w:tabs>
          <w:tab w:val="num" w:pos="360"/>
        </w:tabs>
        <w:spacing w:line="276" w:lineRule="auto"/>
        <w:ind w:left="454" w:hanging="312"/>
        <w:rPr>
          <w:color w:val="000000" w:themeColor="text1"/>
        </w:rPr>
      </w:pPr>
      <w:r>
        <w:rPr>
          <w:sz w:val="24"/>
        </w:rPr>
        <w:t>- Hiển thị biểu đồ tăng trưởng người dùng, số lượt đặt sân và doanh thu</w:t>
      </w:r>
    </w:p>
    <w:p w14:paraId="26443A12" w14:textId="77777777" w:rsidR="00FA7C7E" w:rsidRPr="008B180D" w:rsidRDefault="00FA7C7E" w:rsidP="00A234AE">
      <w:pPr>
        <w:pStyle w:val="Heading1"/>
        <w:spacing w:before="120" w:after="60"/>
        <w:jc w:val="left"/>
        <w:rPr>
          <w:color w:val="000000" w:themeColor="text1"/>
        </w:rPr>
      </w:pPr>
      <w:bookmarkStart w:id="189" w:name="_Toc242520002"/>
      <w:bookmarkStart w:id="190" w:name="_Toc243507058"/>
      <w:r>
        <w:t>6. Các chức năng bổ sung</w:t>
      </w:r>
      <w:bookmarkEnd w:id="189"/>
      <w:bookmarkEnd w:id="190"/>
    </w:p>
    <w:p w14:paraId="2274832E" w14:textId="77777777" w:rsidR="00FA7C7E" w:rsidRPr="008B180D" w:rsidRDefault="00FA7C7E" w:rsidP="00A234AE">
      <w:pPr>
        <w:pStyle w:val="Heading2"/>
        <w:spacing w:before="120" w:after="60"/>
        <w:jc w:val="left"/>
        <w:rPr>
          <w:color w:val="000000" w:themeColor="text1"/>
        </w:rPr>
      </w:pPr>
      <w:bookmarkStart w:id="191" w:name="_Toc242520003"/>
      <w:bookmarkStart w:id="192" w:name="_Toc243507059"/>
      <w:r w:rsidRPr="008B180D">
        <w:rPr>
          <w:color w:val="000000" w:themeColor="text1"/>
        </w:rPr>
        <w:t>a. Bản đồ và vị trí</w:t>
      </w:r>
      <w:bookmarkEnd w:id="191"/>
      <w:bookmarkEnd w:id="192"/>
    </w:p>
    <w:p w14:paraId="6AD94FDA" w14:textId="77777777" w:rsidR="00FA7C7E" w:rsidRPr="008B180D" w:rsidRDefault="00FA7C7E" w:rsidP="00A234AE">
      <w:pPr>
        <w:tabs>
          <w:tab w:val="num" w:pos="360"/>
        </w:tabs>
        <w:spacing w:line="276" w:lineRule="auto"/>
        <w:ind w:left="454" w:hanging="312"/>
        <w:rPr>
          <w:color w:val="000000" w:themeColor="text1"/>
        </w:rPr>
      </w:pPr>
      <w:r>
        <w:rPr>
          <w:sz w:val="24"/>
        </w:rPr>
        <w:t>- Hiển thị vị trí sân trên bản đồ</w:t>
      </w:r>
    </w:p>
    <w:p w14:paraId="2DD95DBA" w14:textId="77777777" w:rsidR="00FA7C7E" w:rsidRPr="008B180D" w:rsidRDefault="00FA7C7E" w:rsidP="00A234AE">
      <w:pPr>
        <w:tabs>
          <w:tab w:val="num" w:pos="360"/>
        </w:tabs>
        <w:spacing w:line="276" w:lineRule="auto"/>
        <w:ind w:left="454" w:hanging="312"/>
        <w:rPr>
          <w:color w:val="000000" w:themeColor="text1"/>
        </w:rPr>
      </w:pPr>
      <w:r>
        <w:rPr>
          <w:sz w:val="24"/>
        </w:rPr>
        <w:t>- Xác định vị trí hiện tại của người dùng</w:t>
      </w:r>
    </w:p>
    <w:p w14:paraId="06ED620B" w14:textId="77777777" w:rsidR="00FA7C7E" w:rsidRPr="008B180D" w:rsidRDefault="00FA7C7E" w:rsidP="00A234AE">
      <w:pPr>
        <w:tabs>
          <w:tab w:val="num" w:pos="360"/>
        </w:tabs>
        <w:spacing w:line="276" w:lineRule="auto"/>
        <w:ind w:left="454" w:hanging="312"/>
        <w:rPr>
          <w:color w:val="000000" w:themeColor="text1"/>
        </w:rPr>
      </w:pPr>
      <w:r>
        <w:rPr>
          <w:sz w:val="24"/>
        </w:rPr>
        <w:t>- Tìm sân gần người dùng</w:t>
      </w:r>
    </w:p>
    <w:p w14:paraId="5BD6FFAF" w14:textId="77777777" w:rsidR="00FA7C7E" w:rsidRPr="008B180D" w:rsidRDefault="00FA7C7E" w:rsidP="00A234AE">
      <w:pPr>
        <w:tabs>
          <w:tab w:val="num" w:pos="360"/>
        </w:tabs>
        <w:spacing w:line="276" w:lineRule="auto"/>
        <w:ind w:left="454" w:hanging="312"/>
        <w:rPr>
          <w:color w:val="000000" w:themeColor="text1"/>
        </w:rPr>
      </w:pPr>
      <w:r>
        <w:rPr>
          <w:sz w:val="24"/>
        </w:rPr>
        <w:t>- Hiển thị khoảng cách từ người dùng đến sân</w:t>
      </w:r>
    </w:p>
    <w:p w14:paraId="621BC58C" w14:textId="77777777" w:rsidR="00FA7C7E" w:rsidRPr="008B180D" w:rsidRDefault="00FA7C7E" w:rsidP="00A234AE">
      <w:pPr>
        <w:tabs>
          <w:tab w:val="num" w:pos="360"/>
        </w:tabs>
        <w:spacing w:line="276" w:lineRule="auto"/>
        <w:ind w:left="454" w:hanging="312"/>
        <w:rPr>
          <w:color w:val="000000" w:themeColor="text1"/>
        </w:rPr>
      </w:pPr>
      <w:r>
        <w:rPr>
          <w:sz w:val="24"/>
        </w:rPr>
        <w:t>- Mở chỉ đường đến sân</w:t>
      </w:r>
    </w:p>
    <w:p w14:paraId="5E76780E" w14:textId="77777777" w:rsidR="00FA7C7E" w:rsidRPr="008B180D" w:rsidRDefault="00FA7C7E" w:rsidP="00A234AE">
      <w:pPr>
        <w:tabs>
          <w:tab w:val="num" w:pos="360"/>
        </w:tabs>
        <w:spacing w:line="276" w:lineRule="auto"/>
        <w:ind w:left="454" w:hanging="312"/>
        <w:rPr>
          <w:color w:val="000000" w:themeColor="text1"/>
        </w:rPr>
      </w:pPr>
      <w:r>
        <w:rPr>
          <w:sz w:val="24"/>
        </w:rPr>
        <w:t>- Chức năng chỉ đường hiện mở Google Maps bên ngoài; bản đồ trong ứng dụng dùng flutter_map và OpenStreetMap.</w:t>
      </w:r>
    </w:p>
    <w:p w14:paraId="01E89605" w14:textId="77777777" w:rsidR="00FA7C7E" w:rsidRPr="008B180D" w:rsidRDefault="00FA7C7E" w:rsidP="00A234AE">
      <w:pPr>
        <w:pStyle w:val="Heading2"/>
        <w:spacing w:before="120" w:after="60"/>
        <w:jc w:val="left"/>
        <w:rPr>
          <w:color w:val="000000" w:themeColor="text1"/>
        </w:rPr>
      </w:pPr>
      <w:bookmarkStart w:id="193" w:name="_Toc242520004"/>
      <w:bookmarkStart w:id="194" w:name="_Toc243507060"/>
      <w:r w:rsidRPr="008B180D">
        <w:rPr>
          <w:color w:val="000000" w:themeColor="text1"/>
        </w:rPr>
        <w:t>b. Tìm đội / Tìm người chơi</w:t>
      </w:r>
      <w:bookmarkEnd w:id="193"/>
      <w:bookmarkEnd w:id="194"/>
    </w:p>
    <w:p w14:paraId="52CFE4A1" w14:textId="77777777" w:rsidR="00FA7C7E" w:rsidRPr="008B180D" w:rsidRDefault="00FA7C7E" w:rsidP="00A234AE">
      <w:pPr>
        <w:tabs>
          <w:tab w:val="num" w:pos="360"/>
        </w:tabs>
        <w:spacing w:line="276" w:lineRule="auto"/>
        <w:ind w:left="454" w:hanging="312"/>
        <w:rPr>
          <w:color w:val="000000" w:themeColor="text1"/>
        </w:rPr>
      </w:pPr>
      <w:r>
        <w:rPr>
          <w:sz w:val="24"/>
        </w:rPr>
        <w:t>- Tạo bài đăng tìm thêm người chơi</w:t>
      </w:r>
    </w:p>
    <w:p w14:paraId="0C82D1C8" w14:textId="77777777" w:rsidR="00FA7C7E" w:rsidRPr="008B180D" w:rsidRDefault="00FA7C7E" w:rsidP="00A234AE">
      <w:pPr>
        <w:tabs>
          <w:tab w:val="num" w:pos="360"/>
        </w:tabs>
        <w:spacing w:line="276" w:lineRule="auto"/>
        <w:ind w:left="454" w:hanging="312"/>
        <w:rPr>
          <w:color w:val="000000" w:themeColor="text1"/>
        </w:rPr>
      </w:pPr>
      <w:r>
        <w:rPr>
          <w:sz w:val="24"/>
        </w:rPr>
        <w:t>- Cung cấp sân, thời gian và số lượng người cần tìm</w:t>
      </w:r>
    </w:p>
    <w:p w14:paraId="11B68F3F" w14:textId="77777777" w:rsidR="00FA7C7E" w:rsidRPr="008B180D" w:rsidRDefault="00FA7C7E" w:rsidP="00A234AE">
      <w:pPr>
        <w:tabs>
          <w:tab w:val="num" w:pos="360"/>
        </w:tabs>
        <w:spacing w:line="276" w:lineRule="auto"/>
        <w:ind w:left="454" w:hanging="312"/>
        <w:rPr>
          <w:color w:val="000000" w:themeColor="text1"/>
        </w:rPr>
      </w:pPr>
      <w:r>
        <w:rPr>
          <w:sz w:val="24"/>
        </w:rPr>
        <w:t>- Cho phép người dùng khác gửi yêu cầu tham gia</w:t>
      </w:r>
    </w:p>
    <w:p w14:paraId="23A21019" w14:textId="77777777" w:rsidR="00FA7C7E" w:rsidRPr="008B180D" w:rsidRDefault="00FA7C7E" w:rsidP="00A234AE">
      <w:pPr>
        <w:pStyle w:val="Heading2"/>
        <w:spacing w:before="120" w:after="60"/>
        <w:jc w:val="left"/>
        <w:rPr>
          <w:color w:val="000000" w:themeColor="text1"/>
        </w:rPr>
      </w:pPr>
      <w:bookmarkStart w:id="195" w:name="_Toc242520005"/>
      <w:bookmarkStart w:id="196" w:name="_Toc243507061"/>
      <w:r w:rsidRPr="008B180D">
        <w:rPr>
          <w:color w:val="000000" w:themeColor="text1"/>
        </w:rPr>
        <w:t>c. Đặt sân theo nhóm</w:t>
      </w:r>
      <w:bookmarkEnd w:id="195"/>
      <w:bookmarkEnd w:id="196"/>
    </w:p>
    <w:p w14:paraId="1B504901" w14:textId="77777777" w:rsidR="00FA7C7E" w:rsidRPr="008B180D" w:rsidRDefault="00FA7C7E" w:rsidP="00A234AE">
      <w:pPr>
        <w:tabs>
          <w:tab w:val="num" w:pos="360"/>
        </w:tabs>
        <w:spacing w:line="276" w:lineRule="auto"/>
        <w:ind w:left="454" w:hanging="312"/>
        <w:rPr>
          <w:color w:val="000000" w:themeColor="text1"/>
        </w:rPr>
      </w:pPr>
      <w:r>
        <w:rPr>
          <w:sz w:val="24"/>
        </w:rPr>
        <w:t>- Tạo nhóm chơi thể thao</w:t>
      </w:r>
    </w:p>
    <w:p w14:paraId="720D6E7F" w14:textId="77777777" w:rsidR="00FA7C7E" w:rsidRPr="008B180D" w:rsidRDefault="00FA7C7E" w:rsidP="00A234AE">
      <w:pPr>
        <w:tabs>
          <w:tab w:val="num" w:pos="360"/>
        </w:tabs>
        <w:spacing w:line="276" w:lineRule="auto"/>
        <w:ind w:left="454" w:hanging="312"/>
        <w:rPr>
          <w:color w:val="000000" w:themeColor="text1"/>
        </w:rPr>
      </w:pPr>
      <w:r>
        <w:rPr>
          <w:sz w:val="24"/>
        </w:rPr>
        <w:t>- Mời bạn bè vào nhóm</w:t>
      </w:r>
    </w:p>
    <w:p w14:paraId="0854F4C0" w14:textId="77777777" w:rsidR="00FA7C7E" w:rsidRPr="008B180D" w:rsidRDefault="00FA7C7E" w:rsidP="00A234AE">
      <w:pPr>
        <w:tabs>
          <w:tab w:val="num" w:pos="360"/>
        </w:tabs>
        <w:spacing w:line="276" w:lineRule="auto"/>
        <w:ind w:left="454" w:hanging="312"/>
        <w:rPr>
          <w:color w:val="000000" w:themeColor="text1"/>
        </w:rPr>
      </w:pPr>
      <w:r>
        <w:rPr>
          <w:sz w:val="24"/>
        </w:rPr>
        <w:t>- Đặt sân cho nhóm</w:t>
      </w:r>
    </w:p>
    <w:p w14:paraId="3E3E31E8" w14:textId="77777777" w:rsidR="00FA7C7E" w:rsidRPr="008B180D" w:rsidRDefault="00FA7C7E" w:rsidP="00A234AE">
      <w:pPr>
        <w:tabs>
          <w:tab w:val="num" w:pos="360"/>
        </w:tabs>
        <w:spacing w:line="276" w:lineRule="auto"/>
        <w:ind w:left="454" w:hanging="312"/>
        <w:rPr>
          <w:color w:val="000000" w:themeColor="text1"/>
        </w:rPr>
      </w:pPr>
      <w:r>
        <w:rPr>
          <w:sz w:val="24"/>
        </w:rPr>
        <w:t>- Xem danh sách thành viên</w:t>
      </w:r>
    </w:p>
    <w:p w14:paraId="730D680C" w14:textId="77777777" w:rsidR="00FA7C7E" w:rsidRPr="008B180D" w:rsidRDefault="00FA7C7E" w:rsidP="00A234AE">
      <w:pPr>
        <w:tabs>
          <w:tab w:val="num" w:pos="360"/>
        </w:tabs>
        <w:spacing w:line="276" w:lineRule="auto"/>
        <w:ind w:left="454" w:hanging="312"/>
        <w:rPr>
          <w:color w:val="000000" w:themeColor="text1"/>
        </w:rPr>
      </w:pPr>
      <w:r>
        <w:rPr>
          <w:sz w:val="24"/>
        </w:rPr>
        <w:t>- Hỗ trợ chia tiền sân cho các thành viên</w:t>
      </w:r>
    </w:p>
    <w:p w14:paraId="645D7B3C" w14:textId="77777777" w:rsidR="00FA7C7E" w:rsidRPr="008B180D" w:rsidRDefault="00FA7C7E" w:rsidP="00A234AE">
      <w:pPr>
        <w:pStyle w:val="Heading2"/>
        <w:spacing w:before="120" w:after="60"/>
        <w:jc w:val="left"/>
        <w:rPr>
          <w:color w:val="000000" w:themeColor="text1"/>
        </w:rPr>
      </w:pPr>
      <w:bookmarkStart w:id="197" w:name="_Toc242520006"/>
      <w:bookmarkStart w:id="198" w:name="_Toc243507062"/>
      <w:r w:rsidRPr="008B180D">
        <w:rPr>
          <w:color w:val="000000" w:themeColor="text1"/>
        </w:rPr>
        <w:t>d. Gợi ý sân</w:t>
      </w:r>
      <w:bookmarkEnd w:id="197"/>
      <w:bookmarkEnd w:id="198"/>
    </w:p>
    <w:p w14:paraId="714D95C5" w14:textId="77777777" w:rsidR="00FA7C7E" w:rsidRPr="008B180D" w:rsidRDefault="00FA7C7E" w:rsidP="00A234AE">
      <w:pPr>
        <w:tabs>
          <w:tab w:val="num" w:pos="360"/>
        </w:tabs>
        <w:spacing w:line="276" w:lineRule="auto"/>
        <w:ind w:left="454" w:hanging="312"/>
        <w:rPr>
          <w:color w:val="000000" w:themeColor="text1"/>
        </w:rPr>
      </w:pPr>
      <w:r>
        <w:rPr>
          <w:sz w:val="24"/>
        </w:rPr>
        <w:t>- Gợi ý sân dựa trên vị trí người dùng</w:t>
      </w:r>
    </w:p>
    <w:p w14:paraId="487792C3" w14:textId="77777777" w:rsidR="00FA7C7E" w:rsidRPr="008B180D" w:rsidRDefault="00FA7C7E" w:rsidP="00A234AE">
      <w:pPr>
        <w:tabs>
          <w:tab w:val="num" w:pos="360"/>
        </w:tabs>
        <w:spacing w:line="276" w:lineRule="auto"/>
        <w:ind w:left="454" w:hanging="312"/>
        <w:rPr>
          <w:color w:val="000000" w:themeColor="text1"/>
        </w:rPr>
      </w:pPr>
      <w:r>
        <w:rPr>
          <w:sz w:val="24"/>
        </w:rPr>
        <w:t>- Gợi ý theo loại thể thao thường chơi</w:t>
      </w:r>
    </w:p>
    <w:p w14:paraId="2E4627C5" w14:textId="77777777" w:rsidR="00FA7C7E" w:rsidRPr="008B180D" w:rsidRDefault="00FA7C7E" w:rsidP="00A234AE">
      <w:pPr>
        <w:tabs>
          <w:tab w:val="num" w:pos="360"/>
        </w:tabs>
        <w:spacing w:line="276" w:lineRule="auto"/>
        <w:ind w:left="454" w:hanging="312"/>
        <w:rPr>
          <w:color w:val="000000" w:themeColor="text1"/>
        </w:rPr>
      </w:pPr>
      <w:r>
        <w:rPr>
          <w:sz w:val="24"/>
        </w:rPr>
        <w:t>- Gợi ý theo lịch sử đặt sân, khoảng giá thường chọn và đánh giá</w:t>
      </w:r>
    </w:p>
    <w:p w14:paraId="54707DBE" w14:textId="77777777" w:rsidR="00FA7C7E" w:rsidRPr="008B180D" w:rsidRDefault="00FA7C7E" w:rsidP="00A234AE">
      <w:pPr>
        <w:tabs>
          <w:tab w:val="num" w:pos="360"/>
        </w:tabs>
        <w:spacing w:line="276" w:lineRule="auto"/>
        <w:ind w:left="454" w:hanging="312"/>
        <w:rPr>
          <w:color w:val="000000" w:themeColor="text1"/>
        </w:rPr>
      </w:pPr>
      <w:r>
        <w:rPr>
          <w:sz w:val="24"/>
        </w:rPr>
        <w:t>- Gợi ý các sân được đặt nhiều</w:t>
      </w:r>
    </w:p>
    <w:p w14:paraId="7A94BF4E" w14:textId="77777777" w:rsidR="00FA7C7E" w:rsidRPr="008B180D" w:rsidRDefault="00FA7C7E" w:rsidP="00A234AE">
      <w:pPr>
        <w:pStyle w:val="Heading1"/>
        <w:spacing w:before="120" w:after="60"/>
        <w:jc w:val="left"/>
        <w:rPr>
          <w:color w:val="000000" w:themeColor="text1"/>
        </w:rPr>
      </w:pPr>
      <w:bookmarkStart w:id="199" w:name="_Toc242520007"/>
      <w:bookmarkStart w:id="200" w:name="_Toc243507063"/>
      <w:r>
        <w:t>7. Luồng đặt sân chính</w:t>
      </w:r>
      <w:bookmarkEnd w:id="199"/>
      <w:bookmarkEnd w:id="200"/>
    </w:p>
    <w:p w14:paraId="377C1902" w14:textId="77777777" w:rsidR="00FA7C7E" w:rsidRPr="008B180D" w:rsidRDefault="00FA7C7E" w:rsidP="00A234AE">
      <w:pPr>
        <w:spacing w:line="276" w:lineRule="auto"/>
        <w:ind w:left="454" w:hanging="312"/>
        <w:rPr>
          <w:color w:val="000000" w:themeColor="text1"/>
        </w:rPr>
      </w:pPr>
      <w:r>
        <w:rPr>
          <w:sz w:val="24"/>
        </w:rPr>
        <w:t xml:space="preserve">- Đăng nhập → Chọn loại thể thao → Tìm kiếm sân → Chọn sân → Xem thông tin chi tiết → Chọn ngày → Chọn khung giờ → Kiểm tra sân còn trống → Xác nhận đặt sân → Chọn </w:t>
      </w:r>
      <w:r>
        <w:rPr>
          <w:sz w:val="24"/>
        </w:rPr>
        <w:lastRenderedPageBreak/>
        <w:t>phương thức thanh toán → Thanh toán → Hệ thống tạo lịch đặt → Chủ sân nhận yêu cầu → Chủ sân xác nhận → Người dùng nhận thông báo → Đến sân chơi → Hoàn thành lịch đặt → Đánh giá sân</w:t>
      </w:r>
    </w:p>
    <w:p w14:paraId="2ED83D5E" w14:textId="77777777" w:rsidR="00FA7C7E" w:rsidRPr="008B180D" w:rsidRDefault="00FA7C7E" w:rsidP="00A234AE">
      <w:pPr>
        <w:pStyle w:val="Heading1"/>
        <w:spacing w:before="120" w:after="60"/>
        <w:jc w:val="left"/>
        <w:rPr>
          <w:color w:val="000000" w:themeColor="text1"/>
        </w:rPr>
      </w:pPr>
      <w:bookmarkStart w:id="201" w:name="_Toc242520008"/>
      <w:bookmarkStart w:id="202" w:name="_Toc243507064"/>
      <w:r>
        <w:t>8. Các Use Case chính</w:t>
      </w:r>
      <w:bookmarkEnd w:id="201"/>
      <w:bookmarkEnd w:id="202"/>
    </w:p>
    <w:p w14:paraId="38B6F83F" w14:textId="77777777" w:rsidR="00FA7C7E" w:rsidRPr="008B180D" w:rsidRDefault="00FA7C7E" w:rsidP="00A234AE">
      <w:pPr>
        <w:pStyle w:val="Heading2"/>
        <w:spacing w:before="120" w:after="60"/>
        <w:jc w:val="left"/>
        <w:rPr>
          <w:color w:val="000000" w:themeColor="text1"/>
        </w:rPr>
      </w:pPr>
      <w:bookmarkStart w:id="203" w:name="_Toc242520009"/>
      <w:bookmarkStart w:id="204" w:name="_Toc243507065"/>
      <w:r w:rsidRPr="008B180D">
        <w:rPr>
          <w:color w:val="000000" w:themeColor="text1"/>
        </w:rPr>
        <w:t>Người dùng</w:t>
      </w:r>
      <w:bookmarkEnd w:id="203"/>
      <w:bookmarkEnd w:id="204"/>
    </w:p>
    <w:p w14:paraId="5E5E4C19" w14:textId="77777777" w:rsidR="00FA7C7E" w:rsidRPr="008B180D" w:rsidRDefault="00FA7C7E" w:rsidP="00A234AE">
      <w:pPr>
        <w:tabs>
          <w:tab w:val="num" w:pos="360"/>
        </w:tabs>
        <w:spacing w:line="276" w:lineRule="auto"/>
        <w:ind w:left="454" w:hanging="312"/>
        <w:rPr>
          <w:color w:val="000000" w:themeColor="text1"/>
        </w:rPr>
      </w:pPr>
      <w:r>
        <w:rPr>
          <w:sz w:val="24"/>
        </w:rPr>
        <w:t>- Đăng ký, đăng nhập, đăng xuất, quên mật khẩu</w:t>
      </w:r>
    </w:p>
    <w:p w14:paraId="629A324C" w14:textId="77777777" w:rsidR="00FA7C7E" w:rsidRPr="008B180D" w:rsidRDefault="00FA7C7E" w:rsidP="00A234AE">
      <w:pPr>
        <w:tabs>
          <w:tab w:val="num" w:pos="360"/>
        </w:tabs>
        <w:spacing w:line="276" w:lineRule="auto"/>
        <w:ind w:left="454" w:hanging="312"/>
        <w:rPr>
          <w:color w:val="000000" w:themeColor="text1"/>
        </w:rPr>
      </w:pPr>
      <w:r>
        <w:rPr>
          <w:sz w:val="24"/>
        </w:rPr>
        <w:t>- Cập nhật thông tin cá nhân</w:t>
      </w:r>
    </w:p>
    <w:p w14:paraId="508877EF" w14:textId="77777777" w:rsidR="00FA7C7E" w:rsidRPr="008B180D" w:rsidRDefault="00FA7C7E" w:rsidP="00A234AE">
      <w:pPr>
        <w:tabs>
          <w:tab w:val="num" w:pos="360"/>
        </w:tabs>
        <w:spacing w:line="276" w:lineRule="auto"/>
        <w:ind w:left="454" w:hanging="312"/>
        <w:rPr>
          <w:color w:val="000000" w:themeColor="text1"/>
        </w:rPr>
      </w:pPr>
      <w:r>
        <w:rPr>
          <w:sz w:val="24"/>
        </w:rPr>
        <w:t>- Tìm kiếm, lọc và xem chi tiết sân</w:t>
      </w:r>
    </w:p>
    <w:p w14:paraId="1E6DDC00" w14:textId="77777777" w:rsidR="00FA7C7E" w:rsidRPr="008B180D" w:rsidRDefault="00FA7C7E" w:rsidP="00A234AE">
      <w:pPr>
        <w:tabs>
          <w:tab w:val="num" w:pos="360"/>
        </w:tabs>
        <w:spacing w:line="276" w:lineRule="auto"/>
        <w:ind w:left="454" w:hanging="312"/>
        <w:rPr>
          <w:color w:val="000000" w:themeColor="text1"/>
        </w:rPr>
      </w:pPr>
      <w:r>
        <w:rPr>
          <w:sz w:val="24"/>
        </w:rPr>
        <w:t>- Xem lịch trống và đặt sân</w:t>
      </w:r>
    </w:p>
    <w:p w14:paraId="779DAD1C" w14:textId="77777777" w:rsidR="00FA7C7E" w:rsidRPr="008B180D" w:rsidRDefault="00FA7C7E" w:rsidP="00A234AE">
      <w:pPr>
        <w:tabs>
          <w:tab w:val="num" w:pos="360"/>
        </w:tabs>
        <w:spacing w:line="276" w:lineRule="auto"/>
        <w:ind w:left="454" w:hanging="312"/>
        <w:rPr>
          <w:color w:val="000000" w:themeColor="text1"/>
        </w:rPr>
      </w:pPr>
      <w:r>
        <w:rPr>
          <w:sz w:val="24"/>
        </w:rPr>
        <w:t>- Thanh toán</w:t>
      </w:r>
    </w:p>
    <w:p w14:paraId="77070574" w14:textId="77777777" w:rsidR="00FA7C7E" w:rsidRPr="008B180D" w:rsidRDefault="00FA7C7E" w:rsidP="00A234AE">
      <w:pPr>
        <w:tabs>
          <w:tab w:val="num" w:pos="360"/>
        </w:tabs>
        <w:spacing w:line="276" w:lineRule="auto"/>
        <w:ind w:left="454" w:hanging="312"/>
        <w:rPr>
          <w:color w:val="000000" w:themeColor="text1"/>
        </w:rPr>
      </w:pPr>
      <w:r>
        <w:rPr>
          <w:sz w:val="24"/>
        </w:rPr>
        <w:t>- Quản lý, hủy hoặc đổi lịch</w:t>
      </w:r>
    </w:p>
    <w:p w14:paraId="63691DC3" w14:textId="77777777" w:rsidR="00FA7C7E" w:rsidRPr="008B180D" w:rsidRDefault="00FA7C7E" w:rsidP="00A234AE">
      <w:pPr>
        <w:tabs>
          <w:tab w:val="num" w:pos="360"/>
        </w:tabs>
        <w:spacing w:line="276" w:lineRule="auto"/>
        <w:ind w:left="454" w:hanging="312"/>
        <w:rPr>
          <w:color w:val="000000" w:themeColor="text1"/>
        </w:rPr>
      </w:pPr>
      <w:r>
        <w:rPr>
          <w:sz w:val="24"/>
        </w:rPr>
        <w:t>- Xem lịch sử đặt sân</w:t>
      </w:r>
    </w:p>
    <w:p w14:paraId="52A7ADF6" w14:textId="77777777" w:rsidR="00FA7C7E" w:rsidRPr="008B180D" w:rsidRDefault="00FA7C7E" w:rsidP="00A234AE">
      <w:pPr>
        <w:tabs>
          <w:tab w:val="num" w:pos="360"/>
        </w:tabs>
        <w:spacing w:line="276" w:lineRule="auto"/>
        <w:ind w:left="454" w:hanging="312"/>
        <w:rPr>
          <w:color w:val="000000" w:themeColor="text1"/>
        </w:rPr>
      </w:pPr>
      <w:r>
        <w:rPr>
          <w:sz w:val="24"/>
        </w:rPr>
        <w:t>- Quản lý sân yêu thích</w:t>
      </w:r>
    </w:p>
    <w:p w14:paraId="05C99455" w14:textId="77777777" w:rsidR="00FA7C7E" w:rsidRPr="008B180D" w:rsidRDefault="00FA7C7E" w:rsidP="00A234AE">
      <w:pPr>
        <w:tabs>
          <w:tab w:val="num" w:pos="360"/>
        </w:tabs>
        <w:spacing w:line="276" w:lineRule="auto"/>
        <w:ind w:left="454" w:hanging="312"/>
        <w:rPr>
          <w:color w:val="000000" w:themeColor="text1"/>
        </w:rPr>
      </w:pPr>
      <w:r>
        <w:rPr>
          <w:sz w:val="24"/>
        </w:rPr>
        <w:t>- Đánh giá sân</w:t>
      </w:r>
    </w:p>
    <w:p w14:paraId="214C2BD1" w14:textId="77777777" w:rsidR="00FA7C7E" w:rsidRPr="008B180D" w:rsidRDefault="00FA7C7E" w:rsidP="00A234AE">
      <w:pPr>
        <w:tabs>
          <w:tab w:val="num" w:pos="360"/>
        </w:tabs>
        <w:spacing w:line="276" w:lineRule="auto"/>
        <w:ind w:left="454" w:hanging="312"/>
        <w:rPr>
          <w:color w:val="000000" w:themeColor="text1"/>
        </w:rPr>
      </w:pPr>
      <w:r>
        <w:rPr>
          <w:sz w:val="24"/>
        </w:rPr>
        <w:t>- Xem thông báo</w:t>
      </w:r>
    </w:p>
    <w:p w14:paraId="0239A77A" w14:textId="77777777" w:rsidR="00FA7C7E" w:rsidRPr="008B180D" w:rsidRDefault="00FA7C7E" w:rsidP="00A234AE">
      <w:pPr>
        <w:tabs>
          <w:tab w:val="num" w:pos="360"/>
        </w:tabs>
        <w:spacing w:line="276" w:lineRule="auto"/>
        <w:ind w:left="454" w:hanging="312"/>
        <w:rPr>
          <w:color w:val="000000" w:themeColor="text1"/>
        </w:rPr>
      </w:pPr>
      <w:r>
        <w:rPr>
          <w:sz w:val="24"/>
        </w:rPr>
        <w:t>- Gửi phản hồi</w:t>
      </w:r>
    </w:p>
    <w:p w14:paraId="78DAAFC9" w14:textId="77777777" w:rsidR="00FA7C7E" w:rsidRPr="008B180D" w:rsidRDefault="00FA7C7E" w:rsidP="00A234AE">
      <w:pPr>
        <w:tabs>
          <w:tab w:val="num" w:pos="360"/>
        </w:tabs>
        <w:spacing w:line="276" w:lineRule="auto"/>
        <w:ind w:left="454" w:hanging="312"/>
        <w:rPr>
          <w:color w:val="000000" w:themeColor="text1"/>
        </w:rPr>
      </w:pPr>
      <w:r>
        <w:rPr>
          <w:sz w:val="24"/>
        </w:rPr>
        <w:t>- Tìm sân trên bản đồ</w:t>
      </w:r>
    </w:p>
    <w:p w14:paraId="7896A243" w14:textId="77777777" w:rsidR="00FA7C7E" w:rsidRPr="008B180D" w:rsidRDefault="00FA7C7E" w:rsidP="00A234AE">
      <w:pPr>
        <w:pStyle w:val="Heading2"/>
        <w:spacing w:before="120" w:after="60"/>
        <w:jc w:val="left"/>
        <w:rPr>
          <w:color w:val="000000" w:themeColor="text1"/>
        </w:rPr>
      </w:pPr>
      <w:bookmarkStart w:id="205" w:name="_Toc242520010"/>
      <w:bookmarkStart w:id="206" w:name="_Toc243507066"/>
      <w:r w:rsidRPr="008B180D">
        <w:rPr>
          <w:color w:val="000000" w:themeColor="text1"/>
        </w:rPr>
        <w:t>Chủ sân</w:t>
      </w:r>
      <w:bookmarkEnd w:id="205"/>
      <w:bookmarkEnd w:id="206"/>
    </w:p>
    <w:p w14:paraId="45DBD901" w14:textId="77777777" w:rsidR="00FA7C7E" w:rsidRPr="008B180D" w:rsidRDefault="00FA7C7E" w:rsidP="00A234AE">
      <w:pPr>
        <w:tabs>
          <w:tab w:val="num" w:pos="360"/>
        </w:tabs>
        <w:spacing w:line="276" w:lineRule="auto"/>
        <w:ind w:left="454" w:hanging="312"/>
        <w:rPr>
          <w:color w:val="000000" w:themeColor="text1"/>
        </w:rPr>
      </w:pPr>
      <w:r>
        <w:rPr>
          <w:sz w:val="24"/>
        </w:rPr>
        <w:t>- Đăng nhập và quản lý thông tin cá nhân</w:t>
      </w:r>
    </w:p>
    <w:p w14:paraId="1E20CE29" w14:textId="77777777" w:rsidR="00FA7C7E" w:rsidRPr="008B180D" w:rsidRDefault="00FA7C7E" w:rsidP="00A234AE">
      <w:pPr>
        <w:tabs>
          <w:tab w:val="num" w:pos="360"/>
        </w:tabs>
        <w:spacing w:line="276" w:lineRule="auto"/>
        <w:ind w:left="454" w:hanging="312"/>
        <w:rPr>
          <w:color w:val="000000" w:themeColor="text1"/>
        </w:rPr>
      </w:pPr>
      <w:r>
        <w:rPr>
          <w:sz w:val="24"/>
        </w:rPr>
        <w:t>- Quản lý sân: thêm/sửa/xóa</w:t>
      </w:r>
    </w:p>
    <w:p w14:paraId="6B91C9B7" w14:textId="77777777" w:rsidR="00FA7C7E" w:rsidRPr="008B180D" w:rsidRDefault="00FA7C7E" w:rsidP="00A234AE">
      <w:pPr>
        <w:tabs>
          <w:tab w:val="num" w:pos="360"/>
        </w:tabs>
        <w:spacing w:line="276" w:lineRule="auto"/>
        <w:ind w:left="454" w:hanging="312"/>
        <w:rPr>
          <w:color w:val="000000" w:themeColor="text1"/>
        </w:rPr>
      </w:pPr>
      <w:r>
        <w:rPr>
          <w:sz w:val="24"/>
        </w:rPr>
        <w:t>- Quản lý khung giờ và giá thuê</w:t>
      </w:r>
    </w:p>
    <w:p w14:paraId="52F474FB" w14:textId="77777777" w:rsidR="00FA7C7E" w:rsidRPr="008B180D" w:rsidRDefault="00FA7C7E" w:rsidP="00A234AE">
      <w:pPr>
        <w:tabs>
          <w:tab w:val="num" w:pos="360"/>
        </w:tabs>
        <w:spacing w:line="276" w:lineRule="auto"/>
        <w:ind w:left="454" w:hanging="312"/>
        <w:rPr>
          <w:color w:val="000000" w:themeColor="text1"/>
        </w:rPr>
      </w:pPr>
      <w:r>
        <w:rPr>
          <w:sz w:val="24"/>
        </w:rPr>
        <w:t>- Quản lý lịch đặt</w:t>
      </w:r>
    </w:p>
    <w:p w14:paraId="073892A2" w14:textId="77777777" w:rsidR="00FA7C7E" w:rsidRPr="008B180D" w:rsidRDefault="00FA7C7E" w:rsidP="00A234AE">
      <w:pPr>
        <w:tabs>
          <w:tab w:val="num" w:pos="360"/>
        </w:tabs>
        <w:spacing w:line="276" w:lineRule="auto"/>
        <w:ind w:left="454" w:hanging="312"/>
        <w:rPr>
          <w:color w:val="000000" w:themeColor="text1"/>
        </w:rPr>
      </w:pPr>
      <w:r>
        <w:rPr>
          <w:sz w:val="24"/>
        </w:rPr>
        <w:t>- Xác nhận/từ chối/hủy lịch</w:t>
      </w:r>
    </w:p>
    <w:p w14:paraId="205E1557" w14:textId="77777777" w:rsidR="00FA7C7E" w:rsidRPr="008B180D" w:rsidRDefault="00FA7C7E" w:rsidP="00A234AE">
      <w:pPr>
        <w:tabs>
          <w:tab w:val="num" w:pos="360"/>
        </w:tabs>
        <w:spacing w:line="276" w:lineRule="auto"/>
        <w:ind w:left="454" w:hanging="312"/>
        <w:rPr>
          <w:color w:val="000000" w:themeColor="text1"/>
        </w:rPr>
      </w:pPr>
      <w:r>
        <w:rPr>
          <w:sz w:val="24"/>
        </w:rPr>
        <w:t>- Quản lý đánh giá</w:t>
      </w:r>
    </w:p>
    <w:p w14:paraId="54655ED4" w14:textId="77777777" w:rsidR="00FA7C7E" w:rsidRPr="008B180D" w:rsidRDefault="00FA7C7E" w:rsidP="00A234AE">
      <w:pPr>
        <w:tabs>
          <w:tab w:val="num" w:pos="360"/>
        </w:tabs>
        <w:spacing w:line="276" w:lineRule="auto"/>
        <w:ind w:left="454" w:hanging="312"/>
        <w:rPr>
          <w:color w:val="000000" w:themeColor="text1"/>
        </w:rPr>
      </w:pPr>
      <w:r>
        <w:rPr>
          <w:sz w:val="24"/>
        </w:rPr>
        <w:t>- Xem doanh thu và thống kê</w:t>
      </w:r>
    </w:p>
    <w:p w14:paraId="4FF3DC02" w14:textId="77777777" w:rsidR="00FA7C7E" w:rsidRPr="008B180D" w:rsidRDefault="00FA7C7E" w:rsidP="00A234AE">
      <w:pPr>
        <w:tabs>
          <w:tab w:val="num" w:pos="360"/>
        </w:tabs>
        <w:spacing w:line="276" w:lineRule="auto"/>
        <w:ind w:left="454" w:hanging="312"/>
        <w:rPr>
          <w:color w:val="000000" w:themeColor="text1"/>
        </w:rPr>
      </w:pPr>
      <w:r>
        <w:rPr>
          <w:sz w:val="24"/>
        </w:rPr>
        <w:t>- Xem thông báo</w:t>
      </w:r>
    </w:p>
    <w:p w14:paraId="594C0F44" w14:textId="77777777" w:rsidR="00FA7C7E" w:rsidRPr="008B180D" w:rsidRDefault="00FA7C7E" w:rsidP="00A234AE">
      <w:pPr>
        <w:pStyle w:val="Heading2"/>
        <w:spacing w:before="120" w:after="60"/>
        <w:jc w:val="left"/>
        <w:rPr>
          <w:color w:val="000000" w:themeColor="text1"/>
        </w:rPr>
      </w:pPr>
      <w:bookmarkStart w:id="207" w:name="_Toc242520011"/>
      <w:bookmarkStart w:id="208" w:name="_Toc243507067"/>
      <w:r w:rsidRPr="008B180D">
        <w:rPr>
          <w:color w:val="000000" w:themeColor="text1"/>
        </w:rPr>
        <w:t>Quản trị viên</w:t>
      </w:r>
      <w:bookmarkEnd w:id="207"/>
      <w:bookmarkEnd w:id="208"/>
    </w:p>
    <w:p w14:paraId="55F29C09" w14:textId="77777777" w:rsidR="00FA7C7E" w:rsidRPr="008B180D" w:rsidRDefault="00FA7C7E" w:rsidP="00A234AE">
      <w:pPr>
        <w:tabs>
          <w:tab w:val="num" w:pos="360"/>
        </w:tabs>
        <w:spacing w:line="276" w:lineRule="auto"/>
        <w:ind w:left="454" w:hanging="312"/>
        <w:rPr>
          <w:color w:val="000000" w:themeColor="text1"/>
        </w:rPr>
      </w:pPr>
      <w:r>
        <w:rPr>
          <w:sz w:val="24"/>
        </w:rPr>
        <w:t>- Đăng nhập</w:t>
      </w:r>
    </w:p>
    <w:p w14:paraId="5758FA88" w14:textId="77777777" w:rsidR="00FA7C7E" w:rsidRPr="008B180D" w:rsidRDefault="00FA7C7E" w:rsidP="00A234AE">
      <w:pPr>
        <w:tabs>
          <w:tab w:val="num" w:pos="360"/>
        </w:tabs>
        <w:spacing w:line="276" w:lineRule="auto"/>
        <w:ind w:left="454" w:hanging="312"/>
        <w:rPr>
          <w:color w:val="000000" w:themeColor="text1"/>
        </w:rPr>
      </w:pPr>
      <w:r>
        <w:rPr>
          <w:sz w:val="24"/>
        </w:rPr>
        <w:t>- Quản lý người dùng và chủ sân</w:t>
      </w:r>
    </w:p>
    <w:p w14:paraId="0B901784" w14:textId="77777777" w:rsidR="00FA7C7E" w:rsidRPr="008B180D" w:rsidRDefault="00FA7C7E" w:rsidP="00A234AE">
      <w:pPr>
        <w:tabs>
          <w:tab w:val="num" w:pos="360"/>
        </w:tabs>
        <w:spacing w:line="276" w:lineRule="auto"/>
        <w:ind w:left="454" w:hanging="312"/>
        <w:rPr>
          <w:color w:val="000000" w:themeColor="text1"/>
        </w:rPr>
      </w:pPr>
      <w:r>
        <w:rPr>
          <w:sz w:val="24"/>
        </w:rPr>
        <w:t>- Quản lý và duyệt sân</w:t>
      </w:r>
    </w:p>
    <w:p w14:paraId="31E2C9D8" w14:textId="77777777" w:rsidR="00FA7C7E" w:rsidRPr="008B180D" w:rsidRDefault="00FA7C7E" w:rsidP="00A234AE">
      <w:pPr>
        <w:tabs>
          <w:tab w:val="num" w:pos="360"/>
        </w:tabs>
        <w:spacing w:line="276" w:lineRule="auto"/>
        <w:ind w:left="454" w:hanging="312"/>
        <w:rPr>
          <w:color w:val="000000" w:themeColor="text1"/>
        </w:rPr>
      </w:pPr>
      <w:r>
        <w:rPr>
          <w:sz w:val="24"/>
        </w:rPr>
        <w:t>- Quản lý lịch đặt</w:t>
      </w:r>
    </w:p>
    <w:p w14:paraId="6466215C" w14:textId="77777777" w:rsidR="00FA7C7E" w:rsidRPr="008B180D" w:rsidRDefault="00FA7C7E" w:rsidP="00A234AE">
      <w:pPr>
        <w:tabs>
          <w:tab w:val="num" w:pos="360"/>
        </w:tabs>
        <w:spacing w:line="276" w:lineRule="auto"/>
        <w:ind w:left="454" w:hanging="312"/>
        <w:rPr>
          <w:color w:val="000000" w:themeColor="text1"/>
        </w:rPr>
      </w:pPr>
      <w:r>
        <w:rPr>
          <w:sz w:val="24"/>
        </w:rPr>
        <w:lastRenderedPageBreak/>
        <w:t>- Quản lý thông báo và khuyến mãi</w:t>
      </w:r>
    </w:p>
    <w:p w14:paraId="3D1AA19C" w14:textId="77777777" w:rsidR="00FA7C7E" w:rsidRPr="008B180D" w:rsidRDefault="00FA7C7E" w:rsidP="00A234AE">
      <w:pPr>
        <w:tabs>
          <w:tab w:val="num" w:pos="360"/>
        </w:tabs>
        <w:spacing w:line="276" w:lineRule="auto"/>
        <w:ind w:left="454" w:hanging="312"/>
        <w:rPr>
          <w:color w:val="000000" w:themeColor="text1"/>
        </w:rPr>
      </w:pPr>
      <w:r>
        <w:rPr>
          <w:sz w:val="24"/>
        </w:rPr>
        <w:t>- Quản lý đánh giá, phản hồi và khiếu nại</w:t>
      </w:r>
    </w:p>
    <w:p w14:paraId="41B6B9AF" w14:textId="77777777" w:rsidR="00FA7C7E" w:rsidRPr="008B180D" w:rsidRDefault="00FA7C7E" w:rsidP="00A234AE">
      <w:pPr>
        <w:tabs>
          <w:tab w:val="num" w:pos="360"/>
        </w:tabs>
        <w:spacing w:line="276" w:lineRule="auto"/>
        <w:ind w:left="454" w:hanging="312"/>
        <w:rPr>
          <w:color w:val="000000" w:themeColor="text1"/>
        </w:rPr>
      </w:pPr>
      <w:r>
        <w:rPr>
          <w:sz w:val="24"/>
        </w:rPr>
        <w:t>- Thống kê và báo cáo</w:t>
      </w:r>
    </w:p>
    <w:p w14:paraId="19FE4A84" w14:textId="77777777" w:rsidR="00FA7C7E" w:rsidRPr="008B180D" w:rsidRDefault="00FA7C7E" w:rsidP="00A234AE">
      <w:pPr>
        <w:pStyle w:val="Heading1"/>
        <w:spacing w:before="120" w:after="60"/>
        <w:jc w:val="left"/>
        <w:rPr>
          <w:color w:val="000000" w:themeColor="text1"/>
        </w:rPr>
      </w:pPr>
      <w:bookmarkStart w:id="209" w:name="_Toc242520012"/>
      <w:bookmarkStart w:id="210" w:name="_Toc243507068"/>
      <w:r>
        <w:t>9. Công nghệ dự kiến sử dụng</w:t>
      </w:r>
      <w:bookmarkEnd w:id="209"/>
      <w:bookmarkEnd w:id="210"/>
    </w:p>
    <w:p w14:paraId="4B7D588F" w14:textId="77777777" w:rsidR="00BB61A9" w:rsidRDefault="005B0000">
      <w:pPr>
        <w:spacing w:line="276" w:lineRule="auto"/>
        <w:ind w:left="454" w:hanging="312"/>
      </w:pPr>
      <w:r>
        <w:rPr>
          <w:sz w:val="24"/>
        </w:rPr>
        <w:t>- Nhóm tham khảo tài liệu Flutter [1], Dart [2], Firebase [3], Google Maps Platform [4], prototype Figma [5], ứng dụng đặt sân ALOBO [6] và các gói Flutter trên pub.dev [7]–[15] để định hướng công nghệ; những phần tích hợp phía máy chủ đang được nghiên cứu cho giai đoạn tiếp theo</w:t>
      </w:r>
    </w:p>
    <w:p w14:paraId="22BB3F0B" w14:textId="77777777" w:rsidR="00FA7C7E" w:rsidRPr="008B180D" w:rsidRDefault="00FA7C7E" w:rsidP="00A234AE">
      <w:pPr>
        <w:tabs>
          <w:tab w:val="num" w:pos="360"/>
        </w:tabs>
        <w:spacing w:line="276" w:lineRule="auto"/>
        <w:ind w:left="454" w:hanging="312"/>
        <w:rPr>
          <w:color w:val="000000" w:themeColor="text1"/>
        </w:rPr>
      </w:pPr>
      <w:r>
        <w:rPr>
          <w:sz w:val="24"/>
        </w:rPr>
        <w:t>- Frontend: Flutter/Dart</w:t>
      </w:r>
    </w:p>
    <w:p w14:paraId="046E3B5A" w14:textId="77777777" w:rsidR="00FA7C7E" w:rsidRPr="008B180D" w:rsidRDefault="00FA7C7E" w:rsidP="00A234AE">
      <w:pPr>
        <w:tabs>
          <w:tab w:val="num" w:pos="360"/>
        </w:tabs>
        <w:spacing w:line="276" w:lineRule="auto"/>
        <w:ind w:left="454" w:hanging="312"/>
        <w:rPr>
          <w:color w:val="000000" w:themeColor="text1"/>
        </w:rPr>
      </w:pPr>
      <w:r>
        <w:rPr>
          <w:sz w:val="24"/>
        </w:rPr>
        <w:t>- Lưu trữ hiện tại: snapshot JSON qua flutter_secure_storage; SQLite qua sqflite và sqflite_common_ffi cho mô-đun thông báo. Backend/Firebase/Cloud Firestore là phương án tương lai.</w:t>
      </w:r>
    </w:p>
    <w:p w14:paraId="13E7A192" w14:textId="77777777" w:rsidR="00FA7C7E" w:rsidRPr="008B180D" w:rsidRDefault="00FA7C7E" w:rsidP="00A234AE">
      <w:pPr>
        <w:tabs>
          <w:tab w:val="num" w:pos="360"/>
        </w:tabs>
        <w:spacing w:line="276" w:lineRule="auto"/>
        <w:ind w:left="454" w:hanging="312"/>
        <w:rPr>
          <w:color w:val="000000" w:themeColor="text1"/>
        </w:rPr>
      </w:pPr>
      <w:r>
        <w:rPr>
          <w:sz w:val="24"/>
        </w:rPr>
        <w:t>- Xác thực hiện tại: tài khoản và phân quyền mô phỏng cục bộ. Firebase Authentication chưa tích hợp.</w:t>
      </w:r>
    </w:p>
    <w:p w14:paraId="382E2885" w14:textId="77777777" w:rsidR="00FA7C7E" w:rsidRPr="008B180D" w:rsidRDefault="00FA7C7E" w:rsidP="00A234AE">
      <w:pPr>
        <w:tabs>
          <w:tab w:val="num" w:pos="360"/>
        </w:tabs>
        <w:spacing w:line="276" w:lineRule="auto"/>
        <w:ind w:left="454" w:hanging="312"/>
        <w:rPr>
          <w:color w:val="000000" w:themeColor="text1"/>
        </w:rPr>
      </w:pPr>
      <w:r>
        <w:rPr>
          <w:sz w:val="24"/>
        </w:rPr>
        <w:t>- Hình ảnh hiện tại: assets đóng gói cùng ứng dụng và tệp do người dùng chọn. Firebase Storage chưa tích hợp.</w:t>
      </w:r>
    </w:p>
    <w:p w14:paraId="5DD53EEC" w14:textId="77777777" w:rsidR="00FA7C7E" w:rsidRPr="008B180D" w:rsidRDefault="00FA7C7E" w:rsidP="00A234AE">
      <w:pPr>
        <w:tabs>
          <w:tab w:val="num" w:pos="360"/>
        </w:tabs>
        <w:spacing w:line="276" w:lineRule="auto"/>
        <w:ind w:left="454" w:hanging="312"/>
        <w:rPr>
          <w:color w:val="000000" w:themeColor="text1"/>
        </w:rPr>
      </w:pPr>
      <w:r>
        <w:rPr>
          <w:sz w:val="24"/>
        </w:rPr>
        <w:t>- Thông báo hiện tại: flutter_local_notifications kết hợp timezone và SQLite. Firebase Cloud Messaging chưa tích hợp; chưa gửi push giữa các thiết bị.</w:t>
      </w:r>
    </w:p>
    <w:p w14:paraId="58DBBDF2" w14:textId="77777777" w:rsidR="00FA7C7E" w:rsidRPr="008B180D" w:rsidRDefault="00FA7C7E" w:rsidP="00A234AE">
      <w:pPr>
        <w:tabs>
          <w:tab w:val="num" w:pos="360"/>
        </w:tabs>
        <w:spacing w:line="276" w:lineRule="auto"/>
        <w:ind w:left="454" w:hanging="312"/>
        <w:rPr>
          <w:color w:val="000000" w:themeColor="text1"/>
        </w:rPr>
      </w:pPr>
      <w:r>
        <w:rPr>
          <w:sz w:val="24"/>
        </w:rPr>
        <w:t>- Bản đồ hiện tại: flutter_map, latlong2 và dữ liệu OpenStreetMap; geolocator hỗ trợ vị trí; url_launcher mở chỉ đường Google Maps bên ngoài.</w:t>
      </w:r>
    </w:p>
    <w:p w14:paraId="0112E16F" w14:textId="77777777" w:rsidR="00FA7C7E" w:rsidRPr="008B180D" w:rsidRDefault="00FA7C7E" w:rsidP="00A234AE">
      <w:pPr>
        <w:tabs>
          <w:tab w:val="num" w:pos="360"/>
        </w:tabs>
        <w:spacing w:line="276" w:lineRule="auto"/>
        <w:ind w:left="454" w:hanging="312"/>
        <w:rPr>
          <w:color w:val="000000" w:themeColor="text1"/>
        </w:rPr>
      </w:pPr>
      <w:r>
        <w:rPr>
          <w:sz w:val="24"/>
        </w:rPr>
        <w:t>- Đăng nhập hiện tại: tài khoản demo theo vai trò. Google Sign-In và xác thực máy chủ là định hướng, không phải kết quả tích hợp đã nghiệm thu.</w:t>
      </w:r>
    </w:p>
    <w:p w14:paraId="4C5EFDBF" w14:textId="77777777" w:rsidR="00FA7C7E" w:rsidRPr="008B180D" w:rsidRDefault="00FA7C7E" w:rsidP="00A234AE">
      <w:pPr>
        <w:tabs>
          <w:tab w:val="num" w:pos="360"/>
        </w:tabs>
        <w:spacing w:line="276" w:lineRule="auto"/>
        <w:ind w:left="454" w:hanging="312"/>
        <w:rPr>
          <w:color w:val="000000" w:themeColor="text1"/>
        </w:rPr>
      </w:pPr>
      <w:r>
        <w:rPr>
          <w:sz w:val="24"/>
        </w:rPr>
        <w:t>- Thanh toán: Có thể mô phỏng; nếu cần nâng cao có thể tích hợp VNPay/MoMo</w:t>
      </w:r>
    </w:p>
    <w:p w14:paraId="7339587C" w14:textId="77777777" w:rsidR="00FA7C7E" w:rsidRPr="008B180D" w:rsidRDefault="00FA7C7E" w:rsidP="00A234AE">
      <w:pPr>
        <w:pStyle w:val="Heading1"/>
        <w:spacing w:before="120" w:after="60"/>
        <w:jc w:val="left"/>
        <w:rPr>
          <w:color w:val="000000" w:themeColor="text1"/>
        </w:rPr>
      </w:pPr>
      <w:bookmarkStart w:id="211" w:name="_Toc242520013"/>
      <w:bookmarkStart w:id="212" w:name="_Toc243507069"/>
      <w:r>
        <w:t>10. Kết quả mong đợi</w:t>
      </w:r>
      <w:bookmarkEnd w:id="211"/>
      <w:bookmarkEnd w:id="212"/>
    </w:p>
    <w:p w14:paraId="7A047904" w14:textId="77777777" w:rsidR="00FA7C7E" w:rsidRPr="008B180D" w:rsidRDefault="00FA7C7E" w:rsidP="00A234AE">
      <w:pPr>
        <w:tabs>
          <w:tab w:val="num" w:pos="360"/>
        </w:tabs>
        <w:spacing w:line="276" w:lineRule="auto"/>
        <w:ind w:left="454" w:hanging="312"/>
        <w:rPr>
          <w:color w:val="000000" w:themeColor="text1"/>
        </w:rPr>
      </w:pPr>
      <w:r>
        <w:rPr>
          <w:sz w:val="24"/>
        </w:rPr>
        <w:t>- Xây dựng được ứng dụng đặt sân thể thao hoạt động trên thiết bị di động</w:t>
      </w:r>
    </w:p>
    <w:p w14:paraId="18A384EB" w14:textId="77777777" w:rsidR="00FA7C7E" w:rsidRPr="008B180D" w:rsidRDefault="00FA7C7E" w:rsidP="00A234AE">
      <w:pPr>
        <w:tabs>
          <w:tab w:val="num" w:pos="360"/>
        </w:tabs>
        <w:spacing w:line="276" w:lineRule="auto"/>
        <w:ind w:left="454" w:hanging="312"/>
        <w:rPr>
          <w:color w:val="000000" w:themeColor="text1"/>
        </w:rPr>
      </w:pPr>
      <w:r>
        <w:rPr>
          <w:sz w:val="24"/>
        </w:rPr>
        <w:t>- Giao diện thân thiện, dễ sử dụng</w:t>
      </w:r>
    </w:p>
    <w:p w14:paraId="542EE597" w14:textId="77777777" w:rsidR="00FA7C7E" w:rsidRPr="008B180D" w:rsidRDefault="00FA7C7E" w:rsidP="00A234AE">
      <w:pPr>
        <w:tabs>
          <w:tab w:val="num" w:pos="360"/>
        </w:tabs>
        <w:spacing w:line="276" w:lineRule="auto"/>
        <w:ind w:left="454" w:hanging="312"/>
        <w:rPr>
          <w:color w:val="000000" w:themeColor="text1"/>
        </w:rPr>
      </w:pPr>
      <w:r>
        <w:rPr>
          <w:sz w:val="24"/>
        </w:rPr>
        <w:t>- Người dùng có thể tìm kiếm, xem thông tin, chọn ngày, giờ và đặt sân</w:t>
      </w:r>
    </w:p>
    <w:p w14:paraId="262AB0DE" w14:textId="77777777" w:rsidR="00FA7C7E" w:rsidRPr="008B180D" w:rsidRDefault="00FA7C7E" w:rsidP="00A234AE">
      <w:pPr>
        <w:tabs>
          <w:tab w:val="num" w:pos="360"/>
        </w:tabs>
        <w:spacing w:line="276" w:lineRule="auto"/>
        <w:ind w:left="454" w:hanging="312"/>
        <w:rPr>
          <w:color w:val="000000" w:themeColor="text1"/>
        </w:rPr>
      </w:pPr>
      <w:r>
        <w:rPr>
          <w:sz w:val="24"/>
        </w:rPr>
        <w:t>- Hệ thống kiểm soát để hạn chế trùng lịch đặt sân</w:t>
      </w:r>
    </w:p>
    <w:p w14:paraId="4ECFF469" w14:textId="77777777" w:rsidR="00FA7C7E" w:rsidRPr="008B180D" w:rsidRDefault="00FA7C7E" w:rsidP="00A234AE">
      <w:pPr>
        <w:tabs>
          <w:tab w:val="num" w:pos="360"/>
        </w:tabs>
        <w:spacing w:line="276" w:lineRule="auto"/>
        <w:ind w:left="454" w:hanging="312"/>
        <w:rPr>
          <w:color w:val="000000" w:themeColor="text1"/>
        </w:rPr>
      </w:pPr>
      <w:r>
        <w:rPr>
          <w:sz w:val="24"/>
        </w:rPr>
        <w:t>- Người dùng có thể quản lý và theo dõi lịch đặt</w:t>
      </w:r>
    </w:p>
    <w:p w14:paraId="1AE05017" w14:textId="77777777" w:rsidR="00FA7C7E" w:rsidRPr="008B180D" w:rsidRDefault="00FA7C7E" w:rsidP="00A234AE">
      <w:pPr>
        <w:tabs>
          <w:tab w:val="num" w:pos="360"/>
        </w:tabs>
        <w:spacing w:line="276" w:lineRule="auto"/>
        <w:ind w:left="454" w:hanging="312"/>
        <w:rPr>
          <w:color w:val="000000" w:themeColor="text1"/>
        </w:rPr>
      </w:pPr>
      <w:r>
        <w:rPr>
          <w:sz w:val="24"/>
        </w:rPr>
        <w:t>- Chủ sân có thể quản lý sân, khung giờ, lịch đặt và doanh thu</w:t>
      </w:r>
    </w:p>
    <w:p w14:paraId="2A6D4412" w14:textId="77777777" w:rsidR="00FA7C7E" w:rsidRPr="008B180D" w:rsidRDefault="00FA7C7E" w:rsidP="00A234AE">
      <w:pPr>
        <w:tabs>
          <w:tab w:val="num" w:pos="360"/>
        </w:tabs>
        <w:spacing w:line="276" w:lineRule="auto"/>
        <w:ind w:left="454" w:hanging="312"/>
        <w:rPr>
          <w:color w:val="000000" w:themeColor="text1"/>
        </w:rPr>
      </w:pPr>
      <w:r>
        <w:rPr>
          <w:sz w:val="24"/>
        </w:rPr>
        <w:t>- Quản trị viên có thể quản lý toàn bộ hệ thống</w:t>
      </w:r>
    </w:p>
    <w:p w14:paraId="3CD9257B" w14:textId="77777777" w:rsidR="00FA7C7E" w:rsidRPr="008B180D" w:rsidRDefault="00FA7C7E" w:rsidP="00A234AE">
      <w:pPr>
        <w:tabs>
          <w:tab w:val="num" w:pos="360"/>
        </w:tabs>
        <w:spacing w:line="276" w:lineRule="auto"/>
        <w:ind w:left="454" w:hanging="312"/>
        <w:rPr>
          <w:color w:val="000000" w:themeColor="text1"/>
        </w:rPr>
      </w:pPr>
      <w:r>
        <w:rPr>
          <w:sz w:val="24"/>
        </w:rPr>
        <w:t>Phiên bản hiện tại lưu dữ liệu cục bộ trên thiết bị. Đồng bộ dữ liệu đa thiết bị qua backend hoặc Firebase là mục tiêu phát triển tiếp theo.</w:t>
      </w:r>
    </w:p>
    <w:p w14:paraId="717FA956" w14:textId="77777777" w:rsidR="00FA7C7E" w:rsidRPr="008B180D" w:rsidRDefault="00FA7C7E" w:rsidP="00A234AE">
      <w:pPr>
        <w:tabs>
          <w:tab w:val="num" w:pos="360"/>
        </w:tabs>
        <w:spacing w:line="276" w:lineRule="auto"/>
        <w:ind w:left="454" w:hanging="312"/>
        <w:rPr>
          <w:color w:val="000000" w:themeColor="text1"/>
        </w:rPr>
      </w:pPr>
      <w:r>
        <w:rPr>
          <w:sz w:val="24"/>
        </w:rPr>
        <w:lastRenderedPageBreak/>
        <w:t>- Ứng dụng có khả năng mở rộng thêm thanh toán, bản đồ, tìm đội và các chức năng khác trong tương lai</w:t>
      </w:r>
    </w:p>
    <w:p w14:paraId="49903749" w14:textId="77777777" w:rsidR="00FA7C7E" w:rsidRPr="008B180D" w:rsidRDefault="00CA4F7F" w:rsidP="00A234AE">
      <w:pPr>
        <w:spacing w:line="276" w:lineRule="auto"/>
        <w:ind w:left="454" w:hanging="312"/>
        <w:rPr>
          <w:color w:val="000000" w:themeColor="text1"/>
        </w:rPr>
      </w:pPr>
      <w:r>
        <w:rPr>
          <w:sz w:val="24"/>
        </w:rPr>
        <w:t>- Định hướng mở rộng: cung cấp thêm dịch vụ trọng tài và các sản phẩm phục vụ người chơi như áo, nước uống, tất và giày</w:t>
      </w:r>
    </w:p>
    <w:p w14:paraId="3CA5CCDA" w14:textId="77777777" w:rsidR="00353E38" w:rsidRDefault="005B0000" w:rsidP="00A234AE">
      <w:pPr>
        <w:pStyle w:val="Heading1"/>
        <w:jc w:val="left"/>
      </w:pPr>
      <w:bookmarkStart w:id="213" w:name="_Toc242520014"/>
      <w:bookmarkStart w:id="214" w:name="_Toc243507070"/>
      <w:r>
        <w:t>11. Bảng kế hoạch</w:t>
      </w:r>
      <w:bookmarkEnd w:id="213"/>
      <w:bookmarkEnd w:id="214"/>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1"/>
        <w:gridCol w:w="1447"/>
        <w:gridCol w:w="3392"/>
        <w:gridCol w:w="1038"/>
        <w:gridCol w:w="994"/>
        <w:gridCol w:w="994"/>
        <w:gridCol w:w="1038"/>
      </w:tblGrid>
      <w:tr w:rsidR="00353E38" w14:paraId="36174711" w14:textId="77777777" w:rsidTr="00594E38">
        <w:trPr>
          <w:tblHeader/>
          <w:jc w:val="center"/>
        </w:trPr>
        <w:tc>
          <w:tcPr>
            <w:tcW w:w="451" w:type="dxa"/>
            <w:shd w:val="clear" w:color="auto" w:fill="1F3754"/>
            <w:vAlign w:val="center"/>
          </w:tcPr>
          <w:p w14:paraId="3FB09F29" w14:textId="77777777" w:rsidR="00353E38" w:rsidRDefault="005B0000" w:rsidP="00A234AE">
            <w:pPr>
              <w:keepNext/>
              <w:spacing w:after="60" w:line="240" w:lineRule="auto"/>
              <w:jc w:val="left"/>
            </w:pPr>
            <w:r>
              <w:rPr>
                <w:b/>
                <w:color w:val="FFFFFF"/>
                <w:sz w:val="20"/>
              </w:rPr>
              <w:t>STT</w:t>
            </w:r>
          </w:p>
        </w:tc>
        <w:tc>
          <w:tcPr>
            <w:tcW w:w="1447" w:type="dxa"/>
            <w:shd w:val="clear" w:color="auto" w:fill="1F3754"/>
            <w:vAlign w:val="center"/>
          </w:tcPr>
          <w:p w14:paraId="75D6CB2C" w14:textId="77777777" w:rsidR="00353E38" w:rsidRDefault="005B0000" w:rsidP="00A234AE">
            <w:pPr>
              <w:keepNext/>
              <w:spacing w:after="60" w:line="240" w:lineRule="auto"/>
              <w:jc w:val="left"/>
            </w:pPr>
            <w:r>
              <w:rPr>
                <w:b/>
                <w:color w:val="FFFFFF"/>
                <w:sz w:val="20"/>
              </w:rPr>
              <w:t>Phân nhóm công việc</w:t>
            </w:r>
          </w:p>
        </w:tc>
        <w:tc>
          <w:tcPr>
            <w:tcW w:w="3392" w:type="dxa"/>
            <w:shd w:val="clear" w:color="auto" w:fill="1F3754"/>
            <w:vAlign w:val="center"/>
          </w:tcPr>
          <w:p w14:paraId="4C3D4AAC" w14:textId="77777777" w:rsidR="00353E38" w:rsidRDefault="005B0000" w:rsidP="00A234AE">
            <w:pPr>
              <w:keepNext/>
              <w:spacing w:after="60" w:line="240" w:lineRule="auto"/>
              <w:jc w:val="left"/>
            </w:pPr>
            <w:r>
              <w:rPr>
                <w:b/>
                <w:color w:val="FFFFFF"/>
                <w:sz w:val="20"/>
              </w:rPr>
              <w:t>Công việc chi tiết</w:t>
            </w:r>
          </w:p>
        </w:tc>
        <w:tc>
          <w:tcPr>
            <w:tcW w:w="1038" w:type="dxa"/>
            <w:shd w:val="clear" w:color="auto" w:fill="1F3754"/>
            <w:vAlign w:val="center"/>
          </w:tcPr>
          <w:p w14:paraId="666693B4" w14:textId="77777777" w:rsidR="00353E38" w:rsidRDefault="005B0000" w:rsidP="00A234AE">
            <w:pPr>
              <w:keepNext/>
              <w:spacing w:after="60" w:line="240" w:lineRule="auto"/>
              <w:jc w:val="left"/>
            </w:pPr>
            <w:r>
              <w:rPr>
                <w:b/>
                <w:color w:val="FFFFFF"/>
                <w:sz w:val="20"/>
              </w:rPr>
              <w:t>Người thực hiện</w:t>
            </w:r>
          </w:p>
        </w:tc>
        <w:tc>
          <w:tcPr>
            <w:tcW w:w="994" w:type="dxa"/>
            <w:shd w:val="clear" w:color="auto" w:fill="1F3754"/>
            <w:vAlign w:val="center"/>
          </w:tcPr>
          <w:p w14:paraId="083D5DD3" w14:textId="77777777" w:rsidR="00353E38" w:rsidRDefault="005B0000" w:rsidP="00A234AE">
            <w:pPr>
              <w:keepNext/>
              <w:spacing w:after="60" w:line="240" w:lineRule="auto"/>
              <w:jc w:val="left"/>
            </w:pPr>
            <w:r>
              <w:rPr>
                <w:b/>
                <w:color w:val="FFFFFF"/>
                <w:sz w:val="20"/>
              </w:rPr>
              <w:t>Bắt đầu</w:t>
            </w:r>
          </w:p>
        </w:tc>
        <w:tc>
          <w:tcPr>
            <w:tcW w:w="994" w:type="dxa"/>
            <w:shd w:val="clear" w:color="auto" w:fill="1F3754"/>
            <w:vAlign w:val="center"/>
          </w:tcPr>
          <w:p w14:paraId="35451DAD" w14:textId="77777777" w:rsidR="00353E38" w:rsidRDefault="005B0000" w:rsidP="00A234AE">
            <w:pPr>
              <w:keepNext/>
              <w:spacing w:after="60" w:line="240" w:lineRule="auto"/>
              <w:jc w:val="left"/>
            </w:pPr>
            <w:r>
              <w:rPr>
                <w:b/>
                <w:color w:val="FFFFFF"/>
                <w:sz w:val="20"/>
              </w:rPr>
              <w:t>Kết thúc</w:t>
            </w:r>
          </w:p>
        </w:tc>
        <w:tc>
          <w:tcPr>
            <w:tcW w:w="1038" w:type="dxa"/>
            <w:shd w:val="clear" w:color="auto" w:fill="1F3754"/>
            <w:vAlign w:val="center"/>
          </w:tcPr>
          <w:p w14:paraId="37904E44" w14:textId="77777777" w:rsidR="00353E38" w:rsidRDefault="005B0000" w:rsidP="00A234AE">
            <w:pPr>
              <w:keepNext/>
              <w:spacing w:after="60" w:line="240" w:lineRule="auto"/>
              <w:jc w:val="left"/>
            </w:pPr>
            <w:r>
              <w:rPr>
                <w:b/>
                <w:color w:val="FFFFFF"/>
                <w:sz w:val="20"/>
              </w:rPr>
              <w:t>Thời gian dự kiến</w:t>
            </w:r>
          </w:p>
        </w:tc>
      </w:tr>
      <w:tr w:rsidR="00353E38" w14:paraId="36259095" w14:textId="77777777" w:rsidTr="00594E38">
        <w:trPr>
          <w:jc w:val="center"/>
        </w:trPr>
        <w:tc>
          <w:tcPr>
            <w:tcW w:w="451" w:type="dxa"/>
            <w:vAlign w:val="center"/>
          </w:tcPr>
          <w:p w14:paraId="360E3224" w14:textId="77777777" w:rsidR="00353E38" w:rsidRDefault="005B0000" w:rsidP="00A234AE">
            <w:pPr>
              <w:spacing w:after="60" w:line="240" w:lineRule="auto"/>
              <w:jc w:val="left"/>
            </w:pPr>
            <w:r>
              <w:rPr>
                <w:sz w:val="20"/>
              </w:rPr>
              <w:t>1</w:t>
            </w:r>
          </w:p>
        </w:tc>
        <w:tc>
          <w:tcPr>
            <w:tcW w:w="1447" w:type="dxa"/>
            <w:vAlign w:val="center"/>
          </w:tcPr>
          <w:p w14:paraId="59A6562F" w14:textId="77777777" w:rsidR="00353E38" w:rsidRDefault="005B0000" w:rsidP="00A234AE">
            <w:pPr>
              <w:spacing w:after="60" w:line="240" w:lineRule="auto"/>
              <w:jc w:val="left"/>
            </w:pPr>
            <w:r>
              <w:rPr>
                <w:sz w:val="20"/>
              </w:rPr>
              <w:t>Phân tích &amp; thiết kế</w:t>
            </w:r>
          </w:p>
        </w:tc>
        <w:tc>
          <w:tcPr>
            <w:tcW w:w="3392" w:type="dxa"/>
            <w:vAlign w:val="center"/>
          </w:tcPr>
          <w:p w14:paraId="5D45315F" w14:textId="77777777" w:rsidR="00353E38" w:rsidRDefault="005B0000" w:rsidP="00A234AE">
            <w:pPr>
              <w:spacing w:after="60" w:line="240" w:lineRule="auto"/>
              <w:jc w:val="left"/>
            </w:pPr>
            <w:r>
              <w:rPr>
                <w:sz w:val="20"/>
              </w:rPr>
              <w:t>Rà soát yêu cầu, URD và Use Case</w:t>
            </w:r>
          </w:p>
        </w:tc>
        <w:tc>
          <w:tcPr>
            <w:tcW w:w="1038" w:type="dxa"/>
            <w:vAlign w:val="center"/>
          </w:tcPr>
          <w:p w14:paraId="428403B8" w14:textId="77777777" w:rsidR="00353E38" w:rsidRDefault="005B0000" w:rsidP="00A234AE">
            <w:pPr>
              <w:spacing w:after="60" w:line="240" w:lineRule="auto"/>
              <w:jc w:val="left"/>
            </w:pPr>
            <w:r>
              <w:rPr>
                <w:sz w:val="20"/>
              </w:rPr>
              <w:t>Cả nhóm</w:t>
            </w:r>
          </w:p>
        </w:tc>
        <w:tc>
          <w:tcPr>
            <w:tcW w:w="994" w:type="dxa"/>
            <w:vAlign w:val="center"/>
          </w:tcPr>
          <w:p w14:paraId="5D8F8D7F" w14:textId="77777777" w:rsidR="00353E38" w:rsidRDefault="005B0000" w:rsidP="00A234AE">
            <w:pPr>
              <w:spacing w:after="60" w:line="240" w:lineRule="auto"/>
              <w:jc w:val="left"/>
            </w:pPr>
            <w:r>
              <w:rPr>
                <w:sz w:val="20"/>
              </w:rPr>
              <w:t>05/09/2026</w:t>
            </w:r>
          </w:p>
        </w:tc>
        <w:tc>
          <w:tcPr>
            <w:tcW w:w="994" w:type="dxa"/>
            <w:vAlign w:val="center"/>
          </w:tcPr>
          <w:p w14:paraId="6734314D" w14:textId="77777777" w:rsidR="00353E38" w:rsidRDefault="005B0000" w:rsidP="00A234AE">
            <w:pPr>
              <w:spacing w:after="60" w:line="240" w:lineRule="auto"/>
              <w:jc w:val="left"/>
            </w:pPr>
            <w:r>
              <w:rPr>
                <w:sz w:val="20"/>
              </w:rPr>
              <w:t>06/09/2026</w:t>
            </w:r>
          </w:p>
        </w:tc>
        <w:tc>
          <w:tcPr>
            <w:tcW w:w="1038" w:type="dxa"/>
            <w:vAlign w:val="center"/>
          </w:tcPr>
          <w:p w14:paraId="585453F4" w14:textId="77777777" w:rsidR="00353E38" w:rsidRDefault="005B0000" w:rsidP="00A234AE">
            <w:pPr>
              <w:spacing w:after="60" w:line="240" w:lineRule="auto"/>
              <w:jc w:val="left"/>
            </w:pPr>
            <w:r>
              <w:rPr>
                <w:sz w:val="20"/>
              </w:rPr>
              <w:t>2 ngày</w:t>
            </w:r>
          </w:p>
        </w:tc>
      </w:tr>
      <w:tr w:rsidR="00353E38" w14:paraId="02D34536" w14:textId="77777777" w:rsidTr="00594E38">
        <w:trPr>
          <w:jc w:val="center"/>
        </w:trPr>
        <w:tc>
          <w:tcPr>
            <w:tcW w:w="451" w:type="dxa"/>
            <w:vAlign w:val="center"/>
          </w:tcPr>
          <w:p w14:paraId="5A286EE8" w14:textId="77777777" w:rsidR="00353E38" w:rsidRDefault="005B0000" w:rsidP="00A234AE">
            <w:pPr>
              <w:spacing w:after="60" w:line="240" w:lineRule="auto"/>
              <w:jc w:val="left"/>
            </w:pPr>
            <w:r>
              <w:rPr>
                <w:sz w:val="20"/>
              </w:rPr>
              <w:t>2</w:t>
            </w:r>
          </w:p>
        </w:tc>
        <w:tc>
          <w:tcPr>
            <w:tcW w:w="1447" w:type="dxa"/>
            <w:vAlign w:val="center"/>
          </w:tcPr>
          <w:p w14:paraId="5C339EC2" w14:textId="77777777" w:rsidR="00353E38" w:rsidRDefault="005B0000" w:rsidP="00A234AE">
            <w:pPr>
              <w:spacing w:after="60" w:line="240" w:lineRule="auto"/>
              <w:jc w:val="left"/>
            </w:pPr>
            <w:r>
              <w:rPr>
                <w:sz w:val="20"/>
              </w:rPr>
              <w:t>Phân tích &amp; thiết kế</w:t>
            </w:r>
          </w:p>
        </w:tc>
        <w:tc>
          <w:tcPr>
            <w:tcW w:w="3392" w:type="dxa"/>
            <w:vAlign w:val="center"/>
          </w:tcPr>
          <w:p w14:paraId="435E6892" w14:textId="77777777" w:rsidR="00353E38" w:rsidRDefault="005B0000" w:rsidP="00A234AE">
            <w:pPr>
              <w:spacing w:after="60" w:line="240" w:lineRule="auto"/>
              <w:jc w:val="left"/>
            </w:pPr>
            <w:r>
              <w:rPr>
                <w:sz w:val="20"/>
              </w:rPr>
              <w:t>Thiết kế ERD và cấu trúc cơ sở dữ liệu</w:t>
            </w:r>
          </w:p>
        </w:tc>
        <w:tc>
          <w:tcPr>
            <w:tcW w:w="1038" w:type="dxa"/>
            <w:vAlign w:val="center"/>
          </w:tcPr>
          <w:p w14:paraId="17DE78B1" w14:textId="77777777" w:rsidR="00353E38" w:rsidRDefault="005B0000" w:rsidP="00A234AE">
            <w:pPr>
              <w:spacing w:after="60" w:line="240" w:lineRule="auto"/>
              <w:jc w:val="left"/>
            </w:pPr>
            <w:r>
              <w:rPr>
                <w:sz w:val="20"/>
              </w:rPr>
              <w:t>A, B</w:t>
            </w:r>
          </w:p>
        </w:tc>
        <w:tc>
          <w:tcPr>
            <w:tcW w:w="994" w:type="dxa"/>
            <w:vAlign w:val="center"/>
          </w:tcPr>
          <w:p w14:paraId="4CC8D4FF" w14:textId="77777777" w:rsidR="00353E38" w:rsidRDefault="005B0000" w:rsidP="00A234AE">
            <w:pPr>
              <w:spacing w:after="60" w:line="240" w:lineRule="auto"/>
              <w:jc w:val="left"/>
            </w:pPr>
            <w:r>
              <w:rPr>
                <w:sz w:val="20"/>
              </w:rPr>
              <w:t>07/09/2026</w:t>
            </w:r>
          </w:p>
        </w:tc>
        <w:tc>
          <w:tcPr>
            <w:tcW w:w="994" w:type="dxa"/>
            <w:vAlign w:val="center"/>
          </w:tcPr>
          <w:p w14:paraId="4FA02B67" w14:textId="77777777" w:rsidR="00353E38" w:rsidRDefault="005B0000" w:rsidP="00A234AE">
            <w:pPr>
              <w:spacing w:after="60" w:line="240" w:lineRule="auto"/>
              <w:jc w:val="left"/>
            </w:pPr>
            <w:r>
              <w:rPr>
                <w:sz w:val="20"/>
              </w:rPr>
              <w:t>10/09/2026</w:t>
            </w:r>
          </w:p>
        </w:tc>
        <w:tc>
          <w:tcPr>
            <w:tcW w:w="1038" w:type="dxa"/>
            <w:vAlign w:val="center"/>
          </w:tcPr>
          <w:p w14:paraId="4EADF66B" w14:textId="77777777" w:rsidR="00353E38" w:rsidRDefault="005B0000" w:rsidP="00A234AE">
            <w:pPr>
              <w:spacing w:after="60" w:line="240" w:lineRule="auto"/>
              <w:jc w:val="left"/>
            </w:pPr>
            <w:r>
              <w:rPr>
                <w:sz w:val="20"/>
              </w:rPr>
              <w:t>4 ngày</w:t>
            </w:r>
          </w:p>
        </w:tc>
      </w:tr>
      <w:tr w:rsidR="00353E38" w14:paraId="06E72D33" w14:textId="77777777" w:rsidTr="00594E38">
        <w:trPr>
          <w:jc w:val="center"/>
        </w:trPr>
        <w:tc>
          <w:tcPr>
            <w:tcW w:w="451" w:type="dxa"/>
            <w:vAlign w:val="center"/>
          </w:tcPr>
          <w:p w14:paraId="7E12D007" w14:textId="77777777" w:rsidR="00353E38" w:rsidRDefault="005B0000" w:rsidP="00A234AE">
            <w:pPr>
              <w:spacing w:after="60" w:line="240" w:lineRule="auto"/>
              <w:jc w:val="left"/>
            </w:pPr>
            <w:r>
              <w:rPr>
                <w:sz w:val="20"/>
              </w:rPr>
              <w:t>3</w:t>
            </w:r>
          </w:p>
        </w:tc>
        <w:tc>
          <w:tcPr>
            <w:tcW w:w="1447" w:type="dxa"/>
            <w:vAlign w:val="center"/>
          </w:tcPr>
          <w:p w14:paraId="32C38B37" w14:textId="77777777" w:rsidR="00353E38" w:rsidRDefault="005B0000" w:rsidP="00A234AE">
            <w:pPr>
              <w:spacing w:after="60" w:line="240" w:lineRule="auto"/>
              <w:jc w:val="left"/>
            </w:pPr>
            <w:r>
              <w:rPr>
                <w:sz w:val="20"/>
              </w:rPr>
              <w:t>Phân tích &amp; thiết kế</w:t>
            </w:r>
          </w:p>
        </w:tc>
        <w:tc>
          <w:tcPr>
            <w:tcW w:w="3392" w:type="dxa"/>
            <w:vAlign w:val="center"/>
          </w:tcPr>
          <w:p w14:paraId="12C09254" w14:textId="77777777" w:rsidR="00353E38" w:rsidRDefault="005B0000" w:rsidP="00A234AE">
            <w:pPr>
              <w:spacing w:after="60" w:line="240" w:lineRule="auto"/>
              <w:jc w:val="left"/>
            </w:pPr>
            <w:r>
              <w:rPr>
                <w:sz w:val="20"/>
              </w:rPr>
              <w:t>Thiết kế Class Diagram</w:t>
            </w:r>
          </w:p>
        </w:tc>
        <w:tc>
          <w:tcPr>
            <w:tcW w:w="1038" w:type="dxa"/>
            <w:vAlign w:val="center"/>
          </w:tcPr>
          <w:p w14:paraId="00BA4FBA" w14:textId="77777777" w:rsidR="00353E38" w:rsidRDefault="00594E38" w:rsidP="00A234AE">
            <w:pPr>
              <w:spacing w:after="60" w:line="240" w:lineRule="auto"/>
              <w:jc w:val="left"/>
            </w:pPr>
            <w:r>
              <w:rPr>
                <w:sz w:val="20"/>
              </w:rPr>
              <w:t>B, C</w:t>
            </w:r>
          </w:p>
        </w:tc>
        <w:tc>
          <w:tcPr>
            <w:tcW w:w="994" w:type="dxa"/>
            <w:vAlign w:val="center"/>
          </w:tcPr>
          <w:p w14:paraId="06913052" w14:textId="77777777" w:rsidR="00353E38" w:rsidRDefault="005B0000" w:rsidP="00A234AE">
            <w:pPr>
              <w:spacing w:after="60" w:line="240" w:lineRule="auto"/>
              <w:jc w:val="left"/>
            </w:pPr>
            <w:r>
              <w:rPr>
                <w:sz w:val="20"/>
              </w:rPr>
              <w:t>07/09/2026</w:t>
            </w:r>
          </w:p>
        </w:tc>
        <w:tc>
          <w:tcPr>
            <w:tcW w:w="994" w:type="dxa"/>
            <w:vAlign w:val="center"/>
          </w:tcPr>
          <w:p w14:paraId="0AF7718A" w14:textId="77777777" w:rsidR="00353E38" w:rsidRDefault="005B0000" w:rsidP="00A234AE">
            <w:pPr>
              <w:spacing w:after="60" w:line="240" w:lineRule="auto"/>
              <w:jc w:val="left"/>
            </w:pPr>
            <w:r>
              <w:rPr>
                <w:sz w:val="20"/>
              </w:rPr>
              <w:t>11/09/2026</w:t>
            </w:r>
          </w:p>
        </w:tc>
        <w:tc>
          <w:tcPr>
            <w:tcW w:w="1038" w:type="dxa"/>
            <w:vAlign w:val="center"/>
          </w:tcPr>
          <w:p w14:paraId="51CB7F80" w14:textId="77777777" w:rsidR="00353E38" w:rsidRDefault="005B0000" w:rsidP="00A234AE">
            <w:pPr>
              <w:spacing w:after="60" w:line="240" w:lineRule="auto"/>
              <w:jc w:val="left"/>
            </w:pPr>
            <w:r>
              <w:rPr>
                <w:sz w:val="20"/>
              </w:rPr>
              <w:t>5 ngày</w:t>
            </w:r>
          </w:p>
        </w:tc>
      </w:tr>
      <w:tr w:rsidR="00353E38" w14:paraId="4262DF3D" w14:textId="77777777" w:rsidTr="00594E38">
        <w:trPr>
          <w:jc w:val="center"/>
        </w:trPr>
        <w:tc>
          <w:tcPr>
            <w:tcW w:w="451" w:type="dxa"/>
            <w:vAlign w:val="center"/>
          </w:tcPr>
          <w:p w14:paraId="6DBD9F18" w14:textId="77777777" w:rsidR="00353E38" w:rsidRDefault="005B0000" w:rsidP="00A234AE">
            <w:pPr>
              <w:spacing w:after="60" w:line="240" w:lineRule="auto"/>
              <w:jc w:val="left"/>
            </w:pPr>
            <w:r>
              <w:rPr>
                <w:sz w:val="20"/>
              </w:rPr>
              <w:t>4</w:t>
            </w:r>
          </w:p>
        </w:tc>
        <w:tc>
          <w:tcPr>
            <w:tcW w:w="1447" w:type="dxa"/>
            <w:vAlign w:val="center"/>
          </w:tcPr>
          <w:p w14:paraId="1E8D43F2" w14:textId="77777777" w:rsidR="00353E38" w:rsidRDefault="005B0000" w:rsidP="00A234AE">
            <w:pPr>
              <w:spacing w:after="60" w:line="240" w:lineRule="auto"/>
              <w:jc w:val="left"/>
            </w:pPr>
            <w:r>
              <w:rPr>
                <w:sz w:val="20"/>
              </w:rPr>
              <w:t>Phân tích &amp; thiết kế</w:t>
            </w:r>
          </w:p>
        </w:tc>
        <w:tc>
          <w:tcPr>
            <w:tcW w:w="3392" w:type="dxa"/>
            <w:vAlign w:val="center"/>
          </w:tcPr>
          <w:p w14:paraId="2C7467DE" w14:textId="77777777" w:rsidR="00353E38" w:rsidRDefault="005B0000" w:rsidP="00A234AE">
            <w:pPr>
              <w:spacing w:after="60" w:line="240" w:lineRule="auto"/>
              <w:jc w:val="left"/>
            </w:pPr>
            <w:r>
              <w:rPr>
                <w:sz w:val="20"/>
              </w:rPr>
              <w:t>Tổng hợp và chốt Class Diagram toàn đề tài</w:t>
            </w:r>
          </w:p>
        </w:tc>
        <w:tc>
          <w:tcPr>
            <w:tcW w:w="1038" w:type="dxa"/>
            <w:vAlign w:val="center"/>
          </w:tcPr>
          <w:p w14:paraId="08C17808" w14:textId="77777777" w:rsidR="00353E38" w:rsidRDefault="005B0000" w:rsidP="00A234AE">
            <w:pPr>
              <w:spacing w:after="60" w:line="240" w:lineRule="auto"/>
              <w:jc w:val="left"/>
            </w:pPr>
            <w:r>
              <w:rPr>
                <w:sz w:val="20"/>
              </w:rPr>
              <w:t>Cả nhóm</w:t>
            </w:r>
          </w:p>
        </w:tc>
        <w:tc>
          <w:tcPr>
            <w:tcW w:w="994" w:type="dxa"/>
            <w:vAlign w:val="center"/>
          </w:tcPr>
          <w:p w14:paraId="01269038" w14:textId="77777777" w:rsidR="00353E38" w:rsidRDefault="005B0000" w:rsidP="00A234AE">
            <w:pPr>
              <w:spacing w:after="60" w:line="240" w:lineRule="auto"/>
              <w:jc w:val="left"/>
            </w:pPr>
            <w:r>
              <w:rPr>
                <w:sz w:val="20"/>
              </w:rPr>
              <w:t>12/09/2026</w:t>
            </w:r>
          </w:p>
        </w:tc>
        <w:tc>
          <w:tcPr>
            <w:tcW w:w="994" w:type="dxa"/>
            <w:vAlign w:val="center"/>
          </w:tcPr>
          <w:p w14:paraId="3F77687F" w14:textId="77777777" w:rsidR="00353E38" w:rsidRDefault="005B0000" w:rsidP="00A234AE">
            <w:pPr>
              <w:spacing w:after="60" w:line="240" w:lineRule="auto"/>
              <w:jc w:val="left"/>
            </w:pPr>
            <w:r>
              <w:rPr>
                <w:sz w:val="20"/>
              </w:rPr>
              <w:t>13/09/2026</w:t>
            </w:r>
          </w:p>
        </w:tc>
        <w:tc>
          <w:tcPr>
            <w:tcW w:w="1038" w:type="dxa"/>
            <w:vAlign w:val="center"/>
          </w:tcPr>
          <w:p w14:paraId="62F093CC" w14:textId="77777777" w:rsidR="00353E38" w:rsidRDefault="005B0000" w:rsidP="00A234AE">
            <w:pPr>
              <w:spacing w:after="60" w:line="240" w:lineRule="auto"/>
              <w:jc w:val="left"/>
            </w:pPr>
            <w:r>
              <w:rPr>
                <w:sz w:val="20"/>
              </w:rPr>
              <w:t>2 ngày</w:t>
            </w:r>
          </w:p>
        </w:tc>
      </w:tr>
      <w:tr w:rsidR="00353E38" w14:paraId="4BB981E0" w14:textId="77777777" w:rsidTr="00594E38">
        <w:trPr>
          <w:jc w:val="center"/>
        </w:trPr>
        <w:tc>
          <w:tcPr>
            <w:tcW w:w="451" w:type="dxa"/>
            <w:vAlign w:val="center"/>
          </w:tcPr>
          <w:p w14:paraId="661AF0BD" w14:textId="77777777" w:rsidR="00353E38" w:rsidRDefault="005B0000" w:rsidP="00A234AE">
            <w:pPr>
              <w:spacing w:after="60" w:line="240" w:lineRule="auto"/>
              <w:jc w:val="left"/>
            </w:pPr>
            <w:r>
              <w:rPr>
                <w:sz w:val="20"/>
              </w:rPr>
              <w:t>5</w:t>
            </w:r>
          </w:p>
        </w:tc>
        <w:tc>
          <w:tcPr>
            <w:tcW w:w="1447" w:type="dxa"/>
            <w:vAlign w:val="center"/>
          </w:tcPr>
          <w:p w14:paraId="32926ABD" w14:textId="77777777" w:rsidR="00353E38" w:rsidRDefault="005B0000" w:rsidP="00A234AE">
            <w:pPr>
              <w:spacing w:after="60" w:line="240" w:lineRule="auto"/>
              <w:jc w:val="left"/>
            </w:pPr>
            <w:r>
              <w:rPr>
                <w:sz w:val="20"/>
              </w:rPr>
              <w:t>Thiết kế hệ thống</w:t>
            </w:r>
          </w:p>
        </w:tc>
        <w:tc>
          <w:tcPr>
            <w:tcW w:w="3392" w:type="dxa"/>
            <w:vAlign w:val="center"/>
          </w:tcPr>
          <w:p w14:paraId="3615939A" w14:textId="77777777" w:rsidR="00353E38" w:rsidRDefault="005B0000" w:rsidP="00A234AE">
            <w:pPr>
              <w:spacing w:after="60" w:line="240" w:lineRule="auto"/>
              <w:jc w:val="left"/>
            </w:pPr>
            <w:r>
              <w:rPr>
                <w:sz w:val="20"/>
              </w:rPr>
              <w:t>Thiết kế Sequence Diagram các luồng chính</w:t>
            </w:r>
          </w:p>
        </w:tc>
        <w:tc>
          <w:tcPr>
            <w:tcW w:w="1038" w:type="dxa"/>
            <w:vAlign w:val="center"/>
          </w:tcPr>
          <w:p w14:paraId="74CC4499" w14:textId="77777777" w:rsidR="00353E38" w:rsidRDefault="005B0000" w:rsidP="00A234AE">
            <w:pPr>
              <w:spacing w:after="60" w:line="240" w:lineRule="auto"/>
              <w:jc w:val="left"/>
            </w:pPr>
            <w:r>
              <w:rPr>
                <w:sz w:val="20"/>
              </w:rPr>
              <w:t>A, B</w:t>
            </w:r>
          </w:p>
        </w:tc>
        <w:tc>
          <w:tcPr>
            <w:tcW w:w="994" w:type="dxa"/>
            <w:vAlign w:val="center"/>
          </w:tcPr>
          <w:p w14:paraId="5B7090A0" w14:textId="77777777" w:rsidR="00353E38" w:rsidRDefault="005B0000" w:rsidP="00A234AE">
            <w:pPr>
              <w:spacing w:after="60" w:line="240" w:lineRule="auto"/>
              <w:jc w:val="left"/>
            </w:pPr>
            <w:r>
              <w:rPr>
                <w:sz w:val="20"/>
              </w:rPr>
              <w:t>14/09/2026</w:t>
            </w:r>
          </w:p>
        </w:tc>
        <w:tc>
          <w:tcPr>
            <w:tcW w:w="994" w:type="dxa"/>
            <w:vAlign w:val="center"/>
          </w:tcPr>
          <w:p w14:paraId="08692B76" w14:textId="77777777" w:rsidR="00353E38" w:rsidRDefault="005B0000" w:rsidP="00A234AE">
            <w:pPr>
              <w:spacing w:after="60" w:line="240" w:lineRule="auto"/>
              <w:jc w:val="left"/>
            </w:pPr>
            <w:r>
              <w:rPr>
                <w:sz w:val="20"/>
              </w:rPr>
              <w:t>18/09/2026</w:t>
            </w:r>
          </w:p>
        </w:tc>
        <w:tc>
          <w:tcPr>
            <w:tcW w:w="1038" w:type="dxa"/>
            <w:vAlign w:val="center"/>
          </w:tcPr>
          <w:p w14:paraId="45B4FF78" w14:textId="77777777" w:rsidR="00353E38" w:rsidRDefault="005B0000" w:rsidP="00A234AE">
            <w:pPr>
              <w:spacing w:after="60" w:line="240" w:lineRule="auto"/>
              <w:jc w:val="left"/>
            </w:pPr>
            <w:r>
              <w:rPr>
                <w:sz w:val="20"/>
              </w:rPr>
              <w:t>5 ngày</w:t>
            </w:r>
          </w:p>
        </w:tc>
      </w:tr>
      <w:tr w:rsidR="00353E38" w14:paraId="5C0FBD0E" w14:textId="77777777" w:rsidTr="00594E38">
        <w:trPr>
          <w:jc w:val="center"/>
        </w:trPr>
        <w:tc>
          <w:tcPr>
            <w:tcW w:w="451" w:type="dxa"/>
            <w:vAlign w:val="center"/>
          </w:tcPr>
          <w:p w14:paraId="26B83BB4" w14:textId="77777777" w:rsidR="00353E38" w:rsidRDefault="005B0000" w:rsidP="00A234AE">
            <w:pPr>
              <w:spacing w:after="60" w:line="240" w:lineRule="auto"/>
              <w:jc w:val="left"/>
            </w:pPr>
            <w:r>
              <w:rPr>
                <w:sz w:val="20"/>
              </w:rPr>
              <w:t>6</w:t>
            </w:r>
          </w:p>
        </w:tc>
        <w:tc>
          <w:tcPr>
            <w:tcW w:w="1447" w:type="dxa"/>
            <w:vAlign w:val="center"/>
          </w:tcPr>
          <w:p w14:paraId="04D72D41" w14:textId="77777777" w:rsidR="00353E38" w:rsidRDefault="005B0000" w:rsidP="00A234AE">
            <w:pPr>
              <w:spacing w:after="60" w:line="240" w:lineRule="auto"/>
              <w:jc w:val="left"/>
            </w:pPr>
            <w:r>
              <w:rPr>
                <w:sz w:val="20"/>
              </w:rPr>
              <w:t>Thiết kế hệ thống</w:t>
            </w:r>
          </w:p>
        </w:tc>
        <w:tc>
          <w:tcPr>
            <w:tcW w:w="3392" w:type="dxa"/>
            <w:vAlign w:val="center"/>
          </w:tcPr>
          <w:p w14:paraId="4DEFC751" w14:textId="77777777" w:rsidR="00353E38" w:rsidRDefault="005B0000" w:rsidP="00A234AE">
            <w:pPr>
              <w:spacing w:after="60" w:line="240" w:lineRule="auto"/>
              <w:jc w:val="left"/>
            </w:pPr>
            <w:r>
              <w:rPr>
                <w:sz w:val="20"/>
              </w:rPr>
              <w:t>Thiết kế Prototype UI/UX bằng Figma</w:t>
            </w:r>
          </w:p>
        </w:tc>
        <w:tc>
          <w:tcPr>
            <w:tcW w:w="1038" w:type="dxa"/>
            <w:vAlign w:val="center"/>
          </w:tcPr>
          <w:p w14:paraId="02BE4AD1" w14:textId="77777777" w:rsidR="00353E38" w:rsidRDefault="00594E38" w:rsidP="00A234AE">
            <w:pPr>
              <w:spacing w:after="60" w:line="240" w:lineRule="auto"/>
              <w:jc w:val="left"/>
            </w:pPr>
            <w:r>
              <w:rPr>
                <w:sz w:val="20"/>
              </w:rPr>
              <w:t>A, C</w:t>
            </w:r>
          </w:p>
        </w:tc>
        <w:tc>
          <w:tcPr>
            <w:tcW w:w="994" w:type="dxa"/>
            <w:vAlign w:val="center"/>
          </w:tcPr>
          <w:p w14:paraId="5948E5FA" w14:textId="77777777" w:rsidR="00353E38" w:rsidRDefault="005B0000" w:rsidP="00A234AE">
            <w:pPr>
              <w:spacing w:after="60" w:line="240" w:lineRule="auto"/>
              <w:jc w:val="left"/>
            </w:pPr>
            <w:r>
              <w:rPr>
                <w:sz w:val="20"/>
              </w:rPr>
              <w:t>14/09/2026</w:t>
            </w:r>
          </w:p>
        </w:tc>
        <w:tc>
          <w:tcPr>
            <w:tcW w:w="994" w:type="dxa"/>
            <w:vAlign w:val="center"/>
          </w:tcPr>
          <w:p w14:paraId="5CAB8E8C" w14:textId="77777777" w:rsidR="00353E38" w:rsidRDefault="005B0000" w:rsidP="00A234AE">
            <w:pPr>
              <w:spacing w:after="60" w:line="240" w:lineRule="auto"/>
              <w:jc w:val="left"/>
            </w:pPr>
            <w:r>
              <w:rPr>
                <w:sz w:val="20"/>
              </w:rPr>
              <w:t>20/09/2026</w:t>
            </w:r>
          </w:p>
        </w:tc>
        <w:tc>
          <w:tcPr>
            <w:tcW w:w="1038" w:type="dxa"/>
            <w:vAlign w:val="center"/>
          </w:tcPr>
          <w:p w14:paraId="3C8882D3" w14:textId="77777777" w:rsidR="00353E38" w:rsidRDefault="005B0000" w:rsidP="00A234AE">
            <w:pPr>
              <w:spacing w:after="60" w:line="240" w:lineRule="auto"/>
              <w:jc w:val="left"/>
            </w:pPr>
            <w:r>
              <w:rPr>
                <w:sz w:val="20"/>
              </w:rPr>
              <w:t>7 ngày</w:t>
            </w:r>
          </w:p>
        </w:tc>
      </w:tr>
      <w:tr w:rsidR="00353E38" w14:paraId="4D7CE729" w14:textId="77777777" w:rsidTr="00594E38">
        <w:trPr>
          <w:jc w:val="center"/>
        </w:trPr>
        <w:tc>
          <w:tcPr>
            <w:tcW w:w="451" w:type="dxa"/>
            <w:vAlign w:val="center"/>
          </w:tcPr>
          <w:p w14:paraId="62D4AB35" w14:textId="77777777" w:rsidR="00353E38" w:rsidRDefault="005B0000" w:rsidP="00A234AE">
            <w:pPr>
              <w:spacing w:after="60" w:line="240" w:lineRule="auto"/>
              <w:jc w:val="left"/>
            </w:pPr>
            <w:r>
              <w:rPr>
                <w:sz w:val="20"/>
              </w:rPr>
              <w:t>7</w:t>
            </w:r>
          </w:p>
        </w:tc>
        <w:tc>
          <w:tcPr>
            <w:tcW w:w="1447" w:type="dxa"/>
            <w:vAlign w:val="center"/>
          </w:tcPr>
          <w:p w14:paraId="13B90A64" w14:textId="77777777" w:rsidR="00353E38" w:rsidRDefault="005B0000" w:rsidP="00A234AE">
            <w:pPr>
              <w:spacing w:after="60" w:line="240" w:lineRule="auto"/>
              <w:jc w:val="left"/>
            </w:pPr>
            <w:r>
              <w:rPr>
                <w:sz w:val="20"/>
              </w:rPr>
              <w:t>Phát triển giao diện</w:t>
            </w:r>
          </w:p>
        </w:tc>
        <w:tc>
          <w:tcPr>
            <w:tcW w:w="3392" w:type="dxa"/>
            <w:vAlign w:val="center"/>
          </w:tcPr>
          <w:p w14:paraId="3CD054A7" w14:textId="77777777" w:rsidR="00353E38" w:rsidRDefault="005B0000" w:rsidP="00A234AE">
            <w:pPr>
              <w:spacing w:after="60" w:line="240" w:lineRule="auto"/>
              <w:jc w:val="left"/>
            </w:pPr>
            <w:r>
              <w:rPr>
                <w:sz w:val="20"/>
              </w:rPr>
              <w:t>Code giao diện đăng nhập, đăng ký, tài khoản</w:t>
            </w:r>
          </w:p>
        </w:tc>
        <w:tc>
          <w:tcPr>
            <w:tcW w:w="1038" w:type="dxa"/>
            <w:vAlign w:val="center"/>
          </w:tcPr>
          <w:p w14:paraId="1F4C5899" w14:textId="77777777" w:rsidR="00353E38" w:rsidRDefault="005B0000" w:rsidP="00A234AE">
            <w:pPr>
              <w:spacing w:after="60" w:line="240" w:lineRule="auto"/>
              <w:jc w:val="left"/>
            </w:pPr>
            <w:r>
              <w:rPr>
                <w:sz w:val="20"/>
              </w:rPr>
              <w:t>C</w:t>
            </w:r>
          </w:p>
        </w:tc>
        <w:tc>
          <w:tcPr>
            <w:tcW w:w="994" w:type="dxa"/>
            <w:vAlign w:val="center"/>
          </w:tcPr>
          <w:p w14:paraId="4EEF9576" w14:textId="77777777" w:rsidR="00353E38" w:rsidRDefault="005B0000" w:rsidP="00A234AE">
            <w:pPr>
              <w:spacing w:after="60" w:line="240" w:lineRule="auto"/>
              <w:jc w:val="left"/>
            </w:pPr>
            <w:r>
              <w:rPr>
                <w:sz w:val="20"/>
              </w:rPr>
              <w:t>21/09/2026</w:t>
            </w:r>
          </w:p>
        </w:tc>
        <w:tc>
          <w:tcPr>
            <w:tcW w:w="994" w:type="dxa"/>
            <w:vAlign w:val="center"/>
          </w:tcPr>
          <w:p w14:paraId="5845AC54" w14:textId="77777777" w:rsidR="00353E38" w:rsidRDefault="005B0000" w:rsidP="00A234AE">
            <w:pPr>
              <w:spacing w:after="60" w:line="240" w:lineRule="auto"/>
              <w:jc w:val="left"/>
            </w:pPr>
            <w:r>
              <w:rPr>
                <w:sz w:val="20"/>
              </w:rPr>
              <w:t>24/09/2026</w:t>
            </w:r>
          </w:p>
        </w:tc>
        <w:tc>
          <w:tcPr>
            <w:tcW w:w="1038" w:type="dxa"/>
            <w:vAlign w:val="center"/>
          </w:tcPr>
          <w:p w14:paraId="03F0F1E7" w14:textId="77777777" w:rsidR="00353E38" w:rsidRDefault="005B0000" w:rsidP="00A234AE">
            <w:pPr>
              <w:spacing w:after="60" w:line="240" w:lineRule="auto"/>
              <w:jc w:val="left"/>
            </w:pPr>
            <w:r>
              <w:rPr>
                <w:sz w:val="20"/>
              </w:rPr>
              <w:t>4 ngày</w:t>
            </w:r>
          </w:p>
        </w:tc>
      </w:tr>
      <w:tr w:rsidR="00353E38" w14:paraId="33C9E05E" w14:textId="77777777" w:rsidTr="00594E38">
        <w:trPr>
          <w:jc w:val="center"/>
        </w:trPr>
        <w:tc>
          <w:tcPr>
            <w:tcW w:w="451" w:type="dxa"/>
            <w:vAlign w:val="center"/>
          </w:tcPr>
          <w:p w14:paraId="4BBCEB3B" w14:textId="77777777" w:rsidR="00353E38" w:rsidRDefault="005B0000" w:rsidP="00A234AE">
            <w:pPr>
              <w:spacing w:after="60" w:line="240" w:lineRule="auto"/>
              <w:jc w:val="left"/>
            </w:pPr>
            <w:r>
              <w:rPr>
                <w:sz w:val="20"/>
              </w:rPr>
              <w:t>8</w:t>
            </w:r>
          </w:p>
        </w:tc>
        <w:tc>
          <w:tcPr>
            <w:tcW w:w="1447" w:type="dxa"/>
            <w:vAlign w:val="center"/>
          </w:tcPr>
          <w:p w14:paraId="29992062" w14:textId="77777777" w:rsidR="00353E38" w:rsidRDefault="005B0000" w:rsidP="00A234AE">
            <w:pPr>
              <w:spacing w:after="60" w:line="240" w:lineRule="auto"/>
              <w:jc w:val="left"/>
            </w:pPr>
            <w:r>
              <w:rPr>
                <w:sz w:val="20"/>
              </w:rPr>
              <w:t>Phát triển giao diện</w:t>
            </w:r>
          </w:p>
        </w:tc>
        <w:tc>
          <w:tcPr>
            <w:tcW w:w="3392" w:type="dxa"/>
            <w:vAlign w:val="center"/>
          </w:tcPr>
          <w:p w14:paraId="727C234B" w14:textId="77777777" w:rsidR="00353E38" w:rsidRDefault="005B0000" w:rsidP="00A234AE">
            <w:pPr>
              <w:spacing w:after="60" w:line="240" w:lineRule="auto"/>
              <w:jc w:val="left"/>
            </w:pPr>
            <w:r>
              <w:rPr>
                <w:sz w:val="20"/>
              </w:rPr>
              <w:t>Code tìm kiếm, xem chi tiết sân, sân yêu thích</w:t>
            </w:r>
          </w:p>
        </w:tc>
        <w:tc>
          <w:tcPr>
            <w:tcW w:w="1038" w:type="dxa"/>
            <w:vAlign w:val="center"/>
          </w:tcPr>
          <w:p w14:paraId="1F62F054" w14:textId="77777777" w:rsidR="00353E38" w:rsidRDefault="00594E38" w:rsidP="00A234AE">
            <w:pPr>
              <w:spacing w:after="60" w:line="240" w:lineRule="auto"/>
              <w:jc w:val="left"/>
            </w:pPr>
            <w:r>
              <w:rPr>
                <w:sz w:val="20"/>
              </w:rPr>
              <w:t>C</w:t>
            </w:r>
          </w:p>
        </w:tc>
        <w:tc>
          <w:tcPr>
            <w:tcW w:w="994" w:type="dxa"/>
            <w:vAlign w:val="center"/>
          </w:tcPr>
          <w:p w14:paraId="31AA9890" w14:textId="77777777" w:rsidR="00353E38" w:rsidRDefault="005B0000" w:rsidP="00A234AE">
            <w:pPr>
              <w:spacing w:after="60" w:line="240" w:lineRule="auto"/>
              <w:jc w:val="left"/>
            </w:pPr>
            <w:r>
              <w:rPr>
                <w:sz w:val="20"/>
              </w:rPr>
              <w:t>21/09/2026</w:t>
            </w:r>
          </w:p>
        </w:tc>
        <w:tc>
          <w:tcPr>
            <w:tcW w:w="994" w:type="dxa"/>
            <w:vAlign w:val="center"/>
          </w:tcPr>
          <w:p w14:paraId="78ABA22D" w14:textId="77777777" w:rsidR="00353E38" w:rsidRDefault="005B0000" w:rsidP="00A234AE">
            <w:pPr>
              <w:spacing w:after="60" w:line="240" w:lineRule="auto"/>
              <w:jc w:val="left"/>
            </w:pPr>
            <w:r>
              <w:rPr>
                <w:sz w:val="20"/>
              </w:rPr>
              <w:t>26/09/2026</w:t>
            </w:r>
          </w:p>
        </w:tc>
        <w:tc>
          <w:tcPr>
            <w:tcW w:w="1038" w:type="dxa"/>
            <w:vAlign w:val="center"/>
          </w:tcPr>
          <w:p w14:paraId="6B799EB1" w14:textId="77777777" w:rsidR="00353E38" w:rsidRDefault="005B0000" w:rsidP="00A234AE">
            <w:pPr>
              <w:spacing w:after="60" w:line="240" w:lineRule="auto"/>
              <w:jc w:val="left"/>
            </w:pPr>
            <w:r>
              <w:rPr>
                <w:sz w:val="20"/>
              </w:rPr>
              <w:t>6 ngày</w:t>
            </w:r>
          </w:p>
        </w:tc>
      </w:tr>
      <w:tr w:rsidR="00353E38" w14:paraId="1E4D3BA3" w14:textId="77777777" w:rsidTr="00594E38">
        <w:trPr>
          <w:jc w:val="center"/>
        </w:trPr>
        <w:tc>
          <w:tcPr>
            <w:tcW w:w="451" w:type="dxa"/>
            <w:vAlign w:val="center"/>
          </w:tcPr>
          <w:p w14:paraId="62B1378F" w14:textId="77777777" w:rsidR="00353E38" w:rsidRDefault="005B0000" w:rsidP="00A234AE">
            <w:pPr>
              <w:spacing w:after="60" w:line="240" w:lineRule="auto"/>
              <w:jc w:val="left"/>
            </w:pPr>
            <w:r>
              <w:rPr>
                <w:sz w:val="20"/>
              </w:rPr>
              <w:t>9</w:t>
            </w:r>
          </w:p>
        </w:tc>
        <w:tc>
          <w:tcPr>
            <w:tcW w:w="1447" w:type="dxa"/>
            <w:vAlign w:val="center"/>
          </w:tcPr>
          <w:p w14:paraId="43AD58BE" w14:textId="77777777" w:rsidR="00353E38" w:rsidRDefault="005B0000" w:rsidP="00A234AE">
            <w:pPr>
              <w:spacing w:after="60" w:line="240" w:lineRule="auto"/>
              <w:jc w:val="left"/>
            </w:pPr>
            <w:r>
              <w:rPr>
                <w:sz w:val="20"/>
              </w:rPr>
              <w:t>Phát triển giao diện</w:t>
            </w:r>
          </w:p>
        </w:tc>
        <w:tc>
          <w:tcPr>
            <w:tcW w:w="3392" w:type="dxa"/>
            <w:vAlign w:val="center"/>
          </w:tcPr>
          <w:p w14:paraId="6C324B29" w14:textId="77777777" w:rsidR="00353E38" w:rsidRDefault="005B0000" w:rsidP="00A234AE">
            <w:pPr>
              <w:spacing w:after="60" w:line="240" w:lineRule="auto"/>
              <w:jc w:val="left"/>
            </w:pPr>
            <w:r>
              <w:rPr>
                <w:sz w:val="20"/>
              </w:rPr>
              <w:t>Code đặt sân, lịch đặt và phương thức thanh toán</w:t>
            </w:r>
          </w:p>
        </w:tc>
        <w:tc>
          <w:tcPr>
            <w:tcW w:w="1038" w:type="dxa"/>
            <w:vAlign w:val="center"/>
          </w:tcPr>
          <w:p w14:paraId="607A5170" w14:textId="77777777" w:rsidR="00353E38" w:rsidRDefault="005B0000" w:rsidP="00A234AE">
            <w:pPr>
              <w:spacing w:after="60" w:line="240" w:lineRule="auto"/>
              <w:jc w:val="left"/>
            </w:pPr>
            <w:r>
              <w:rPr>
                <w:sz w:val="20"/>
              </w:rPr>
              <w:t>B</w:t>
            </w:r>
          </w:p>
        </w:tc>
        <w:tc>
          <w:tcPr>
            <w:tcW w:w="994" w:type="dxa"/>
            <w:vAlign w:val="center"/>
          </w:tcPr>
          <w:p w14:paraId="4F93251B" w14:textId="77777777" w:rsidR="00353E38" w:rsidRDefault="005B0000" w:rsidP="00A234AE">
            <w:pPr>
              <w:spacing w:after="60" w:line="240" w:lineRule="auto"/>
              <w:jc w:val="left"/>
            </w:pPr>
            <w:r>
              <w:rPr>
                <w:sz w:val="20"/>
              </w:rPr>
              <w:t>23/09/2026</w:t>
            </w:r>
          </w:p>
        </w:tc>
        <w:tc>
          <w:tcPr>
            <w:tcW w:w="994" w:type="dxa"/>
            <w:vAlign w:val="center"/>
          </w:tcPr>
          <w:p w14:paraId="5B035A78" w14:textId="77777777" w:rsidR="00353E38" w:rsidRDefault="005B0000" w:rsidP="00A234AE">
            <w:pPr>
              <w:spacing w:after="60" w:line="240" w:lineRule="auto"/>
              <w:jc w:val="left"/>
            </w:pPr>
            <w:r>
              <w:rPr>
                <w:sz w:val="20"/>
              </w:rPr>
              <w:t>28/09/2026</w:t>
            </w:r>
          </w:p>
        </w:tc>
        <w:tc>
          <w:tcPr>
            <w:tcW w:w="1038" w:type="dxa"/>
            <w:vAlign w:val="center"/>
          </w:tcPr>
          <w:p w14:paraId="2AB28962" w14:textId="77777777" w:rsidR="00353E38" w:rsidRDefault="005B0000" w:rsidP="00A234AE">
            <w:pPr>
              <w:spacing w:after="60" w:line="240" w:lineRule="auto"/>
              <w:jc w:val="left"/>
            </w:pPr>
            <w:r>
              <w:rPr>
                <w:sz w:val="20"/>
              </w:rPr>
              <w:t>6 ngày</w:t>
            </w:r>
          </w:p>
        </w:tc>
      </w:tr>
      <w:tr w:rsidR="00353E38" w14:paraId="480C223C" w14:textId="77777777" w:rsidTr="00594E38">
        <w:trPr>
          <w:jc w:val="center"/>
        </w:trPr>
        <w:tc>
          <w:tcPr>
            <w:tcW w:w="451" w:type="dxa"/>
            <w:vAlign w:val="center"/>
          </w:tcPr>
          <w:p w14:paraId="13F59730" w14:textId="77777777" w:rsidR="00353E38" w:rsidRDefault="005B0000" w:rsidP="00A234AE">
            <w:pPr>
              <w:spacing w:after="60" w:line="240" w:lineRule="auto"/>
              <w:jc w:val="left"/>
            </w:pPr>
            <w:r>
              <w:rPr>
                <w:sz w:val="20"/>
              </w:rPr>
              <w:t>10</w:t>
            </w:r>
          </w:p>
        </w:tc>
        <w:tc>
          <w:tcPr>
            <w:tcW w:w="1447" w:type="dxa"/>
            <w:vAlign w:val="center"/>
          </w:tcPr>
          <w:p w14:paraId="4FB5BE0A" w14:textId="77777777" w:rsidR="00353E38" w:rsidRDefault="005B0000" w:rsidP="00A234AE">
            <w:pPr>
              <w:spacing w:after="60" w:line="240" w:lineRule="auto"/>
              <w:jc w:val="left"/>
            </w:pPr>
            <w:r>
              <w:rPr>
                <w:sz w:val="20"/>
              </w:rPr>
              <w:t>Phát triển giao diện</w:t>
            </w:r>
          </w:p>
        </w:tc>
        <w:tc>
          <w:tcPr>
            <w:tcW w:w="3392" w:type="dxa"/>
            <w:vAlign w:val="center"/>
          </w:tcPr>
          <w:p w14:paraId="0A4868EB" w14:textId="77777777" w:rsidR="00353E38" w:rsidRDefault="005B0000" w:rsidP="00A234AE">
            <w:pPr>
              <w:spacing w:after="60" w:line="240" w:lineRule="auto"/>
              <w:jc w:val="left"/>
            </w:pPr>
            <w:r>
              <w:rPr>
                <w:sz w:val="20"/>
              </w:rPr>
              <w:t>Code giao diện Chủ sân và Quản trị viên</w:t>
            </w:r>
          </w:p>
        </w:tc>
        <w:tc>
          <w:tcPr>
            <w:tcW w:w="1038" w:type="dxa"/>
            <w:vAlign w:val="center"/>
          </w:tcPr>
          <w:p w14:paraId="16EDA656" w14:textId="77777777" w:rsidR="00353E38" w:rsidRDefault="00594E38" w:rsidP="00A234AE">
            <w:pPr>
              <w:spacing w:after="60" w:line="240" w:lineRule="auto"/>
              <w:jc w:val="left"/>
            </w:pPr>
            <w:r>
              <w:rPr>
                <w:sz w:val="20"/>
              </w:rPr>
              <w:t>A</w:t>
            </w:r>
          </w:p>
        </w:tc>
        <w:tc>
          <w:tcPr>
            <w:tcW w:w="994" w:type="dxa"/>
            <w:vAlign w:val="center"/>
          </w:tcPr>
          <w:p w14:paraId="3612F61A" w14:textId="77777777" w:rsidR="00353E38" w:rsidRDefault="005B0000" w:rsidP="00A234AE">
            <w:pPr>
              <w:spacing w:after="60" w:line="240" w:lineRule="auto"/>
              <w:jc w:val="left"/>
            </w:pPr>
            <w:r>
              <w:rPr>
                <w:sz w:val="20"/>
              </w:rPr>
              <w:t>23/09/2026</w:t>
            </w:r>
          </w:p>
        </w:tc>
        <w:tc>
          <w:tcPr>
            <w:tcW w:w="994" w:type="dxa"/>
            <w:vAlign w:val="center"/>
          </w:tcPr>
          <w:p w14:paraId="10781A84" w14:textId="77777777" w:rsidR="00353E38" w:rsidRDefault="005B0000" w:rsidP="00A234AE">
            <w:pPr>
              <w:spacing w:after="60" w:line="240" w:lineRule="auto"/>
              <w:jc w:val="left"/>
            </w:pPr>
            <w:r>
              <w:rPr>
                <w:sz w:val="20"/>
              </w:rPr>
              <w:t>29/09/2026</w:t>
            </w:r>
          </w:p>
        </w:tc>
        <w:tc>
          <w:tcPr>
            <w:tcW w:w="1038" w:type="dxa"/>
            <w:vAlign w:val="center"/>
          </w:tcPr>
          <w:p w14:paraId="6A9DEFF9" w14:textId="77777777" w:rsidR="00353E38" w:rsidRDefault="005B0000" w:rsidP="00A234AE">
            <w:pPr>
              <w:spacing w:after="60" w:line="240" w:lineRule="auto"/>
              <w:jc w:val="left"/>
            </w:pPr>
            <w:r>
              <w:rPr>
                <w:sz w:val="20"/>
              </w:rPr>
              <w:t>7 ngày</w:t>
            </w:r>
          </w:p>
        </w:tc>
      </w:tr>
      <w:tr w:rsidR="00353E38" w14:paraId="77E62570" w14:textId="77777777" w:rsidTr="00594E38">
        <w:trPr>
          <w:jc w:val="center"/>
        </w:trPr>
        <w:tc>
          <w:tcPr>
            <w:tcW w:w="451" w:type="dxa"/>
            <w:vAlign w:val="center"/>
          </w:tcPr>
          <w:p w14:paraId="148A3E87" w14:textId="77777777" w:rsidR="00353E38" w:rsidRDefault="005B0000" w:rsidP="00A234AE">
            <w:pPr>
              <w:spacing w:after="60" w:line="240" w:lineRule="auto"/>
              <w:jc w:val="left"/>
            </w:pPr>
            <w:r>
              <w:rPr>
                <w:sz w:val="20"/>
              </w:rPr>
              <w:t>11</w:t>
            </w:r>
          </w:p>
        </w:tc>
        <w:tc>
          <w:tcPr>
            <w:tcW w:w="1447" w:type="dxa"/>
            <w:vAlign w:val="center"/>
          </w:tcPr>
          <w:p w14:paraId="168D75A5" w14:textId="77777777" w:rsidR="00353E38" w:rsidRDefault="005B0000" w:rsidP="00A234AE">
            <w:pPr>
              <w:spacing w:after="60" w:line="240" w:lineRule="auto"/>
              <w:jc w:val="left"/>
            </w:pPr>
            <w:r>
              <w:rPr>
                <w:sz w:val="20"/>
              </w:rPr>
              <w:t>Kết nối dữ liệu</w:t>
            </w:r>
          </w:p>
        </w:tc>
        <w:tc>
          <w:tcPr>
            <w:tcW w:w="3392" w:type="dxa"/>
            <w:vAlign w:val="center"/>
          </w:tcPr>
          <w:p w14:paraId="4BE7020C" w14:textId="77777777" w:rsidR="00353E38" w:rsidRDefault="005B0000" w:rsidP="00A234AE">
            <w:pPr>
              <w:spacing w:after="60" w:line="240" w:lineRule="auto"/>
              <w:jc w:val="left"/>
            </w:pPr>
            <w:r>
              <w:rPr>
                <w:sz w:val="20"/>
              </w:rPr>
              <w:t>Thiết lập Firebase Authentication và tài khoản</w:t>
            </w:r>
          </w:p>
        </w:tc>
        <w:tc>
          <w:tcPr>
            <w:tcW w:w="1038" w:type="dxa"/>
            <w:vAlign w:val="center"/>
          </w:tcPr>
          <w:p w14:paraId="78466EA8" w14:textId="77777777" w:rsidR="00353E38" w:rsidRDefault="005B0000" w:rsidP="00A234AE">
            <w:pPr>
              <w:spacing w:after="60" w:line="240" w:lineRule="auto"/>
              <w:jc w:val="left"/>
            </w:pPr>
            <w:r>
              <w:rPr>
                <w:sz w:val="20"/>
              </w:rPr>
              <w:t>C</w:t>
            </w:r>
          </w:p>
        </w:tc>
        <w:tc>
          <w:tcPr>
            <w:tcW w:w="994" w:type="dxa"/>
            <w:vAlign w:val="center"/>
          </w:tcPr>
          <w:p w14:paraId="41101D3D" w14:textId="77777777" w:rsidR="00353E38" w:rsidRDefault="005B0000" w:rsidP="00A234AE">
            <w:pPr>
              <w:spacing w:after="60" w:line="240" w:lineRule="auto"/>
              <w:jc w:val="left"/>
            </w:pPr>
            <w:r>
              <w:rPr>
                <w:sz w:val="20"/>
              </w:rPr>
              <w:t>27/09/2026</w:t>
            </w:r>
          </w:p>
        </w:tc>
        <w:tc>
          <w:tcPr>
            <w:tcW w:w="994" w:type="dxa"/>
            <w:vAlign w:val="center"/>
          </w:tcPr>
          <w:p w14:paraId="223E90E4" w14:textId="77777777" w:rsidR="00353E38" w:rsidRDefault="005B0000" w:rsidP="00A234AE">
            <w:pPr>
              <w:spacing w:after="60" w:line="240" w:lineRule="auto"/>
              <w:jc w:val="left"/>
            </w:pPr>
            <w:r>
              <w:rPr>
                <w:sz w:val="20"/>
              </w:rPr>
              <w:t>30/09/2026</w:t>
            </w:r>
          </w:p>
        </w:tc>
        <w:tc>
          <w:tcPr>
            <w:tcW w:w="1038" w:type="dxa"/>
            <w:vAlign w:val="center"/>
          </w:tcPr>
          <w:p w14:paraId="55494B9A" w14:textId="77777777" w:rsidR="00353E38" w:rsidRDefault="005B0000" w:rsidP="00A234AE">
            <w:pPr>
              <w:spacing w:after="60" w:line="240" w:lineRule="auto"/>
              <w:jc w:val="left"/>
            </w:pPr>
            <w:r>
              <w:rPr>
                <w:sz w:val="20"/>
              </w:rPr>
              <w:t>4 ngày</w:t>
            </w:r>
          </w:p>
        </w:tc>
      </w:tr>
      <w:tr w:rsidR="00353E38" w14:paraId="20E78EA6" w14:textId="77777777" w:rsidTr="00594E38">
        <w:trPr>
          <w:jc w:val="center"/>
        </w:trPr>
        <w:tc>
          <w:tcPr>
            <w:tcW w:w="451" w:type="dxa"/>
            <w:vAlign w:val="center"/>
          </w:tcPr>
          <w:p w14:paraId="5337395D" w14:textId="77777777" w:rsidR="00353E38" w:rsidRDefault="005B0000" w:rsidP="00A234AE">
            <w:pPr>
              <w:spacing w:after="60" w:line="240" w:lineRule="auto"/>
              <w:jc w:val="left"/>
            </w:pPr>
            <w:r>
              <w:rPr>
                <w:sz w:val="20"/>
              </w:rPr>
              <w:t>12</w:t>
            </w:r>
          </w:p>
        </w:tc>
        <w:tc>
          <w:tcPr>
            <w:tcW w:w="1447" w:type="dxa"/>
            <w:vAlign w:val="center"/>
          </w:tcPr>
          <w:p w14:paraId="08A09269" w14:textId="77777777" w:rsidR="00353E38" w:rsidRDefault="005B0000" w:rsidP="00A234AE">
            <w:pPr>
              <w:spacing w:after="60" w:line="240" w:lineRule="auto"/>
              <w:jc w:val="left"/>
            </w:pPr>
            <w:r>
              <w:rPr>
                <w:sz w:val="20"/>
              </w:rPr>
              <w:t>Kết nối dữ liệu</w:t>
            </w:r>
          </w:p>
        </w:tc>
        <w:tc>
          <w:tcPr>
            <w:tcW w:w="3392" w:type="dxa"/>
            <w:vAlign w:val="center"/>
          </w:tcPr>
          <w:p w14:paraId="131D6FA8" w14:textId="77777777" w:rsidR="00353E38" w:rsidRDefault="005B0000" w:rsidP="00A234AE">
            <w:pPr>
              <w:spacing w:after="60" w:line="240" w:lineRule="auto"/>
              <w:jc w:val="left"/>
            </w:pPr>
            <w:r>
              <w:rPr>
                <w:sz w:val="20"/>
              </w:rPr>
              <w:t>Kết nối dữ liệu sân, lịch đặt và đặt sân với Firebase</w:t>
            </w:r>
          </w:p>
        </w:tc>
        <w:tc>
          <w:tcPr>
            <w:tcW w:w="1038" w:type="dxa"/>
            <w:vAlign w:val="center"/>
          </w:tcPr>
          <w:p w14:paraId="6B514BA2" w14:textId="77777777" w:rsidR="00353E38" w:rsidRDefault="005B0000" w:rsidP="00A234AE">
            <w:pPr>
              <w:spacing w:after="60" w:line="240" w:lineRule="auto"/>
              <w:jc w:val="left"/>
            </w:pPr>
            <w:r>
              <w:rPr>
                <w:sz w:val="20"/>
              </w:rPr>
              <w:t>A, B</w:t>
            </w:r>
          </w:p>
        </w:tc>
        <w:tc>
          <w:tcPr>
            <w:tcW w:w="994" w:type="dxa"/>
            <w:vAlign w:val="center"/>
          </w:tcPr>
          <w:p w14:paraId="28CF6A42" w14:textId="77777777" w:rsidR="00353E38" w:rsidRDefault="005B0000" w:rsidP="00A234AE">
            <w:pPr>
              <w:spacing w:after="60" w:line="240" w:lineRule="auto"/>
              <w:jc w:val="left"/>
            </w:pPr>
            <w:r>
              <w:rPr>
                <w:sz w:val="20"/>
              </w:rPr>
              <w:t>29/09/2026</w:t>
            </w:r>
          </w:p>
        </w:tc>
        <w:tc>
          <w:tcPr>
            <w:tcW w:w="994" w:type="dxa"/>
            <w:vAlign w:val="center"/>
          </w:tcPr>
          <w:p w14:paraId="382C28BD" w14:textId="77777777" w:rsidR="00353E38" w:rsidRDefault="005B0000" w:rsidP="00A234AE">
            <w:pPr>
              <w:spacing w:after="60" w:line="240" w:lineRule="auto"/>
              <w:jc w:val="left"/>
            </w:pPr>
            <w:r>
              <w:rPr>
                <w:sz w:val="20"/>
              </w:rPr>
              <w:t>03/10/2026</w:t>
            </w:r>
          </w:p>
        </w:tc>
        <w:tc>
          <w:tcPr>
            <w:tcW w:w="1038" w:type="dxa"/>
            <w:vAlign w:val="center"/>
          </w:tcPr>
          <w:p w14:paraId="1123AE6F" w14:textId="77777777" w:rsidR="00353E38" w:rsidRDefault="005B0000" w:rsidP="00A234AE">
            <w:pPr>
              <w:spacing w:after="60" w:line="240" w:lineRule="auto"/>
              <w:jc w:val="left"/>
            </w:pPr>
            <w:r>
              <w:rPr>
                <w:sz w:val="20"/>
              </w:rPr>
              <w:t>5 ngày</w:t>
            </w:r>
          </w:p>
        </w:tc>
      </w:tr>
      <w:tr w:rsidR="00353E38" w14:paraId="51140793" w14:textId="77777777" w:rsidTr="00594E38">
        <w:trPr>
          <w:jc w:val="center"/>
        </w:trPr>
        <w:tc>
          <w:tcPr>
            <w:tcW w:w="451" w:type="dxa"/>
            <w:vAlign w:val="center"/>
          </w:tcPr>
          <w:p w14:paraId="6E58443A" w14:textId="77777777" w:rsidR="00353E38" w:rsidRDefault="005B0000" w:rsidP="00A234AE">
            <w:pPr>
              <w:spacing w:after="60" w:line="240" w:lineRule="auto"/>
              <w:jc w:val="left"/>
            </w:pPr>
            <w:r>
              <w:rPr>
                <w:sz w:val="20"/>
              </w:rPr>
              <w:t>13</w:t>
            </w:r>
          </w:p>
        </w:tc>
        <w:tc>
          <w:tcPr>
            <w:tcW w:w="1447" w:type="dxa"/>
            <w:vAlign w:val="center"/>
          </w:tcPr>
          <w:p w14:paraId="4B3E61AD" w14:textId="77777777" w:rsidR="00353E38" w:rsidRDefault="005B0000" w:rsidP="00A234AE">
            <w:pPr>
              <w:spacing w:after="60" w:line="240" w:lineRule="auto"/>
              <w:jc w:val="left"/>
            </w:pPr>
            <w:r>
              <w:rPr>
                <w:sz w:val="20"/>
              </w:rPr>
              <w:t>Kết nối dữ liệu</w:t>
            </w:r>
          </w:p>
        </w:tc>
        <w:tc>
          <w:tcPr>
            <w:tcW w:w="3392" w:type="dxa"/>
            <w:vAlign w:val="center"/>
          </w:tcPr>
          <w:p w14:paraId="33360663" w14:textId="77777777" w:rsidR="00353E38" w:rsidRDefault="005B0000" w:rsidP="00A234AE">
            <w:pPr>
              <w:spacing w:after="60" w:line="240" w:lineRule="auto"/>
              <w:jc w:val="left"/>
            </w:pPr>
            <w:r>
              <w:rPr>
                <w:sz w:val="20"/>
              </w:rPr>
              <w:t>Kết nối quản lý sân, doanh thu và chức năng Admin</w:t>
            </w:r>
          </w:p>
        </w:tc>
        <w:tc>
          <w:tcPr>
            <w:tcW w:w="1038" w:type="dxa"/>
            <w:vAlign w:val="center"/>
          </w:tcPr>
          <w:p w14:paraId="3A9FC3F4" w14:textId="77777777" w:rsidR="00353E38" w:rsidRDefault="00594E38" w:rsidP="00A234AE">
            <w:pPr>
              <w:spacing w:after="60" w:line="240" w:lineRule="auto"/>
              <w:jc w:val="left"/>
            </w:pPr>
            <w:r>
              <w:rPr>
                <w:sz w:val="20"/>
              </w:rPr>
              <w:t>B</w:t>
            </w:r>
          </w:p>
        </w:tc>
        <w:tc>
          <w:tcPr>
            <w:tcW w:w="994" w:type="dxa"/>
            <w:vAlign w:val="center"/>
          </w:tcPr>
          <w:p w14:paraId="1E2D4621" w14:textId="77777777" w:rsidR="00353E38" w:rsidRDefault="005B0000" w:rsidP="00A234AE">
            <w:pPr>
              <w:spacing w:after="60" w:line="240" w:lineRule="auto"/>
              <w:jc w:val="left"/>
            </w:pPr>
            <w:r>
              <w:rPr>
                <w:sz w:val="20"/>
              </w:rPr>
              <w:t>30/09/2026</w:t>
            </w:r>
          </w:p>
        </w:tc>
        <w:tc>
          <w:tcPr>
            <w:tcW w:w="994" w:type="dxa"/>
            <w:vAlign w:val="center"/>
          </w:tcPr>
          <w:p w14:paraId="49E81556" w14:textId="77777777" w:rsidR="00353E38" w:rsidRDefault="005B0000" w:rsidP="00A234AE">
            <w:pPr>
              <w:spacing w:after="60" w:line="240" w:lineRule="auto"/>
              <w:jc w:val="left"/>
            </w:pPr>
            <w:r>
              <w:rPr>
                <w:sz w:val="20"/>
              </w:rPr>
              <w:t>04/10/2026</w:t>
            </w:r>
          </w:p>
        </w:tc>
        <w:tc>
          <w:tcPr>
            <w:tcW w:w="1038" w:type="dxa"/>
            <w:vAlign w:val="center"/>
          </w:tcPr>
          <w:p w14:paraId="67876AAB" w14:textId="77777777" w:rsidR="00353E38" w:rsidRDefault="005B0000" w:rsidP="00A234AE">
            <w:pPr>
              <w:spacing w:after="60" w:line="240" w:lineRule="auto"/>
              <w:jc w:val="left"/>
            </w:pPr>
            <w:r>
              <w:rPr>
                <w:sz w:val="20"/>
              </w:rPr>
              <w:t>5 ngày</w:t>
            </w:r>
          </w:p>
        </w:tc>
      </w:tr>
      <w:tr w:rsidR="00353E38" w14:paraId="6AF8ECCC" w14:textId="77777777" w:rsidTr="00594E38">
        <w:trPr>
          <w:jc w:val="center"/>
        </w:trPr>
        <w:tc>
          <w:tcPr>
            <w:tcW w:w="451" w:type="dxa"/>
            <w:vAlign w:val="center"/>
          </w:tcPr>
          <w:p w14:paraId="087369FF" w14:textId="77777777" w:rsidR="00353E38" w:rsidRDefault="005B0000" w:rsidP="00A234AE">
            <w:pPr>
              <w:spacing w:after="60" w:line="240" w:lineRule="auto"/>
              <w:jc w:val="left"/>
            </w:pPr>
            <w:r>
              <w:rPr>
                <w:sz w:val="20"/>
              </w:rPr>
              <w:t>14</w:t>
            </w:r>
          </w:p>
        </w:tc>
        <w:tc>
          <w:tcPr>
            <w:tcW w:w="1447" w:type="dxa"/>
            <w:vAlign w:val="center"/>
          </w:tcPr>
          <w:p w14:paraId="4EB61C13" w14:textId="77777777" w:rsidR="00353E38" w:rsidRDefault="005B0000" w:rsidP="00A234AE">
            <w:pPr>
              <w:spacing w:after="60" w:line="240" w:lineRule="auto"/>
              <w:jc w:val="left"/>
            </w:pPr>
            <w:r>
              <w:rPr>
                <w:sz w:val="20"/>
              </w:rPr>
              <w:t>Kiểm thử</w:t>
            </w:r>
          </w:p>
        </w:tc>
        <w:tc>
          <w:tcPr>
            <w:tcW w:w="3392" w:type="dxa"/>
            <w:vAlign w:val="center"/>
          </w:tcPr>
          <w:p w14:paraId="3B5FE6D6" w14:textId="77777777" w:rsidR="00353E38" w:rsidRDefault="005B0000" w:rsidP="00A234AE">
            <w:pPr>
              <w:spacing w:after="60" w:line="240" w:lineRule="auto"/>
              <w:jc w:val="left"/>
            </w:pPr>
            <w:r>
              <w:rPr>
                <w:sz w:val="20"/>
              </w:rPr>
              <w:t>Kiểm thử luồng Đăng nhập → Tìm sân → Đặt sân → Thanh toán</w:t>
            </w:r>
          </w:p>
        </w:tc>
        <w:tc>
          <w:tcPr>
            <w:tcW w:w="1038" w:type="dxa"/>
            <w:vAlign w:val="center"/>
          </w:tcPr>
          <w:p w14:paraId="692762BA" w14:textId="77777777" w:rsidR="00353E38" w:rsidRDefault="005B0000" w:rsidP="00A234AE">
            <w:pPr>
              <w:spacing w:after="60" w:line="240" w:lineRule="auto"/>
              <w:jc w:val="left"/>
            </w:pPr>
            <w:r>
              <w:rPr>
                <w:sz w:val="20"/>
              </w:rPr>
              <w:t>Cả nhóm</w:t>
            </w:r>
          </w:p>
        </w:tc>
        <w:tc>
          <w:tcPr>
            <w:tcW w:w="994" w:type="dxa"/>
            <w:vAlign w:val="center"/>
          </w:tcPr>
          <w:p w14:paraId="2703623F" w14:textId="77777777" w:rsidR="00353E38" w:rsidRDefault="005B0000" w:rsidP="00A234AE">
            <w:pPr>
              <w:spacing w:after="60" w:line="240" w:lineRule="auto"/>
              <w:jc w:val="left"/>
            </w:pPr>
            <w:r>
              <w:rPr>
                <w:sz w:val="20"/>
              </w:rPr>
              <w:t>05/10/2026</w:t>
            </w:r>
          </w:p>
        </w:tc>
        <w:tc>
          <w:tcPr>
            <w:tcW w:w="994" w:type="dxa"/>
            <w:vAlign w:val="center"/>
          </w:tcPr>
          <w:p w14:paraId="47DCDB36" w14:textId="77777777" w:rsidR="00353E38" w:rsidRDefault="005B0000" w:rsidP="00A234AE">
            <w:pPr>
              <w:spacing w:after="60" w:line="240" w:lineRule="auto"/>
              <w:jc w:val="left"/>
            </w:pPr>
            <w:r>
              <w:rPr>
                <w:sz w:val="20"/>
              </w:rPr>
              <w:t>06/10/2026</w:t>
            </w:r>
          </w:p>
        </w:tc>
        <w:tc>
          <w:tcPr>
            <w:tcW w:w="1038" w:type="dxa"/>
            <w:vAlign w:val="center"/>
          </w:tcPr>
          <w:p w14:paraId="7ED275AA" w14:textId="77777777" w:rsidR="00353E38" w:rsidRDefault="005B0000" w:rsidP="00A234AE">
            <w:pPr>
              <w:spacing w:after="60" w:line="240" w:lineRule="auto"/>
              <w:jc w:val="left"/>
            </w:pPr>
            <w:r>
              <w:rPr>
                <w:sz w:val="20"/>
              </w:rPr>
              <w:t>2 ngày</w:t>
            </w:r>
          </w:p>
        </w:tc>
      </w:tr>
      <w:tr w:rsidR="00353E38" w14:paraId="66849B58" w14:textId="77777777" w:rsidTr="00594E38">
        <w:trPr>
          <w:jc w:val="center"/>
        </w:trPr>
        <w:tc>
          <w:tcPr>
            <w:tcW w:w="451" w:type="dxa"/>
            <w:vAlign w:val="center"/>
          </w:tcPr>
          <w:p w14:paraId="6AA139A1" w14:textId="77777777" w:rsidR="00353E38" w:rsidRDefault="005B0000" w:rsidP="00A234AE">
            <w:pPr>
              <w:spacing w:after="60" w:line="240" w:lineRule="auto"/>
              <w:jc w:val="left"/>
            </w:pPr>
            <w:r>
              <w:rPr>
                <w:sz w:val="20"/>
              </w:rPr>
              <w:t>15</w:t>
            </w:r>
          </w:p>
        </w:tc>
        <w:tc>
          <w:tcPr>
            <w:tcW w:w="1447" w:type="dxa"/>
            <w:vAlign w:val="center"/>
          </w:tcPr>
          <w:p w14:paraId="462CC881" w14:textId="77777777" w:rsidR="00353E38" w:rsidRDefault="005B0000" w:rsidP="00A234AE">
            <w:pPr>
              <w:spacing w:after="60" w:line="240" w:lineRule="auto"/>
              <w:jc w:val="left"/>
            </w:pPr>
            <w:r>
              <w:rPr>
                <w:sz w:val="20"/>
              </w:rPr>
              <w:t>Kiểm thử</w:t>
            </w:r>
          </w:p>
        </w:tc>
        <w:tc>
          <w:tcPr>
            <w:tcW w:w="3392" w:type="dxa"/>
            <w:vAlign w:val="center"/>
          </w:tcPr>
          <w:p w14:paraId="3F14CFBC" w14:textId="77777777" w:rsidR="00353E38" w:rsidRDefault="005B0000" w:rsidP="00A234AE">
            <w:pPr>
              <w:spacing w:after="60" w:line="240" w:lineRule="auto"/>
              <w:jc w:val="left"/>
            </w:pPr>
            <w:r>
              <w:rPr>
                <w:sz w:val="20"/>
              </w:rPr>
              <w:t>Kiểm thử Chủ sân/Admin, sửa lỗi giao diện và dữ liệu</w:t>
            </w:r>
          </w:p>
        </w:tc>
        <w:tc>
          <w:tcPr>
            <w:tcW w:w="1038" w:type="dxa"/>
            <w:vAlign w:val="center"/>
          </w:tcPr>
          <w:p w14:paraId="1C723518" w14:textId="77777777" w:rsidR="00353E38" w:rsidRDefault="005B0000" w:rsidP="00A234AE">
            <w:pPr>
              <w:spacing w:after="60" w:line="240" w:lineRule="auto"/>
              <w:jc w:val="left"/>
            </w:pPr>
            <w:r>
              <w:rPr>
                <w:sz w:val="20"/>
              </w:rPr>
              <w:t>Cả nhóm</w:t>
            </w:r>
          </w:p>
        </w:tc>
        <w:tc>
          <w:tcPr>
            <w:tcW w:w="994" w:type="dxa"/>
            <w:vAlign w:val="center"/>
          </w:tcPr>
          <w:p w14:paraId="646B8C5E" w14:textId="77777777" w:rsidR="00353E38" w:rsidRDefault="005B0000" w:rsidP="00A234AE">
            <w:pPr>
              <w:spacing w:after="60" w:line="240" w:lineRule="auto"/>
              <w:jc w:val="left"/>
            </w:pPr>
            <w:r>
              <w:rPr>
                <w:sz w:val="20"/>
              </w:rPr>
              <w:t>07/10/2026</w:t>
            </w:r>
          </w:p>
        </w:tc>
        <w:tc>
          <w:tcPr>
            <w:tcW w:w="994" w:type="dxa"/>
            <w:vAlign w:val="center"/>
          </w:tcPr>
          <w:p w14:paraId="0CF4EA43" w14:textId="77777777" w:rsidR="00353E38" w:rsidRDefault="005B0000" w:rsidP="00A234AE">
            <w:pPr>
              <w:spacing w:after="60" w:line="240" w:lineRule="auto"/>
              <w:jc w:val="left"/>
            </w:pPr>
            <w:r>
              <w:rPr>
                <w:sz w:val="20"/>
              </w:rPr>
              <w:t>08/10/2026</w:t>
            </w:r>
          </w:p>
        </w:tc>
        <w:tc>
          <w:tcPr>
            <w:tcW w:w="1038" w:type="dxa"/>
            <w:vAlign w:val="center"/>
          </w:tcPr>
          <w:p w14:paraId="2ACBC656" w14:textId="77777777" w:rsidR="00353E38" w:rsidRDefault="005B0000" w:rsidP="00A234AE">
            <w:pPr>
              <w:spacing w:after="60" w:line="240" w:lineRule="auto"/>
              <w:jc w:val="left"/>
            </w:pPr>
            <w:r>
              <w:rPr>
                <w:sz w:val="20"/>
              </w:rPr>
              <w:t>2 ngày</w:t>
            </w:r>
          </w:p>
        </w:tc>
      </w:tr>
      <w:tr w:rsidR="00353E38" w14:paraId="60EF72F5" w14:textId="77777777" w:rsidTr="00594E38">
        <w:trPr>
          <w:jc w:val="center"/>
        </w:trPr>
        <w:tc>
          <w:tcPr>
            <w:tcW w:w="451" w:type="dxa"/>
            <w:vAlign w:val="center"/>
          </w:tcPr>
          <w:p w14:paraId="08487177" w14:textId="77777777" w:rsidR="00353E38" w:rsidRDefault="005B0000" w:rsidP="00A234AE">
            <w:pPr>
              <w:spacing w:after="60" w:line="240" w:lineRule="auto"/>
              <w:jc w:val="left"/>
            </w:pPr>
            <w:r>
              <w:rPr>
                <w:sz w:val="20"/>
              </w:rPr>
              <w:t>16</w:t>
            </w:r>
          </w:p>
        </w:tc>
        <w:tc>
          <w:tcPr>
            <w:tcW w:w="1447" w:type="dxa"/>
            <w:vAlign w:val="center"/>
          </w:tcPr>
          <w:p w14:paraId="5E358452" w14:textId="77777777" w:rsidR="00353E38" w:rsidRDefault="005B0000" w:rsidP="00A234AE">
            <w:pPr>
              <w:spacing w:after="60" w:line="240" w:lineRule="auto"/>
              <w:jc w:val="left"/>
            </w:pPr>
            <w:r>
              <w:rPr>
                <w:sz w:val="20"/>
              </w:rPr>
              <w:t>Hoàn thiện báo cáo</w:t>
            </w:r>
          </w:p>
        </w:tc>
        <w:tc>
          <w:tcPr>
            <w:tcW w:w="3392" w:type="dxa"/>
            <w:vAlign w:val="center"/>
          </w:tcPr>
          <w:p w14:paraId="4622306E" w14:textId="77777777" w:rsidR="00353E38" w:rsidRDefault="005B0000" w:rsidP="00A234AE">
            <w:pPr>
              <w:spacing w:after="60" w:line="240" w:lineRule="auto"/>
              <w:jc w:val="left"/>
            </w:pPr>
            <w:r>
              <w:rPr>
                <w:sz w:val="20"/>
              </w:rPr>
              <w:t>Tổng hợp tài liệu, sơ đồ, ảnh giao diện và kết quả</w:t>
            </w:r>
          </w:p>
        </w:tc>
        <w:tc>
          <w:tcPr>
            <w:tcW w:w="1038" w:type="dxa"/>
            <w:vAlign w:val="center"/>
          </w:tcPr>
          <w:p w14:paraId="28A8C25B" w14:textId="77777777" w:rsidR="00353E38" w:rsidRDefault="005B0000" w:rsidP="00A234AE">
            <w:pPr>
              <w:spacing w:after="60" w:line="240" w:lineRule="auto"/>
              <w:jc w:val="left"/>
            </w:pPr>
            <w:r>
              <w:rPr>
                <w:sz w:val="20"/>
              </w:rPr>
              <w:t>A, C</w:t>
            </w:r>
          </w:p>
        </w:tc>
        <w:tc>
          <w:tcPr>
            <w:tcW w:w="994" w:type="dxa"/>
            <w:vAlign w:val="center"/>
          </w:tcPr>
          <w:p w14:paraId="6D34E117" w14:textId="77777777" w:rsidR="00353E38" w:rsidRDefault="005B0000" w:rsidP="00A234AE">
            <w:pPr>
              <w:spacing w:after="60" w:line="240" w:lineRule="auto"/>
              <w:jc w:val="left"/>
            </w:pPr>
            <w:r>
              <w:rPr>
                <w:sz w:val="20"/>
              </w:rPr>
              <w:t>08/10/2026</w:t>
            </w:r>
          </w:p>
        </w:tc>
        <w:tc>
          <w:tcPr>
            <w:tcW w:w="994" w:type="dxa"/>
            <w:vAlign w:val="center"/>
          </w:tcPr>
          <w:p w14:paraId="20AC2CDD" w14:textId="77777777" w:rsidR="00353E38" w:rsidRDefault="005B0000" w:rsidP="00A234AE">
            <w:pPr>
              <w:spacing w:after="60" w:line="240" w:lineRule="auto"/>
              <w:jc w:val="left"/>
            </w:pPr>
            <w:r>
              <w:rPr>
                <w:sz w:val="20"/>
              </w:rPr>
              <w:t>09/10/2026</w:t>
            </w:r>
          </w:p>
        </w:tc>
        <w:tc>
          <w:tcPr>
            <w:tcW w:w="1038" w:type="dxa"/>
            <w:vAlign w:val="center"/>
          </w:tcPr>
          <w:p w14:paraId="0841D75B" w14:textId="77777777" w:rsidR="00353E38" w:rsidRDefault="005B0000" w:rsidP="00A234AE">
            <w:pPr>
              <w:spacing w:after="60" w:line="240" w:lineRule="auto"/>
              <w:jc w:val="left"/>
            </w:pPr>
            <w:r>
              <w:rPr>
                <w:sz w:val="20"/>
              </w:rPr>
              <w:t>2 ngày</w:t>
            </w:r>
          </w:p>
        </w:tc>
      </w:tr>
      <w:tr w:rsidR="00353E38" w14:paraId="4AF2D1D1" w14:textId="77777777" w:rsidTr="00594E38">
        <w:trPr>
          <w:jc w:val="center"/>
        </w:trPr>
        <w:tc>
          <w:tcPr>
            <w:tcW w:w="451" w:type="dxa"/>
            <w:vAlign w:val="center"/>
          </w:tcPr>
          <w:p w14:paraId="5D1A03FC" w14:textId="77777777" w:rsidR="00353E38" w:rsidRDefault="005B0000" w:rsidP="00A234AE">
            <w:pPr>
              <w:spacing w:after="60" w:line="240" w:lineRule="auto"/>
              <w:jc w:val="left"/>
            </w:pPr>
            <w:r>
              <w:rPr>
                <w:sz w:val="20"/>
              </w:rPr>
              <w:t>17</w:t>
            </w:r>
          </w:p>
        </w:tc>
        <w:tc>
          <w:tcPr>
            <w:tcW w:w="1447" w:type="dxa"/>
            <w:vAlign w:val="center"/>
          </w:tcPr>
          <w:p w14:paraId="4A17B25D" w14:textId="77777777" w:rsidR="00353E38" w:rsidRDefault="005B0000" w:rsidP="00A234AE">
            <w:pPr>
              <w:spacing w:after="60" w:line="240" w:lineRule="auto"/>
              <w:jc w:val="left"/>
            </w:pPr>
            <w:r>
              <w:rPr>
                <w:sz w:val="20"/>
              </w:rPr>
              <w:t>Hoàn thiện báo cáo</w:t>
            </w:r>
          </w:p>
        </w:tc>
        <w:tc>
          <w:tcPr>
            <w:tcW w:w="3392" w:type="dxa"/>
            <w:vAlign w:val="center"/>
          </w:tcPr>
          <w:p w14:paraId="0A226F22" w14:textId="77777777" w:rsidR="00353E38" w:rsidRDefault="005B0000" w:rsidP="00A234AE">
            <w:pPr>
              <w:spacing w:after="60" w:line="240" w:lineRule="auto"/>
              <w:jc w:val="left"/>
            </w:pPr>
            <w:r>
              <w:rPr>
                <w:sz w:val="20"/>
              </w:rPr>
              <w:t>Chuẩn bị demo và nội dung báo cáo lần 1</w:t>
            </w:r>
          </w:p>
        </w:tc>
        <w:tc>
          <w:tcPr>
            <w:tcW w:w="1038" w:type="dxa"/>
            <w:vAlign w:val="center"/>
          </w:tcPr>
          <w:p w14:paraId="660E1A8E" w14:textId="77777777" w:rsidR="00353E38" w:rsidRDefault="00594E38" w:rsidP="00A234AE">
            <w:pPr>
              <w:spacing w:after="60" w:line="240" w:lineRule="auto"/>
              <w:jc w:val="left"/>
            </w:pPr>
            <w:r>
              <w:rPr>
                <w:sz w:val="20"/>
              </w:rPr>
              <w:t>Cả nhóm</w:t>
            </w:r>
          </w:p>
        </w:tc>
        <w:tc>
          <w:tcPr>
            <w:tcW w:w="994" w:type="dxa"/>
            <w:vAlign w:val="center"/>
          </w:tcPr>
          <w:p w14:paraId="461DA40F" w14:textId="77777777" w:rsidR="00353E38" w:rsidRDefault="005B0000" w:rsidP="00A234AE">
            <w:pPr>
              <w:spacing w:after="60" w:line="240" w:lineRule="auto"/>
              <w:jc w:val="left"/>
            </w:pPr>
            <w:r>
              <w:rPr>
                <w:sz w:val="20"/>
              </w:rPr>
              <w:t>09/10/2026</w:t>
            </w:r>
          </w:p>
        </w:tc>
        <w:tc>
          <w:tcPr>
            <w:tcW w:w="994" w:type="dxa"/>
            <w:vAlign w:val="center"/>
          </w:tcPr>
          <w:p w14:paraId="7A2BB18E" w14:textId="77777777" w:rsidR="00353E38" w:rsidRDefault="005B0000" w:rsidP="00A234AE">
            <w:pPr>
              <w:spacing w:after="60" w:line="240" w:lineRule="auto"/>
              <w:jc w:val="left"/>
            </w:pPr>
            <w:r>
              <w:rPr>
                <w:sz w:val="20"/>
              </w:rPr>
              <w:t>09/10/2026</w:t>
            </w:r>
          </w:p>
        </w:tc>
        <w:tc>
          <w:tcPr>
            <w:tcW w:w="1038" w:type="dxa"/>
            <w:vAlign w:val="center"/>
          </w:tcPr>
          <w:p w14:paraId="79479A2E" w14:textId="77777777" w:rsidR="00353E38" w:rsidRDefault="005B0000" w:rsidP="00A234AE">
            <w:pPr>
              <w:spacing w:after="60" w:line="240" w:lineRule="auto"/>
              <w:jc w:val="left"/>
            </w:pPr>
            <w:r>
              <w:rPr>
                <w:sz w:val="20"/>
              </w:rPr>
              <w:t>1 ngày</w:t>
            </w:r>
          </w:p>
        </w:tc>
      </w:tr>
      <w:tr w:rsidR="00353E38" w14:paraId="55D60043" w14:textId="77777777" w:rsidTr="00594E38">
        <w:trPr>
          <w:jc w:val="center"/>
        </w:trPr>
        <w:tc>
          <w:tcPr>
            <w:tcW w:w="451" w:type="dxa"/>
            <w:vAlign w:val="center"/>
          </w:tcPr>
          <w:p w14:paraId="6068298C" w14:textId="77777777" w:rsidR="00353E38" w:rsidRDefault="005B0000" w:rsidP="00A234AE">
            <w:pPr>
              <w:spacing w:after="60" w:line="240" w:lineRule="auto"/>
              <w:jc w:val="left"/>
            </w:pPr>
            <w:r>
              <w:rPr>
                <w:sz w:val="20"/>
              </w:rPr>
              <w:t>18</w:t>
            </w:r>
          </w:p>
        </w:tc>
        <w:tc>
          <w:tcPr>
            <w:tcW w:w="1447" w:type="dxa"/>
            <w:vAlign w:val="center"/>
          </w:tcPr>
          <w:p w14:paraId="170ECBE9" w14:textId="77777777" w:rsidR="00353E38" w:rsidRDefault="005B0000" w:rsidP="00A234AE">
            <w:pPr>
              <w:spacing w:after="60" w:line="240" w:lineRule="auto"/>
              <w:jc w:val="left"/>
            </w:pPr>
            <w:r>
              <w:rPr>
                <w:sz w:val="20"/>
              </w:rPr>
              <w:t>Báo cáo</w:t>
            </w:r>
          </w:p>
        </w:tc>
        <w:tc>
          <w:tcPr>
            <w:tcW w:w="3392" w:type="dxa"/>
            <w:vAlign w:val="center"/>
          </w:tcPr>
          <w:p w14:paraId="2DB15A46" w14:textId="77777777" w:rsidR="00353E38" w:rsidRDefault="005B0000" w:rsidP="00A234AE">
            <w:pPr>
              <w:spacing w:after="60" w:line="240" w:lineRule="auto"/>
              <w:jc w:val="left"/>
            </w:pPr>
            <w:r>
              <w:rPr>
                <w:sz w:val="20"/>
              </w:rPr>
              <w:t>Báo cáo lần 1 và ghi nhận góp ý</w:t>
            </w:r>
          </w:p>
        </w:tc>
        <w:tc>
          <w:tcPr>
            <w:tcW w:w="1038" w:type="dxa"/>
            <w:vAlign w:val="center"/>
          </w:tcPr>
          <w:p w14:paraId="07E104DA" w14:textId="77777777" w:rsidR="00353E38" w:rsidRDefault="005B0000" w:rsidP="00A234AE">
            <w:pPr>
              <w:spacing w:after="60" w:line="240" w:lineRule="auto"/>
              <w:jc w:val="left"/>
            </w:pPr>
            <w:r>
              <w:rPr>
                <w:sz w:val="20"/>
              </w:rPr>
              <w:t>Cả nhóm</w:t>
            </w:r>
          </w:p>
        </w:tc>
        <w:tc>
          <w:tcPr>
            <w:tcW w:w="994" w:type="dxa"/>
            <w:vAlign w:val="center"/>
          </w:tcPr>
          <w:p w14:paraId="5E83D55E" w14:textId="77777777" w:rsidR="00353E38" w:rsidRDefault="005B0000" w:rsidP="00A234AE">
            <w:pPr>
              <w:spacing w:after="60" w:line="240" w:lineRule="auto"/>
              <w:jc w:val="left"/>
            </w:pPr>
            <w:r>
              <w:rPr>
                <w:sz w:val="20"/>
              </w:rPr>
              <w:t>10/10/2026</w:t>
            </w:r>
          </w:p>
        </w:tc>
        <w:tc>
          <w:tcPr>
            <w:tcW w:w="994" w:type="dxa"/>
            <w:vAlign w:val="center"/>
          </w:tcPr>
          <w:p w14:paraId="029D5D81" w14:textId="77777777" w:rsidR="00353E38" w:rsidRDefault="005B0000" w:rsidP="00A234AE">
            <w:pPr>
              <w:spacing w:after="60" w:line="240" w:lineRule="auto"/>
              <w:jc w:val="left"/>
            </w:pPr>
            <w:r>
              <w:rPr>
                <w:sz w:val="20"/>
              </w:rPr>
              <w:t>10/10/2026</w:t>
            </w:r>
          </w:p>
        </w:tc>
        <w:tc>
          <w:tcPr>
            <w:tcW w:w="1038" w:type="dxa"/>
            <w:vAlign w:val="center"/>
          </w:tcPr>
          <w:p w14:paraId="6A18D5FB" w14:textId="77777777" w:rsidR="00353E38" w:rsidRDefault="005B0000" w:rsidP="00A234AE">
            <w:pPr>
              <w:spacing w:after="60" w:line="240" w:lineRule="auto"/>
              <w:jc w:val="left"/>
            </w:pPr>
            <w:r>
              <w:rPr>
                <w:sz w:val="20"/>
              </w:rPr>
              <w:t>1 ngày</w:t>
            </w:r>
          </w:p>
        </w:tc>
      </w:tr>
    </w:tbl>
    <w:p w14:paraId="0DD4E169" w14:textId="77777777" w:rsidR="00353E38" w:rsidRDefault="005B0000" w:rsidP="00A234AE">
      <w:pPr>
        <w:spacing w:line="276" w:lineRule="auto"/>
      </w:pPr>
      <w:r>
        <w:rPr>
          <w:sz w:val="24"/>
        </w:rPr>
        <w:br w:type="page"/>
      </w:r>
    </w:p>
    <w:p w14:paraId="3AD82F2B" w14:textId="77777777" w:rsidR="004534E6" w:rsidRDefault="004534E6">
      <w:pPr>
        <w:spacing w:line="276" w:lineRule="auto"/>
      </w:pPr>
    </w:p>
    <w:p w14:paraId="12965D0A" w14:textId="77777777" w:rsidR="00353E38" w:rsidRDefault="005B0000" w:rsidP="00A234AE">
      <w:pPr>
        <w:keepNext/>
        <w:spacing w:line="276" w:lineRule="auto"/>
      </w:pPr>
      <w:r>
        <w:rPr>
          <w:b/>
          <w:sz w:val="24"/>
        </w:rPr>
        <w:t>Sơ đồ Gantt</w:t>
      </w:r>
    </w:p>
    <w:p w14:paraId="2D7C08FF" w14:textId="77777777" w:rsidR="00353E38" w:rsidRDefault="005B0000" w:rsidP="00A234AE">
      <w:pPr>
        <w:keepNext/>
        <w:spacing w:line="276" w:lineRule="auto"/>
        <w:ind w:left="454" w:hanging="312"/>
      </w:pPr>
      <w:r>
        <w:rPr>
          <w:sz w:val="24"/>
        </w:rPr>
        <w:t>- Ký hiệu: ■ = thời gian thực hiện công việc. Các mốc được chia theo ngày để bám đúng khoảng 05/09/2026 - 10/10/2026</w:t>
      </w:r>
    </w:p>
    <w:p w14:paraId="0A71F99A" w14:textId="77777777" w:rsidR="006F3880" w:rsidRDefault="00AE7180">
      <w:pPr>
        <w:keepNext/>
        <w:spacing w:line="276" w:lineRule="auto"/>
      </w:pPr>
      <w:r>
        <w:rPr>
          <w:b/>
          <w:sz w:val="24"/>
        </w:rPr>
        <w:t>Sơ đồ Gantt giai đoạn 05/09–27/09</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0"/>
        <w:gridCol w:w="2835"/>
        <w:gridCol w:w="907"/>
        <w:gridCol w:w="729"/>
        <w:gridCol w:w="729"/>
        <w:gridCol w:w="729"/>
        <w:gridCol w:w="729"/>
        <w:gridCol w:w="729"/>
        <w:gridCol w:w="729"/>
        <w:gridCol w:w="729"/>
      </w:tblGrid>
      <w:tr w:rsidR="006F3880" w14:paraId="29ACAEBF" w14:textId="77777777">
        <w:trPr>
          <w:tblHeader/>
        </w:trPr>
        <w:tc>
          <w:tcPr>
            <w:tcW w:w="510" w:type="dxa"/>
            <w:shd w:val="clear" w:color="auto" w:fill="1F3754"/>
          </w:tcPr>
          <w:p w14:paraId="5181500D" w14:textId="77777777" w:rsidR="00353E38" w:rsidRDefault="005B0000" w:rsidP="00A234AE">
            <w:pPr>
              <w:keepNext/>
              <w:spacing w:after="60" w:line="240" w:lineRule="auto"/>
              <w:jc w:val="left"/>
            </w:pPr>
            <w:r>
              <w:rPr>
                <w:b/>
                <w:color w:val="FFFFFF"/>
                <w:sz w:val="16"/>
              </w:rPr>
              <w:t>STT</w:t>
            </w:r>
          </w:p>
        </w:tc>
        <w:tc>
          <w:tcPr>
            <w:tcW w:w="2835" w:type="dxa"/>
            <w:shd w:val="clear" w:color="auto" w:fill="1F3754"/>
          </w:tcPr>
          <w:p w14:paraId="68E8EB05" w14:textId="77777777" w:rsidR="00353E38" w:rsidRDefault="005B0000" w:rsidP="00A234AE">
            <w:pPr>
              <w:keepNext/>
              <w:spacing w:after="60" w:line="240" w:lineRule="auto"/>
              <w:jc w:val="left"/>
            </w:pPr>
            <w:r>
              <w:rPr>
                <w:b/>
                <w:color w:val="FFFFFF"/>
                <w:sz w:val="16"/>
              </w:rPr>
              <w:t>Công việc</w:t>
            </w:r>
          </w:p>
        </w:tc>
        <w:tc>
          <w:tcPr>
            <w:tcW w:w="907" w:type="dxa"/>
            <w:shd w:val="clear" w:color="auto" w:fill="1F3754"/>
          </w:tcPr>
          <w:p w14:paraId="4A8D1906" w14:textId="77777777" w:rsidR="00353E38" w:rsidRDefault="005B0000" w:rsidP="00A234AE">
            <w:pPr>
              <w:keepNext/>
              <w:spacing w:after="60" w:line="240" w:lineRule="auto"/>
              <w:jc w:val="left"/>
            </w:pPr>
            <w:r>
              <w:rPr>
                <w:b/>
                <w:color w:val="FFFFFF"/>
                <w:sz w:val="16"/>
              </w:rPr>
              <w:t>Thực hiện</w:t>
            </w:r>
          </w:p>
        </w:tc>
        <w:tc>
          <w:tcPr>
            <w:tcW w:w="729" w:type="dxa"/>
            <w:shd w:val="clear" w:color="auto" w:fill="1F3754"/>
          </w:tcPr>
          <w:p w14:paraId="2205DED6" w14:textId="77777777" w:rsidR="00353E38" w:rsidRDefault="005B0000" w:rsidP="00A234AE">
            <w:pPr>
              <w:keepNext/>
              <w:spacing w:after="60" w:line="240" w:lineRule="auto"/>
              <w:jc w:val="left"/>
            </w:pPr>
            <w:r>
              <w:rPr>
                <w:b/>
                <w:color w:val="FFFFFF"/>
                <w:sz w:val="16"/>
              </w:rPr>
              <w:t>05-06/09</w:t>
            </w:r>
          </w:p>
        </w:tc>
        <w:tc>
          <w:tcPr>
            <w:tcW w:w="729" w:type="dxa"/>
            <w:shd w:val="clear" w:color="auto" w:fill="1F3754"/>
          </w:tcPr>
          <w:p w14:paraId="5642818C" w14:textId="77777777" w:rsidR="00353E38" w:rsidRDefault="005B0000" w:rsidP="00A234AE">
            <w:pPr>
              <w:keepNext/>
              <w:spacing w:after="60" w:line="240" w:lineRule="auto"/>
              <w:jc w:val="left"/>
            </w:pPr>
            <w:r>
              <w:rPr>
                <w:b/>
                <w:color w:val="FFFFFF"/>
                <w:sz w:val="16"/>
              </w:rPr>
              <w:t>07-10/09</w:t>
            </w:r>
          </w:p>
        </w:tc>
        <w:tc>
          <w:tcPr>
            <w:tcW w:w="729" w:type="dxa"/>
            <w:shd w:val="clear" w:color="auto" w:fill="1F3754"/>
          </w:tcPr>
          <w:p w14:paraId="5070AE7A" w14:textId="77777777" w:rsidR="00353E38" w:rsidRDefault="005B0000" w:rsidP="00A234AE">
            <w:pPr>
              <w:keepNext/>
              <w:spacing w:after="60" w:line="240" w:lineRule="auto"/>
              <w:jc w:val="left"/>
            </w:pPr>
            <w:r>
              <w:rPr>
                <w:b/>
                <w:color w:val="FFFFFF"/>
                <w:sz w:val="16"/>
              </w:rPr>
              <w:t>11-13/09</w:t>
            </w:r>
          </w:p>
        </w:tc>
        <w:tc>
          <w:tcPr>
            <w:tcW w:w="729" w:type="dxa"/>
            <w:shd w:val="clear" w:color="auto" w:fill="1F3754"/>
          </w:tcPr>
          <w:p w14:paraId="0DE25743" w14:textId="77777777" w:rsidR="00353E38" w:rsidRDefault="005B0000" w:rsidP="00A234AE">
            <w:pPr>
              <w:keepNext/>
              <w:spacing w:after="60" w:line="240" w:lineRule="auto"/>
              <w:jc w:val="left"/>
            </w:pPr>
            <w:r>
              <w:rPr>
                <w:b/>
                <w:color w:val="FFFFFF"/>
                <w:sz w:val="16"/>
              </w:rPr>
              <w:t>1</w:t>
            </w:r>
            <w:r w:rsidR="00594E38">
              <w:rPr>
                <w:b/>
                <w:color w:val="FFFFFF"/>
                <w:sz w:val="16"/>
              </w:rPr>
              <w:t>5</w:t>
            </w:r>
            <w:r>
              <w:rPr>
                <w:b/>
                <w:color w:val="FFFFFF"/>
                <w:sz w:val="16"/>
              </w:rPr>
              <w:t>-17/09</w:t>
            </w:r>
          </w:p>
        </w:tc>
        <w:tc>
          <w:tcPr>
            <w:tcW w:w="729" w:type="dxa"/>
            <w:shd w:val="clear" w:color="auto" w:fill="1F3754"/>
          </w:tcPr>
          <w:p w14:paraId="3F3A701E" w14:textId="77777777" w:rsidR="00353E38" w:rsidRDefault="005B0000" w:rsidP="00A234AE">
            <w:pPr>
              <w:keepNext/>
              <w:spacing w:after="60" w:line="240" w:lineRule="auto"/>
              <w:jc w:val="left"/>
            </w:pPr>
            <w:r>
              <w:rPr>
                <w:b/>
                <w:color w:val="FFFFFF"/>
                <w:sz w:val="16"/>
              </w:rPr>
              <w:t>18-20/09</w:t>
            </w:r>
          </w:p>
        </w:tc>
        <w:tc>
          <w:tcPr>
            <w:tcW w:w="729" w:type="dxa"/>
            <w:shd w:val="clear" w:color="auto" w:fill="1F3754"/>
          </w:tcPr>
          <w:p w14:paraId="3FEC1361" w14:textId="77777777" w:rsidR="00353E38" w:rsidRDefault="005B0000" w:rsidP="00A234AE">
            <w:pPr>
              <w:keepNext/>
              <w:spacing w:after="60" w:line="240" w:lineRule="auto"/>
              <w:jc w:val="left"/>
            </w:pPr>
            <w:r>
              <w:rPr>
                <w:b/>
                <w:color w:val="FFFFFF"/>
                <w:sz w:val="16"/>
              </w:rPr>
              <w:t>21-24/09</w:t>
            </w:r>
          </w:p>
        </w:tc>
        <w:tc>
          <w:tcPr>
            <w:tcW w:w="729" w:type="dxa"/>
            <w:shd w:val="clear" w:color="auto" w:fill="1F3754"/>
          </w:tcPr>
          <w:p w14:paraId="5EB039F7" w14:textId="77777777" w:rsidR="00353E38" w:rsidRDefault="005B0000" w:rsidP="00A234AE">
            <w:pPr>
              <w:keepNext/>
              <w:spacing w:after="60" w:line="240" w:lineRule="auto"/>
              <w:jc w:val="left"/>
            </w:pPr>
            <w:r>
              <w:rPr>
                <w:b/>
                <w:color w:val="FFFFFF"/>
                <w:sz w:val="16"/>
              </w:rPr>
              <w:t>25-27/09</w:t>
            </w:r>
          </w:p>
        </w:tc>
      </w:tr>
      <w:tr w:rsidR="006F3880" w14:paraId="0129E80E" w14:textId="77777777">
        <w:tc>
          <w:tcPr>
            <w:tcW w:w="510" w:type="dxa"/>
          </w:tcPr>
          <w:p w14:paraId="60B88C15" w14:textId="77777777" w:rsidR="00FA7C7E" w:rsidRDefault="00FA7C7E" w:rsidP="00A234AE">
            <w:pPr>
              <w:spacing w:after="60" w:line="240" w:lineRule="auto"/>
              <w:jc w:val="left"/>
            </w:pPr>
            <w:r>
              <w:rPr>
                <w:sz w:val="16"/>
              </w:rPr>
              <w:t>1</w:t>
            </w:r>
          </w:p>
        </w:tc>
        <w:tc>
          <w:tcPr>
            <w:tcW w:w="2835" w:type="dxa"/>
          </w:tcPr>
          <w:p w14:paraId="22E2F266" w14:textId="77777777" w:rsidR="00FA7C7E" w:rsidRDefault="00FA7C7E" w:rsidP="00A234AE">
            <w:pPr>
              <w:spacing w:after="60" w:line="240" w:lineRule="auto"/>
              <w:jc w:val="left"/>
            </w:pPr>
            <w:r>
              <w:rPr>
                <w:sz w:val="16"/>
              </w:rPr>
              <w:t>Rà soát yêu cầu, URD và Use Case</w:t>
            </w:r>
          </w:p>
        </w:tc>
        <w:tc>
          <w:tcPr>
            <w:tcW w:w="907" w:type="dxa"/>
          </w:tcPr>
          <w:p w14:paraId="7779F4B0" w14:textId="77777777" w:rsidR="00FA7C7E" w:rsidRDefault="00FA7C7E" w:rsidP="00A234AE">
            <w:pPr>
              <w:spacing w:after="60" w:line="240" w:lineRule="auto"/>
              <w:jc w:val="left"/>
            </w:pPr>
            <w:r>
              <w:rPr>
                <w:sz w:val="16"/>
              </w:rPr>
              <w:t>Cả nhóm</w:t>
            </w:r>
          </w:p>
        </w:tc>
        <w:tc>
          <w:tcPr>
            <w:tcW w:w="729" w:type="dxa"/>
            <w:shd w:val="clear" w:color="auto" w:fill="A9D18E"/>
          </w:tcPr>
          <w:p w14:paraId="1CAD08A3" w14:textId="77777777" w:rsidR="00FA7C7E" w:rsidRDefault="00FA7C7E" w:rsidP="00A234AE">
            <w:pPr>
              <w:spacing w:after="60" w:line="240" w:lineRule="auto"/>
              <w:jc w:val="left"/>
            </w:pPr>
            <w:r>
              <w:rPr>
                <w:sz w:val="16"/>
              </w:rPr>
              <w:t>■</w:t>
            </w:r>
          </w:p>
        </w:tc>
        <w:tc>
          <w:tcPr>
            <w:tcW w:w="729" w:type="dxa"/>
          </w:tcPr>
          <w:p w14:paraId="35312311" w14:textId="77777777" w:rsidR="00FA7C7E" w:rsidRDefault="00FA7C7E" w:rsidP="00A234AE">
            <w:pPr>
              <w:spacing w:after="60" w:line="240" w:lineRule="auto"/>
              <w:jc w:val="left"/>
            </w:pPr>
          </w:p>
        </w:tc>
        <w:tc>
          <w:tcPr>
            <w:tcW w:w="729" w:type="dxa"/>
          </w:tcPr>
          <w:p w14:paraId="391B1273" w14:textId="77777777" w:rsidR="00FA7C7E" w:rsidRDefault="00FA7C7E" w:rsidP="00A234AE">
            <w:pPr>
              <w:spacing w:after="60" w:line="240" w:lineRule="auto"/>
              <w:jc w:val="left"/>
            </w:pPr>
          </w:p>
        </w:tc>
        <w:tc>
          <w:tcPr>
            <w:tcW w:w="729" w:type="dxa"/>
          </w:tcPr>
          <w:p w14:paraId="5E9FA65C" w14:textId="77777777" w:rsidR="00FA7C7E" w:rsidRDefault="00FA7C7E" w:rsidP="00A234AE">
            <w:pPr>
              <w:spacing w:after="60" w:line="240" w:lineRule="auto"/>
              <w:jc w:val="left"/>
            </w:pPr>
          </w:p>
        </w:tc>
        <w:tc>
          <w:tcPr>
            <w:tcW w:w="729" w:type="dxa"/>
          </w:tcPr>
          <w:p w14:paraId="2DBDF66F" w14:textId="77777777" w:rsidR="00FA7C7E" w:rsidRDefault="00FA7C7E" w:rsidP="00A234AE">
            <w:pPr>
              <w:spacing w:after="60" w:line="240" w:lineRule="auto"/>
              <w:jc w:val="left"/>
            </w:pPr>
          </w:p>
        </w:tc>
        <w:tc>
          <w:tcPr>
            <w:tcW w:w="729" w:type="dxa"/>
          </w:tcPr>
          <w:p w14:paraId="6BA3C016" w14:textId="77777777" w:rsidR="00FA7C7E" w:rsidRDefault="00FA7C7E" w:rsidP="00A234AE">
            <w:pPr>
              <w:spacing w:after="60" w:line="240" w:lineRule="auto"/>
              <w:jc w:val="left"/>
            </w:pPr>
          </w:p>
        </w:tc>
        <w:tc>
          <w:tcPr>
            <w:tcW w:w="729" w:type="dxa"/>
          </w:tcPr>
          <w:p w14:paraId="040CFBF0" w14:textId="77777777" w:rsidR="00FA7C7E" w:rsidRDefault="00FA7C7E" w:rsidP="00A234AE">
            <w:pPr>
              <w:spacing w:after="60" w:line="240" w:lineRule="auto"/>
              <w:jc w:val="left"/>
            </w:pPr>
          </w:p>
        </w:tc>
      </w:tr>
      <w:tr w:rsidR="006F3880" w14:paraId="7F3C49A4" w14:textId="77777777">
        <w:tc>
          <w:tcPr>
            <w:tcW w:w="510" w:type="dxa"/>
          </w:tcPr>
          <w:p w14:paraId="3FB80799" w14:textId="77777777" w:rsidR="00FA7C7E" w:rsidRDefault="00FA7C7E" w:rsidP="00A234AE">
            <w:pPr>
              <w:spacing w:after="60" w:line="240" w:lineRule="auto"/>
              <w:jc w:val="left"/>
            </w:pPr>
            <w:r>
              <w:rPr>
                <w:sz w:val="16"/>
              </w:rPr>
              <w:t>2</w:t>
            </w:r>
          </w:p>
        </w:tc>
        <w:tc>
          <w:tcPr>
            <w:tcW w:w="2835" w:type="dxa"/>
          </w:tcPr>
          <w:p w14:paraId="1208605D" w14:textId="77777777" w:rsidR="00FA7C7E" w:rsidRDefault="00FA7C7E" w:rsidP="00A234AE">
            <w:pPr>
              <w:spacing w:after="60" w:line="240" w:lineRule="auto"/>
              <w:jc w:val="left"/>
            </w:pPr>
            <w:r>
              <w:rPr>
                <w:sz w:val="16"/>
              </w:rPr>
              <w:t>Thiết kế ERD và cấu trúc cơ sở dữ liệu</w:t>
            </w:r>
          </w:p>
        </w:tc>
        <w:tc>
          <w:tcPr>
            <w:tcW w:w="907" w:type="dxa"/>
          </w:tcPr>
          <w:p w14:paraId="66657E50" w14:textId="77777777" w:rsidR="00FA7C7E" w:rsidRDefault="00FA7C7E" w:rsidP="00A234AE">
            <w:pPr>
              <w:spacing w:after="60" w:line="240" w:lineRule="auto"/>
              <w:jc w:val="left"/>
            </w:pPr>
            <w:r>
              <w:rPr>
                <w:sz w:val="16"/>
              </w:rPr>
              <w:t>A, B</w:t>
            </w:r>
          </w:p>
        </w:tc>
        <w:tc>
          <w:tcPr>
            <w:tcW w:w="729" w:type="dxa"/>
          </w:tcPr>
          <w:p w14:paraId="5EABBB8C" w14:textId="77777777" w:rsidR="00FA7C7E" w:rsidRDefault="00FA7C7E" w:rsidP="00A234AE">
            <w:pPr>
              <w:spacing w:after="60" w:line="240" w:lineRule="auto"/>
              <w:jc w:val="left"/>
            </w:pPr>
          </w:p>
        </w:tc>
        <w:tc>
          <w:tcPr>
            <w:tcW w:w="729" w:type="dxa"/>
            <w:shd w:val="clear" w:color="auto" w:fill="A9D18E"/>
          </w:tcPr>
          <w:p w14:paraId="7D46C6B1" w14:textId="77777777" w:rsidR="00FA7C7E" w:rsidRDefault="00FA7C7E" w:rsidP="00A234AE">
            <w:pPr>
              <w:spacing w:after="60" w:line="240" w:lineRule="auto"/>
              <w:jc w:val="left"/>
            </w:pPr>
            <w:r>
              <w:rPr>
                <w:sz w:val="16"/>
              </w:rPr>
              <w:t>■</w:t>
            </w:r>
          </w:p>
        </w:tc>
        <w:tc>
          <w:tcPr>
            <w:tcW w:w="729" w:type="dxa"/>
          </w:tcPr>
          <w:p w14:paraId="1F417687" w14:textId="77777777" w:rsidR="00FA7C7E" w:rsidRDefault="00FA7C7E" w:rsidP="00A234AE">
            <w:pPr>
              <w:spacing w:after="60" w:line="240" w:lineRule="auto"/>
              <w:jc w:val="left"/>
            </w:pPr>
          </w:p>
        </w:tc>
        <w:tc>
          <w:tcPr>
            <w:tcW w:w="729" w:type="dxa"/>
          </w:tcPr>
          <w:p w14:paraId="2D6CE732" w14:textId="77777777" w:rsidR="00FA7C7E" w:rsidRDefault="00FA7C7E" w:rsidP="00A234AE">
            <w:pPr>
              <w:spacing w:after="60" w:line="240" w:lineRule="auto"/>
              <w:jc w:val="left"/>
            </w:pPr>
          </w:p>
        </w:tc>
        <w:tc>
          <w:tcPr>
            <w:tcW w:w="729" w:type="dxa"/>
          </w:tcPr>
          <w:p w14:paraId="45EE2DF3" w14:textId="77777777" w:rsidR="00FA7C7E" w:rsidRDefault="00FA7C7E" w:rsidP="00A234AE">
            <w:pPr>
              <w:spacing w:after="60" w:line="240" w:lineRule="auto"/>
              <w:jc w:val="left"/>
            </w:pPr>
          </w:p>
        </w:tc>
        <w:tc>
          <w:tcPr>
            <w:tcW w:w="729" w:type="dxa"/>
          </w:tcPr>
          <w:p w14:paraId="5D659360" w14:textId="77777777" w:rsidR="00FA7C7E" w:rsidRDefault="00FA7C7E" w:rsidP="00A234AE">
            <w:pPr>
              <w:spacing w:after="60" w:line="240" w:lineRule="auto"/>
              <w:jc w:val="left"/>
            </w:pPr>
          </w:p>
        </w:tc>
        <w:tc>
          <w:tcPr>
            <w:tcW w:w="729" w:type="dxa"/>
          </w:tcPr>
          <w:p w14:paraId="1CD3AA63" w14:textId="77777777" w:rsidR="00FA7C7E" w:rsidRDefault="00FA7C7E" w:rsidP="00A234AE">
            <w:pPr>
              <w:spacing w:after="60" w:line="240" w:lineRule="auto"/>
              <w:jc w:val="left"/>
            </w:pPr>
          </w:p>
        </w:tc>
      </w:tr>
      <w:tr w:rsidR="006F3880" w14:paraId="25980705" w14:textId="77777777">
        <w:tc>
          <w:tcPr>
            <w:tcW w:w="510" w:type="dxa"/>
          </w:tcPr>
          <w:p w14:paraId="46E202D4" w14:textId="77777777" w:rsidR="00FA7C7E" w:rsidRDefault="00FA7C7E" w:rsidP="00A234AE">
            <w:pPr>
              <w:spacing w:after="60" w:line="240" w:lineRule="auto"/>
              <w:jc w:val="left"/>
            </w:pPr>
            <w:r>
              <w:rPr>
                <w:sz w:val="16"/>
              </w:rPr>
              <w:t>3</w:t>
            </w:r>
          </w:p>
        </w:tc>
        <w:tc>
          <w:tcPr>
            <w:tcW w:w="2835" w:type="dxa"/>
          </w:tcPr>
          <w:p w14:paraId="6793485E" w14:textId="77777777" w:rsidR="00FA7C7E" w:rsidRDefault="00FA7C7E" w:rsidP="00A234AE">
            <w:pPr>
              <w:spacing w:after="60" w:line="240" w:lineRule="auto"/>
              <w:jc w:val="left"/>
            </w:pPr>
            <w:r>
              <w:rPr>
                <w:sz w:val="16"/>
              </w:rPr>
              <w:t>Thiết kế Class Diagram</w:t>
            </w:r>
          </w:p>
        </w:tc>
        <w:tc>
          <w:tcPr>
            <w:tcW w:w="907" w:type="dxa"/>
          </w:tcPr>
          <w:p w14:paraId="184C37AF" w14:textId="77777777" w:rsidR="00FA7C7E" w:rsidRDefault="00FA7C7E" w:rsidP="00A234AE">
            <w:pPr>
              <w:spacing w:after="60" w:line="240" w:lineRule="auto"/>
              <w:jc w:val="left"/>
            </w:pPr>
            <w:r>
              <w:rPr>
                <w:sz w:val="16"/>
              </w:rPr>
              <w:t>B, C</w:t>
            </w:r>
          </w:p>
        </w:tc>
        <w:tc>
          <w:tcPr>
            <w:tcW w:w="729" w:type="dxa"/>
          </w:tcPr>
          <w:p w14:paraId="3F00FFE1" w14:textId="77777777" w:rsidR="00FA7C7E" w:rsidRDefault="00FA7C7E" w:rsidP="00A234AE">
            <w:pPr>
              <w:spacing w:after="60" w:line="240" w:lineRule="auto"/>
              <w:jc w:val="left"/>
            </w:pPr>
          </w:p>
        </w:tc>
        <w:tc>
          <w:tcPr>
            <w:tcW w:w="729" w:type="dxa"/>
            <w:shd w:val="clear" w:color="auto" w:fill="A9D18E"/>
          </w:tcPr>
          <w:p w14:paraId="24652345" w14:textId="77777777" w:rsidR="00FA7C7E" w:rsidRDefault="00FA7C7E" w:rsidP="00A234AE">
            <w:pPr>
              <w:spacing w:after="60" w:line="240" w:lineRule="auto"/>
              <w:jc w:val="left"/>
            </w:pPr>
            <w:r>
              <w:rPr>
                <w:sz w:val="16"/>
              </w:rPr>
              <w:t>■</w:t>
            </w:r>
          </w:p>
        </w:tc>
        <w:tc>
          <w:tcPr>
            <w:tcW w:w="729" w:type="dxa"/>
            <w:shd w:val="clear" w:color="auto" w:fill="A9D18E"/>
          </w:tcPr>
          <w:p w14:paraId="5706E150" w14:textId="77777777" w:rsidR="00FA7C7E" w:rsidRDefault="00FA7C7E" w:rsidP="00A234AE">
            <w:pPr>
              <w:spacing w:after="60" w:line="240" w:lineRule="auto"/>
              <w:jc w:val="left"/>
            </w:pPr>
            <w:r>
              <w:rPr>
                <w:sz w:val="16"/>
              </w:rPr>
              <w:t>■</w:t>
            </w:r>
          </w:p>
        </w:tc>
        <w:tc>
          <w:tcPr>
            <w:tcW w:w="729" w:type="dxa"/>
          </w:tcPr>
          <w:p w14:paraId="3DFE8C56" w14:textId="77777777" w:rsidR="00FA7C7E" w:rsidRDefault="00FA7C7E" w:rsidP="00A234AE">
            <w:pPr>
              <w:spacing w:after="60" w:line="240" w:lineRule="auto"/>
              <w:jc w:val="left"/>
            </w:pPr>
          </w:p>
        </w:tc>
        <w:tc>
          <w:tcPr>
            <w:tcW w:w="729" w:type="dxa"/>
          </w:tcPr>
          <w:p w14:paraId="695A83A6" w14:textId="77777777" w:rsidR="00FA7C7E" w:rsidRDefault="00FA7C7E" w:rsidP="00A234AE">
            <w:pPr>
              <w:spacing w:after="60" w:line="240" w:lineRule="auto"/>
              <w:jc w:val="left"/>
            </w:pPr>
          </w:p>
        </w:tc>
        <w:tc>
          <w:tcPr>
            <w:tcW w:w="729" w:type="dxa"/>
          </w:tcPr>
          <w:p w14:paraId="5079714A" w14:textId="77777777" w:rsidR="00FA7C7E" w:rsidRDefault="00FA7C7E" w:rsidP="00A234AE">
            <w:pPr>
              <w:spacing w:after="60" w:line="240" w:lineRule="auto"/>
              <w:jc w:val="left"/>
            </w:pPr>
          </w:p>
        </w:tc>
        <w:tc>
          <w:tcPr>
            <w:tcW w:w="729" w:type="dxa"/>
          </w:tcPr>
          <w:p w14:paraId="5DFBF2A2" w14:textId="77777777" w:rsidR="00FA7C7E" w:rsidRDefault="00FA7C7E" w:rsidP="00A234AE">
            <w:pPr>
              <w:spacing w:after="60" w:line="240" w:lineRule="auto"/>
              <w:jc w:val="left"/>
            </w:pPr>
          </w:p>
        </w:tc>
      </w:tr>
      <w:tr w:rsidR="006F3880" w14:paraId="4119D41F" w14:textId="77777777">
        <w:tc>
          <w:tcPr>
            <w:tcW w:w="510" w:type="dxa"/>
          </w:tcPr>
          <w:p w14:paraId="5452204F" w14:textId="77777777" w:rsidR="00FA7C7E" w:rsidRDefault="00FA7C7E" w:rsidP="00A234AE">
            <w:pPr>
              <w:spacing w:after="60" w:line="240" w:lineRule="auto"/>
              <w:jc w:val="left"/>
            </w:pPr>
            <w:r>
              <w:rPr>
                <w:sz w:val="16"/>
              </w:rPr>
              <w:t>4</w:t>
            </w:r>
          </w:p>
        </w:tc>
        <w:tc>
          <w:tcPr>
            <w:tcW w:w="2835" w:type="dxa"/>
          </w:tcPr>
          <w:p w14:paraId="6DAE5A34" w14:textId="77777777" w:rsidR="00FA7C7E" w:rsidRDefault="00FA7C7E" w:rsidP="00A234AE">
            <w:pPr>
              <w:spacing w:after="60" w:line="240" w:lineRule="auto"/>
              <w:jc w:val="left"/>
            </w:pPr>
            <w:r>
              <w:rPr>
                <w:sz w:val="16"/>
              </w:rPr>
              <w:t>Tổng hợp và chốt Class Diagram toàn đề tài</w:t>
            </w:r>
          </w:p>
        </w:tc>
        <w:tc>
          <w:tcPr>
            <w:tcW w:w="907" w:type="dxa"/>
          </w:tcPr>
          <w:p w14:paraId="54C75F1F" w14:textId="77777777" w:rsidR="00FA7C7E" w:rsidRDefault="00FA7C7E" w:rsidP="00A234AE">
            <w:pPr>
              <w:spacing w:after="60" w:line="240" w:lineRule="auto"/>
              <w:jc w:val="left"/>
            </w:pPr>
            <w:r>
              <w:rPr>
                <w:sz w:val="16"/>
              </w:rPr>
              <w:t>Cả nhóm</w:t>
            </w:r>
          </w:p>
        </w:tc>
        <w:tc>
          <w:tcPr>
            <w:tcW w:w="729" w:type="dxa"/>
          </w:tcPr>
          <w:p w14:paraId="7F990731" w14:textId="77777777" w:rsidR="00FA7C7E" w:rsidRDefault="00FA7C7E" w:rsidP="00A234AE">
            <w:pPr>
              <w:spacing w:after="60" w:line="240" w:lineRule="auto"/>
              <w:jc w:val="left"/>
            </w:pPr>
          </w:p>
        </w:tc>
        <w:tc>
          <w:tcPr>
            <w:tcW w:w="729" w:type="dxa"/>
          </w:tcPr>
          <w:p w14:paraId="2CB5E853" w14:textId="77777777" w:rsidR="00FA7C7E" w:rsidRDefault="00FA7C7E" w:rsidP="00A234AE">
            <w:pPr>
              <w:spacing w:after="60" w:line="240" w:lineRule="auto"/>
              <w:jc w:val="left"/>
            </w:pPr>
          </w:p>
        </w:tc>
        <w:tc>
          <w:tcPr>
            <w:tcW w:w="729" w:type="dxa"/>
            <w:shd w:val="clear" w:color="auto" w:fill="A9D18E"/>
          </w:tcPr>
          <w:p w14:paraId="599E8600" w14:textId="77777777" w:rsidR="00FA7C7E" w:rsidRDefault="00FA7C7E" w:rsidP="00A234AE">
            <w:pPr>
              <w:spacing w:after="60" w:line="240" w:lineRule="auto"/>
              <w:jc w:val="left"/>
            </w:pPr>
            <w:r>
              <w:rPr>
                <w:sz w:val="16"/>
              </w:rPr>
              <w:t>■</w:t>
            </w:r>
          </w:p>
        </w:tc>
        <w:tc>
          <w:tcPr>
            <w:tcW w:w="729" w:type="dxa"/>
          </w:tcPr>
          <w:p w14:paraId="3187A3A3" w14:textId="77777777" w:rsidR="00FA7C7E" w:rsidRDefault="00FA7C7E" w:rsidP="00A234AE">
            <w:pPr>
              <w:spacing w:after="60" w:line="240" w:lineRule="auto"/>
              <w:jc w:val="left"/>
            </w:pPr>
          </w:p>
        </w:tc>
        <w:tc>
          <w:tcPr>
            <w:tcW w:w="729" w:type="dxa"/>
          </w:tcPr>
          <w:p w14:paraId="3B9D84CC" w14:textId="77777777" w:rsidR="00FA7C7E" w:rsidRDefault="00FA7C7E" w:rsidP="00A234AE">
            <w:pPr>
              <w:spacing w:after="60" w:line="240" w:lineRule="auto"/>
              <w:jc w:val="left"/>
            </w:pPr>
          </w:p>
        </w:tc>
        <w:tc>
          <w:tcPr>
            <w:tcW w:w="729" w:type="dxa"/>
          </w:tcPr>
          <w:p w14:paraId="24FC651F" w14:textId="77777777" w:rsidR="00FA7C7E" w:rsidRDefault="00FA7C7E" w:rsidP="00A234AE">
            <w:pPr>
              <w:spacing w:after="60" w:line="240" w:lineRule="auto"/>
              <w:jc w:val="left"/>
            </w:pPr>
          </w:p>
        </w:tc>
        <w:tc>
          <w:tcPr>
            <w:tcW w:w="729" w:type="dxa"/>
          </w:tcPr>
          <w:p w14:paraId="01C01608" w14:textId="77777777" w:rsidR="00FA7C7E" w:rsidRDefault="00FA7C7E" w:rsidP="00A234AE">
            <w:pPr>
              <w:spacing w:after="60" w:line="240" w:lineRule="auto"/>
              <w:jc w:val="left"/>
            </w:pPr>
          </w:p>
        </w:tc>
      </w:tr>
      <w:tr w:rsidR="006F3880" w14:paraId="5D6E63C4" w14:textId="77777777">
        <w:tc>
          <w:tcPr>
            <w:tcW w:w="510" w:type="dxa"/>
          </w:tcPr>
          <w:p w14:paraId="16EB9158" w14:textId="77777777" w:rsidR="00FA7C7E" w:rsidRDefault="00FA7C7E" w:rsidP="00A234AE">
            <w:pPr>
              <w:spacing w:after="60" w:line="240" w:lineRule="auto"/>
              <w:jc w:val="left"/>
            </w:pPr>
            <w:r>
              <w:rPr>
                <w:sz w:val="16"/>
              </w:rPr>
              <w:t>5</w:t>
            </w:r>
          </w:p>
        </w:tc>
        <w:tc>
          <w:tcPr>
            <w:tcW w:w="2835" w:type="dxa"/>
          </w:tcPr>
          <w:p w14:paraId="66338C8C" w14:textId="77777777" w:rsidR="00FA7C7E" w:rsidRDefault="00FA7C7E" w:rsidP="00A234AE">
            <w:pPr>
              <w:spacing w:after="60" w:line="240" w:lineRule="auto"/>
              <w:jc w:val="left"/>
            </w:pPr>
            <w:r>
              <w:rPr>
                <w:sz w:val="16"/>
              </w:rPr>
              <w:t>Thiết kế Sequence Diagram các luồng chính</w:t>
            </w:r>
          </w:p>
        </w:tc>
        <w:tc>
          <w:tcPr>
            <w:tcW w:w="907" w:type="dxa"/>
          </w:tcPr>
          <w:p w14:paraId="62A3BDCF" w14:textId="77777777" w:rsidR="00FA7C7E" w:rsidRDefault="00FA7C7E" w:rsidP="00A234AE">
            <w:pPr>
              <w:spacing w:after="60" w:line="240" w:lineRule="auto"/>
              <w:jc w:val="left"/>
            </w:pPr>
            <w:r>
              <w:rPr>
                <w:sz w:val="16"/>
              </w:rPr>
              <w:t>A, B</w:t>
            </w:r>
          </w:p>
        </w:tc>
        <w:tc>
          <w:tcPr>
            <w:tcW w:w="729" w:type="dxa"/>
          </w:tcPr>
          <w:p w14:paraId="3EB59E11" w14:textId="77777777" w:rsidR="00FA7C7E" w:rsidRDefault="00FA7C7E" w:rsidP="00A234AE">
            <w:pPr>
              <w:spacing w:after="60" w:line="240" w:lineRule="auto"/>
              <w:jc w:val="left"/>
            </w:pPr>
          </w:p>
        </w:tc>
        <w:tc>
          <w:tcPr>
            <w:tcW w:w="729" w:type="dxa"/>
          </w:tcPr>
          <w:p w14:paraId="587DD348" w14:textId="77777777" w:rsidR="00FA7C7E" w:rsidRDefault="00FA7C7E" w:rsidP="00A234AE">
            <w:pPr>
              <w:spacing w:after="60" w:line="240" w:lineRule="auto"/>
              <w:jc w:val="left"/>
            </w:pPr>
          </w:p>
        </w:tc>
        <w:tc>
          <w:tcPr>
            <w:tcW w:w="729" w:type="dxa"/>
          </w:tcPr>
          <w:p w14:paraId="6E1F5A94" w14:textId="77777777" w:rsidR="00FA7C7E" w:rsidRDefault="00FA7C7E" w:rsidP="00A234AE">
            <w:pPr>
              <w:spacing w:after="60" w:line="240" w:lineRule="auto"/>
              <w:jc w:val="left"/>
            </w:pPr>
          </w:p>
        </w:tc>
        <w:tc>
          <w:tcPr>
            <w:tcW w:w="729" w:type="dxa"/>
            <w:shd w:val="clear" w:color="auto" w:fill="A9D18E"/>
          </w:tcPr>
          <w:p w14:paraId="43E2CF69" w14:textId="77777777" w:rsidR="00FA7C7E" w:rsidRDefault="00FA7C7E" w:rsidP="00A234AE">
            <w:pPr>
              <w:spacing w:after="60" w:line="240" w:lineRule="auto"/>
              <w:jc w:val="left"/>
            </w:pPr>
            <w:r>
              <w:rPr>
                <w:sz w:val="16"/>
              </w:rPr>
              <w:t>■</w:t>
            </w:r>
          </w:p>
        </w:tc>
        <w:tc>
          <w:tcPr>
            <w:tcW w:w="729" w:type="dxa"/>
            <w:shd w:val="clear" w:color="auto" w:fill="A9D18E"/>
          </w:tcPr>
          <w:p w14:paraId="6F3BBB7E" w14:textId="77777777" w:rsidR="00FA7C7E" w:rsidRDefault="00FA7C7E" w:rsidP="00A234AE">
            <w:pPr>
              <w:spacing w:after="60" w:line="240" w:lineRule="auto"/>
              <w:jc w:val="left"/>
            </w:pPr>
            <w:r>
              <w:rPr>
                <w:sz w:val="16"/>
              </w:rPr>
              <w:t>■</w:t>
            </w:r>
          </w:p>
        </w:tc>
        <w:tc>
          <w:tcPr>
            <w:tcW w:w="729" w:type="dxa"/>
          </w:tcPr>
          <w:p w14:paraId="6194D47F" w14:textId="77777777" w:rsidR="00FA7C7E" w:rsidRDefault="00FA7C7E" w:rsidP="00A234AE">
            <w:pPr>
              <w:spacing w:after="60" w:line="240" w:lineRule="auto"/>
              <w:jc w:val="left"/>
            </w:pPr>
          </w:p>
        </w:tc>
        <w:tc>
          <w:tcPr>
            <w:tcW w:w="729" w:type="dxa"/>
          </w:tcPr>
          <w:p w14:paraId="25A8F291" w14:textId="77777777" w:rsidR="00FA7C7E" w:rsidRDefault="00FA7C7E" w:rsidP="00A234AE">
            <w:pPr>
              <w:spacing w:after="60" w:line="240" w:lineRule="auto"/>
              <w:jc w:val="left"/>
            </w:pPr>
          </w:p>
        </w:tc>
      </w:tr>
      <w:tr w:rsidR="006F3880" w14:paraId="25D06ED5" w14:textId="77777777">
        <w:tc>
          <w:tcPr>
            <w:tcW w:w="510" w:type="dxa"/>
          </w:tcPr>
          <w:p w14:paraId="6EF62DCB" w14:textId="77777777" w:rsidR="00FA7C7E" w:rsidRDefault="00FA7C7E" w:rsidP="00A234AE">
            <w:pPr>
              <w:spacing w:after="60" w:line="240" w:lineRule="auto"/>
              <w:jc w:val="left"/>
            </w:pPr>
            <w:r>
              <w:rPr>
                <w:sz w:val="16"/>
              </w:rPr>
              <w:t>6</w:t>
            </w:r>
          </w:p>
        </w:tc>
        <w:tc>
          <w:tcPr>
            <w:tcW w:w="2835" w:type="dxa"/>
          </w:tcPr>
          <w:p w14:paraId="7547AB8B" w14:textId="77777777" w:rsidR="00FA7C7E" w:rsidRDefault="00FA7C7E" w:rsidP="00A234AE">
            <w:pPr>
              <w:spacing w:after="60" w:line="240" w:lineRule="auto"/>
              <w:jc w:val="left"/>
            </w:pPr>
            <w:r>
              <w:rPr>
                <w:sz w:val="16"/>
              </w:rPr>
              <w:t>Thiết kế Prototype UI/UX bằng Figma</w:t>
            </w:r>
          </w:p>
        </w:tc>
        <w:tc>
          <w:tcPr>
            <w:tcW w:w="907" w:type="dxa"/>
          </w:tcPr>
          <w:p w14:paraId="598CFBCA" w14:textId="77777777" w:rsidR="00FA7C7E" w:rsidRDefault="00FA7C7E" w:rsidP="00A234AE">
            <w:pPr>
              <w:spacing w:after="60" w:line="240" w:lineRule="auto"/>
              <w:jc w:val="left"/>
            </w:pPr>
            <w:r>
              <w:rPr>
                <w:sz w:val="16"/>
              </w:rPr>
              <w:t>A, C</w:t>
            </w:r>
          </w:p>
        </w:tc>
        <w:tc>
          <w:tcPr>
            <w:tcW w:w="729" w:type="dxa"/>
          </w:tcPr>
          <w:p w14:paraId="10A45DCF" w14:textId="77777777" w:rsidR="00FA7C7E" w:rsidRDefault="00FA7C7E" w:rsidP="00A234AE">
            <w:pPr>
              <w:spacing w:after="60" w:line="240" w:lineRule="auto"/>
              <w:jc w:val="left"/>
            </w:pPr>
          </w:p>
        </w:tc>
        <w:tc>
          <w:tcPr>
            <w:tcW w:w="729" w:type="dxa"/>
          </w:tcPr>
          <w:p w14:paraId="0CAF977C" w14:textId="77777777" w:rsidR="00FA7C7E" w:rsidRDefault="00FA7C7E" w:rsidP="00A234AE">
            <w:pPr>
              <w:spacing w:after="60" w:line="240" w:lineRule="auto"/>
              <w:jc w:val="left"/>
            </w:pPr>
          </w:p>
        </w:tc>
        <w:tc>
          <w:tcPr>
            <w:tcW w:w="729" w:type="dxa"/>
          </w:tcPr>
          <w:p w14:paraId="475315E3" w14:textId="77777777" w:rsidR="00FA7C7E" w:rsidRDefault="00FA7C7E" w:rsidP="00A234AE">
            <w:pPr>
              <w:spacing w:after="60" w:line="240" w:lineRule="auto"/>
              <w:jc w:val="left"/>
            </w:pPr>
          </w:p>
        </w:tc>
        <w:tc>
          <w:tcPr>
            <w:tcW w:w="729" w:type="dxa"/>
            <w:shd w:val="clear" w:color="auto" w:fill="A9D18E"/>
          </w:tcPr>
          <w:p w14:paraId="597B74E3" w14:textId="77777777" w:rsidR="00FA7C7E" w:rsidRDefault="00FA7C7E" w:rsidP="00A234AE">
            <w:pPr>
              <w:spacing w:after="60" w:line="240" w:lineRule="auto"/>
              <w:jc w:val="left"/>
            </w:pPr>
            <w:r>
              <w:rPr>
                <w:sz w:val="16"/>
              </w:rPr>
              <w:t>■</w:t>
            </w:r>
          </w:p>
        </w:tc>
        <w:tc>
          <w:tcPr>
            <w:tcW w:w="729" w:type="dxa"/>
            <w:shd w:val="clear" w:color="auto" w:fill="A9D18E"/>
          </w:tcPr>
          <w:p w14:paraId="704016FB" w14:textId="77777777" w:rsidR="00FA7C7E" w:rsidRDefault="00FA7C7E" w:rsidP="00A234AE">
            <w:pPr>
              <w:spacing w:after="60" w:line="240" w:lineRule="auto"/>
              <w:jc w:val="left"/>
            </w:pPr>
            <w:r>
              <w:rPr>
                <w:sz w:val="16"/>
              </w:rPr>
              <w:t>■</w:t>
            </w:r>
          </w:p>
        </w:tc>
        <w:tc>
          <w:tcPr>
            <w:tcW w:w="729" w:type="dxa"/>
          </w:tcPr>
          <w:p w14:paraId="65BE9850" w14:textId="77777777" w:rsidR="00FA7C7E" w:rsidRDefault="00FA7C7E" w:rsidP="00A234AE">
            <w:pPr>
              <w:spacing w:after="60" w:line="240" w:lineRule="auto"/>
              <w:jc w:val="left"/>
            </w:pPr>
          </w:p>
        </w:tc>
        <w:tc>
          <w:tcPr>
            <w:tcW w:w="729" w:type="dxa"/>
          </w:tcPr>
          <w:p w14:paraId="5BE61C16" w14:textId="77777777" w:rsidR="00FA7C7E" w:rsidRDefault="00FA7C7E" w:rsidP="00A234AE">
            <w:pPr>
              <w:spacing w:after="60" w:line="240" w:lineRule="auto"/>
              <w:jc w:val="left"/>
            </w:pPr>
          </w:p>
        </w:tc>
      </w:tr>
      <w:tr w:rsidR="006F3880" w14:paraId="4ED55505" w14:textId="77777777">
        <w:tc>
          <w:tcPr>
            <w:tcW w:w="510" w:type="dxa"/>
          </w:tcPr>
          <w:p w14:paraId="48389800" w14:textId="77777777" w:rsidR="00FA7C7E" w:rsidRDefault="00FA7C7E" w:rsidP="00A234AE">
            <w:pPr>
              <w:spacing w:after="60" w:line="240" w:lineRule="auto"/>
              <w:jc w:val="left"/>
            </w:pPr>
            <w:r>
              <w:rPr>
                <w:sz w:val="16"/>
              </w:rPr>
              <w:t>7</w:t>
            </w:r>
          </w:p>
        </w:tc>
        <w:tc>
          <w:tcPr>
            <w:tcW w:w="2835" w:type="dxa"/>
          </w:tcPr>
          <w:p w14:paraId="3E2C21CD" w14:textId="77777777" w:rsidR="00FA7C7E" w:rsidRDefault="00FA7C7E" w:rsidP="00A234AE">
            <w:pPr>
              <w:spacing w:after="60" w:line="240" w:lineRule="auto"/>
              <w:jc w:val="left"/>
            </w:pPr>
            <w:r>
              <w:rPr>
                <w:sz w:val="16"/>
              </w:rPr>
              <w:t>Code giao diện đăng nhập, đăng ký, tài khoản</w:t>
            </w:r>
          </w:p>
        </w:tc>
        <w:tc>
          <w:tcPr>
            <w:tcW w:w="907" w:type="dxa"/>
          </w:tcPr>
          <w:p w14:paraId="3E197B3B" w14:textId="77777777" w:rsidR="00FA7C7E" w:rsidRDefault="00FA7C7E" w:rsidP="00A234AE">
            <w:pPr>
              <w:spacing w:after="60" w:line="240" w:lineRule="auto"/>
              <w:jc w:val="left"/>
            </w:pPr>
            <w:r>
              <w:rPr>
                <w:sz w:val="16"/>
              </w:rPr>
              <w:t>C</w:t>
            </w:r>
          </w:p>
        </w:tc>
        <w:tc>
          <w:tcPr>
            <w:tcW w:w="729" w:type="dxa"/>
          </w:tcPr>
          <w:p w14:paraId="72996464" w14:textId="77777777" w:rsidR="00FA7C7E" w:rsidRDefault="00FA7C7E" w:rsidP="00A234AE">
            <w:pPr>
              <w:spacing w:after="60" w:line="240" w:lineRule="auto"/>
              <w:jc w:val="left"/>
            </w:pPr>
          </w:p>
        </w:tc>
        <w:tc>
          <w:tcPr>
            <w:tcW w:w="729" w:type="dxa"/>
          </w:tcPr>
          <w:p w14:paraId="01AD47FE" w14:textId="77777777" w:rsidR="00FA7C7E" w:rsidRDefault="00FA7C7E" w:rsidP="00A234AE">
            <w:pPr>
              <w:spacing w:after="60" w:line="240" w:lineRule="auto"/>
              <w:jc w:val="left"/>
            </w:pPr>
          </w:p>
        </w:tc>
        <w:tc>
          <w:tcPr>
            <w:tcW w:w="729" w:type="dxa"/>
          </w:tcPr>
          <w:p w14:paraId="6FAF91E5" w14:textId="77777777" w:rsidR="00FA7C7E" w:rsidRDefault="00FA7C7E" w:rsidP="00A234AE">
            <w:pPr>
              <w:spacing w:after="60" w:line="240" w:lineRule="auto"/>
              <w:jc w:val="left"/>
            </w:pPr>
          </w:p>
        </w:tc>
        <w:tc>
          <w:tcPr>
            <w:tcW w:w="729" w:type="dxa"/>
          </w:tcPr>
          <w:p w14:paraId="3D7CE7FE" w14:textId="77777777" w:rsidR="00FA7C7E" w:rsidRDefault="00FA7C7E" w:rsidP="00A234AE">
            <w:pPr>
              <w:spacing w:after="60" w:line="240" w:lineRule="auto"/>
              <w:jc w:val="left"/>
            </w:pPr>
          </w:p>
        </w:tc>
        <w:tc>
          <w:tcPr>
            <w:tcW w:w="729" w:type="dxa"/>
          </w:tcPr>
          <w:p w14:paraId="7BDCD81B" w14:textId="77777777" w:rsidR="00FA7C7E" w:rsidRDefault="00FA7C7E" w:rsidP="00A234AE">
            <w:pPr>
              <w:spacing w:after="60" w:line="240" w:lineRule="auto"/>
              <w:jc w:val="left"/>
            </w:pPr>
          </w:p>
        </w:tc>
        <w:tc>
          <w:tcPr>
            <w:tcW w:w="729" w:type="dxa"/>
            <w:shd w:val="clear" w:color="auto" w:fill="A9D18E"/>
          </w:tcPr>
          <w:p w14:paraId="625B8608" w14:textId="77777777" w:rsidR="00FA7C7E" w:rsidRDefault="00FA7C7E" w:rsidP="00A234AE">
            <w:pPr>
              <w:spacing w:after="60" w:line="240" w:lineRule="auto"/>
              <w:jc w:val="left"/>
            </w:pPr>
            <w:r>
              <w:rPr>
                <w:sz w:val="16"/>
              </w:rPr>
              <w:t>■</w:t>
            </w:r>
          </w:p>
        </w:tc>
        <w:tc>
          <w:tcPr>
            <w:tcW w:w="729" w:type="dxa"/>
          </w:tcPr>
          <w:p w14:paraId="6C31D56B" w14:textId="77777777" w:rsidR="00FA7C7E" w:rsidRDefault="00FA7C7E" w:rsidP="00A234AE">
            <w:pPr>
              <w:spacing w:after="60" w:line="240" w:lineRule="auto"/>
              <w:jc w:val="left"/>
            </w:pPr>
          </w:p>
        </w:tc>
      </w:tr>
      <w:tr w:rsidR="006F3880" w14:paraId="1A45E129" w14:textId="77777777">
        <w:tc>
          <w:tcPr>
            <w:tcW w:w="510" w:type="dxa"/>
          </w:tcPr>
          <w:p w14:paraId="692B7110" w14:textId="77777777" w:rsidR="00FA7C7E" w:rsidRDefault="00FA7C7E" w:rsidP="00A234AE">
            <w:pPr>
              <w:spacing w:after="60" w:line="240" w:lineRule="auto"/>
              <w:jc w:val="left"/>
            </w:pPr>
            <w:r>
              <w:rPr>
                <w:sz w:val="16"/>
              </w:rPr>
              <w:t>8</w:t>
            </w:r>
          </w:p>
        </w:tc>
        <w:tc>
          <w:tcPr>
            <w:tcW w:w="2835" w:type="dxa"/>
          </w:tcPr>
          <w:p w14:paraId="429D6142" w14:textId="77777777" w:rsidR="00FA7C7E" w:rsidRDefault="00FA7C7E" w:rsidP="00A234AE">
            <w:pPr>
              <w:spacing w:after="60" w:line="240" w:lineRule="auto"/>
              <w:jc w:val="left"/>
            </w:pPr>
            <w:r>
              <w:rPr>
                <w:sz w:val="16"/>
              </w:rPr>
              <w:t>Code tìm kiếm, xem chi tiết sân, sân yêu thích</w:t>
            </w:r>
          </w:p>
        </w:tc>
        <w:tc>
          <w:tcPr>
            <w:tcW w:w="907" w:type="dxa"/>
          </w:tcPr>
          <w:p w14:paraId="2AA8F0C7" w14:textId="77777777" w:rsidR="00FA7C7E" w:rsidRDefault="00FA7C7E" w:rsidP="00A234AE">
            <w:pPr>
              <w:spacing w:after="60" w:line="240" w:lineRule="auto"/>
              <w:jc w:val="left"/>
            </w:pPr>
            <w:r>
              <w:rPr>
                <w:sz w:val="16"/>
              </w:rPr>
              <w:t>C</w:t>
            </w:r>
          </w:p>
        </w:tc>
        <w:tc>
          <w:tcPr>
            <w:tcW w:w="729" w:type="dxa"/>
          </w:tcPr>
          <w:p w14:paraId="2E29C6EE" w14:textId="77777777" w:rsidR="00FA7C7E" w:rsidRDefault="00FA7C7E" w:rsidP="00A234AE">
            <w:pPr>
              <w:spacing w:after="60" w:line="240" w:lineRule="auto"/>
              <w:jc w:val="left"/>
            </w:pPr>
          </w:p>
        </w:tc>
        <w:tc>
          <w:tcPr>
            <w:tcW w:w="729" w:type="dxa"/>
          </w:tcPr>
          <w:p w14:paraId="13C15AA0" w14:textId="77777777" w:rsidR="00FA7C7E" w:rsidRDefault="00FA7C7E" w:rsidP="00A234AE">
            <w:pPr>
              <w:spacing w:after="60" w:line="240" w:lineRule="auto"/>
              <w:jc w:val="left"/>
            </w:pPr>
          </w:p>
        </w:tc>
        <w:tc>
          <w:tcPr>
            <w:tcW w:w="729" w:type="dxa"/>
          </w:tcPr>
          <w:p w14:paraId="7BBE6E82" w14:textId="77777777" w:rsidR="00FA7C7E" w:rsidRDefault="00FA7C7E" w:rsidP="00A234AE">
            <w:pPr>
              <w:spacing w:after="60" w:line="240" w:lineRule="auto"/>
              <w:jc w:val="left"/>
            </w:pPr>
          </w:p>
        </w:tc>
        <w:tc>
          <w:tcPr>
            <w:tcW w:w="729" w:type="dxa"/>
          </w:tcPr>
          <w:p w14:paraId="53A26EE1" w14:textId="77777777" w:rsidR="00FA7C7E" w:rsidRDefault="00FA7C7E" w:rsidP="00A234AE">
            <w:pPr>
              <w:spacing w:after="60" w:line="240" w:lineRule="auto"/>
              <w:jc w:val="left"/>
            </w:pPr>
          </w:p>
        </w:tc>
        <w:tc>
          <w:tcPr>
            <w:tcW w:w="729" w:type="dxa"/>
          </w:tcPr>
          <w:p w14:paraId="19849F1C" w14:textId="77777777" w:rsidR="00FA7C7E" w:rsidRDefault="00FA7C7E" w:rsidP="00A234AE">
            <w:pPr>
              <w:spacing w:after="60" w:line="240" w:lineRule="auto"/>
              <w:jc w:val="left"/>
            </w:pPr>
          </w:p>
        </w:tc>
        <w:tc>
          <w:tcPr>
            <w:tcW w:w="729" w:type="dxa"/>
            <w:shd w:val="clear" w:color="auto" w:fill="A9D18E"/>
          </w:tcPr>
          <w:p w14:paraId="0FD8A1D5" w14:textId="77777777" w:rsidR="00FA7C7E" w:rsidRDefault="00FA7C7E" w:rsidP="00A234AE">
            <w:pPr>
              <w:spacing w:after="60" w:line="240" w:lineRule="auto"/>
              <w:jc w:val="left"/>
            </w:pPr>
            <w:r>
              <w:rPr>
                <w:sz w:val="16"/>
              </w:rPr>
              <w:t>■</w:t>
            </w:r>
          </w:p>
        </w:tc>
        <w:tc>
          <w:tcPr>
            <w:tcW w:w="729" w:type="dxa"/>
            <w:shd w:val="clear" w:color="auto" w:fill="A9D18E"/>
          </w:tcPr>
          <w:p w14:paraId="04C525C0" w14:textId="77777777" w:rsidR="00FA7C7E" w:rsidRDefault="00FA7C7E" w:rsidP="00A234AE">
            <w:pPr>
              <w:spacing w:after="60" w:line="240" w:lineRule="auto"/>
              <w:jc w:val="left"/>
            </w:pPr>
            <w:r>
              <w:rPr>
                <w:sz w:val="16"/>
              </w:rPr>
              <w:t>■</w:t>
            </w:r>
          </w:p>
        </w:tc>
      </w:tr>
      <w:tr w:rsidR="006F3880" w14:paraId="32A6788F" w14:textId="77777777">
        <w:tc>
          <w:tcPr>
            <w:tcW w:w="510" w:type="dxa"/>
          </w:tcPr>
          <w:p w14:paraId="05DBB465" w14:textId="77777777" w:rsidR="00FA7C7E" w:rsidRDefault="00FA7C7E" w:rsidP="00A234AE">
            <w:pPr>
              <w:spacing w:after="60" w:line="240" w:lineRule="auto"/>
              <w:jc w:val="left"/>
            </w:pPr>
            <w:r>
              <w:rPr>
                <w:sz w:val="16"/>
              </w:rPr>
              <w:t>9</w:t>
            </w:r>
          </w:p>
        </w:tc>
        <w:tc>
          <w:tcPr>
            <w:tcW w:w="2835" w:type="dxa"/>
          </w:tcPr>
          <w:p w14:paraId="58A439A4" w14:textId="77777777" w:rsidR="00FA7C7E" w:rsidRDefault="00FA7C7E" w:rsidP="00A234AE">
            <w:pPr>
              <w:spacing w:after="60" w:line="240" w:lineRule="auto"/>
              <w:jc w:val="left"/>
            </w:pPr>
            <w:r>
              <w:rPr>
                <w:sz w:val="16"/>
              </w:rPr>
              <w:t>Code đặt sân, lịch đặt và phương thức thanh toán</w:t>
            </w:r>
          </w:p>
        </w:tc>
        <w:tc>
          <w:tcPr>
            <w:tcW w:w="907" w:type="dxa"/>
          </w:tcPr>
          <w:p w14:paraId="2F443633" w14:textId="77777777" w:rsidR="00FA7C7E" w:rsidRDefault="00FA7C7E" w:rsidP="00A234AE">
            <w:pPr>
              <w:spacing w:after="60" w:line="240" w:lineRule="auto"/>
              <w:jc w:val="left"/>
            </w:pPr>
            <w:r>
              <w:rPr>
                <w:sz w:val="16"/>
              </w:rPr>
              <w:t>B</w:t>
            </w:r>
          </w:p>
        </w:tc>
        <w:tc>
          <w:tcPr>
            <w:tcW w:w="729" w:type="dxa"/>
          </w:tcPr>
          <w:p w14:paraId="66E01266" w14:textId="77777777" w:rsidR="00FA7C7E" w:rsidRDefault="00FA7C7E" w:rsidP="00A234AE">
            <w:pPr>
              <w:spacing w:after="60" w:line="240" w:lineRule="auto"/>
              <w:jc w:val="left"/>
            </w:pPr>
          </w:p>
        </w:tc>
        <w:tc>
          <w:tcPr>
            <w:tcW w:w="729" w:type="dxa"/>
          </w:tcPr>
          <w:p w14:paraId="3D2EC505" w14:textId="77777777" w:rsidR="00FA7C7E" w:rsidRDefault="00FA7C7E" w:rsidP="00A234AE">
            <w:pPr>
              <w:spacing w:after="60" w:line="240" w:lineRule="auto"/>
              <w:jc w:val="left"/>
            </w:pPr>
          </w:p>
        </w:tc>
        <w:tc>
          <w:tcPr>
            <w:tcW w:w="729" w:type="dxa"/>
          </w:tcPr>
          <w:p w14:paraId="46493538" w14:textId="77777777" w:rsidR="00FA7C7E" w:rsidRDefault="00FA7C7E" w:rsidP="00A234AE">
            <w:pPr>
              <w:spacing w:after="60" w:line="240" w:lineRule="auto"/>
              <w:jc w:val="left"/>
            </w:pPr>
          </w:p>
        </w:tc>
        <w:tc>
          <w:tcPr>
            <w:tcW w:w="729" w:type="dxa"/>
          </w:tcPr>
          <w:p w14:paraId="018B8E79" w14:textId="77777777" w:rsidR="00FA7C7E" w:rsidRDefault="00FA7C7E" w:rsidP="00A234AE">
            <w:pPr>
              <w:spacing w:after="60" w:line="240" w:lineRule="auto"/>
              <w:jc w:val="left"/>
            </w:pPr>
          </w:p>
        </w:tc>
        <w:tc>
          <w:tcPr>
            <w:tcW w:w="729" w:type="dxa"/>
          </w:tcPr>
          <w:p w14:paraId="61E5655D" w14:textId="77777777" w:rsidR="00FA7C7E" w:rsidRDefault="00FA7C7E" w:rsidP="00A234AE">
            <w:pPr>
              <w:spacing w:after="60" w:line="240" w:lineRule="auto"/>
              <w:jc w:val="left"/>
            </w:pPr>
          </w:p>
        </w:tc>
        <w:tc>
          <w:tcPr>
            <w:tcW w:w="729" w:type="dxa"/>
            <w:shd w:val="clear" w:color="auto" w:fill="A9D18E"/>
          </w:tcPr>
          <w:p w14:paraId="386E7D79" w14:textId="77777777" w:rsidR="00FA7C7E" w:rsidRDefault="00FA7C7E" w:rsidP="00A234AE">
            <w:pPr>
              <w:spacing w:after="60" w:line="240" w:lineRule="auto"/>
              <w:jc w:val="left"/>
            </w:pPr>
            <w:r>
              <w:rPr>
                <w:sz w:val="16"/>
              </w:rPr>
              <w:t>■</w:t>
            </w:r>
          </w:p>
        </w:tc>
        <w:tc>
          <w:tcPr>
            <w:tcW w:w="729" w:type="dxa"/>
            <w:shd w:val="clear" w:color="auto" w:fill="A9D18E"/>
          </w:tcPr>
          <w:p w14:paraId="01D0645A" w14:textId="77777777" w:rsidR="00FA7C7E" w:rsidRDefault="00FA7C7E" w:rsidP="00A234AE">
            <w:pPr>
              <w:spacing w:after="60" w:line="240" w:lineRule="auto"/>
              <w:jc w:val="left"/>
            </w:pPr>
            <w:r>
              <w:rPr>
                <w:sz w:val="16"/>
              </w:rPr>
              <w:t>■</w:t>
            </w:r>
          </w:p>
        </w:tc>
      </w:tr>
      <w:tr w:rsidR="006F3880" w14:paraId="3D9AAE8C" w14:textId="77777777">
        <w:tc>
          <w:tcPr>
            <w:tcW w:w="510" w:type="dxa"/>
          </w:tcPr>
          <w:p w14:paraId="376BD1B4" w14:textId="77777777" w:rsidR="00FA7C7E" w:rsidRDefault="00FA7C7E" w:rsidP="00A234AE">
            <w:pPr>
              <w:spacing w:after="60" w:line="240" w:lineRule="auto"/>
              <w:jc w:val="left"/>
            </w:pPr>
            <w:r>
              <w:rPr>
                <w:sz w:val="16"/>
              </w:rPr>
              <w:t>10</w:t>
            </w:r>
          </w:p>
        </w:tc>
        <w:tc>
          <w:tcPr>
            <w:tcW w:w="2835" w:type="dxa"/>
          </w:tcPr>
          <w:p w14:paraId="3E58C95F" w14:textId="77777777" w:rsidR="00FA7C7E" w:rsidRDefault="00FA7C7E" w:rsidP="00A234AE">
            <w:pPr>
              <w:spacing w:after="60" w:line="240" w:lineRule="auto"/>
              <w:jc w:val="left"/>
            </w:pPr>
            <w:r>
              <w:rPr>
                <w:sz w:val="16"/>
              </w:rPr>
              <w:t>Code giao diện Chủ sân và Quản trị viên</w:t>
            </w:r>
          </w:p>
        </w:tc>
        <w:tc>
          <w:tcPr>
            <w:tcW w:w="907" w:type="dxa"/>
          </w:tcPr>
          <w:p w14:paraId="6F321953" w14:textId="77777777" w:rsidR="00FA7C7E" w:rsidRDefault="00FA7C7E" w:rsidP="00A234AE">
            <w:pPr>
              <w:spacing w:after="60" w:line="240" w:lineRule="auto"/>
              <w:jc w:val="left"/>
            </w:pPr>
            <w:r>
              <w:rPr>
                <w:sz w:val="16"/>
              </w:rPr>
              <w:t>A</w:t>
            </w:r>
          </w:p>
        </w:tc>
        <w:tc>
          <w:tcPr>
            <w:tcW w:w="729" w:type="dxa"/>
          </w:tcPr>
          <w:p w14:paraId="700280DB" w14:textId="77777777" w:rsidR="00FA7C7E" w:rsidRDefault="00FA7C7E" w:rsidP="00A234AE">
            <w:pPr>
              <w:spacing w:after="60" w:line="240" w:lineRule="auto"/>
              <w:jc w:val="left"/>
            </w:pPr>
          </w:p>
        </w:tc>
        <w:tc>
          <w:tcPr>
            <w:tcW w:w="729" w:type="dxa"/>
          </w:tcPr>
          <w:p w14:paraId="2B164D91" w14:textId="77777777" w:rsidR="00FA7C7E" w:rsidRDefault="00FA7C7E" w:rsidP="00A234AE">
            <w:pPr>
              <w:spacing w:after="60" w:line="240" w:lineRule="auto"/>
              <w:jc w:val="left"/>
            </w:pPr>
          </w:p>
        </w:tc>
        <w:tc>
          <w:tcPr>
            <w:tcW w:w="729" w:type="dxa"/>
          </w:tcPr>
          <w:p w14:paraId="11AA7ED5" w14:textId="77777777" w:rsidR="00FA7C7E" w:rsidRDefault="00FA7C7E" w:rsidP="00A234AE">
            <w:pPr>
              <w:spacing w:after="60" w:line="240" w:lineRule="auto"/>
              <w:jc w:val="left"/>
            </w:pPr>
          </w:p>
        </w:tc>
        <w:tc>
          <w:tcPr>
            <w:tcW w:w="729" w:type="dxa"/>
          </w:tcPr>
          <w:p w14:paraId="54D06BF9" w14:textId="77777777" w:rsidR="00FA7C7E" w:rsidRDefault="00FA7C7E" w:rsidP="00A234AE">
            <w:pPr>
              <w:spacing w:after="60" w:line="240" w:lineRule="auto"/>
              <w:jc w:val="left"/>
            </w:pPr>
          </w:p>
        </w:tc>
        <w:tc>
          <w:tcPr>
            <w:tcW w:w="729" w:type="dxa"/>
          </w:tcPr>
          <w:p w14:paraId="5ACB0AF1" w14:textId="77777777" w:rsidR="00FA7C7E" w:rsidRDefault="00FA7C7E" w:rsidP="00A234AE">
            <w:pPr>
              <w:spacing w:after="60" w:line="240" w:lineRule="auto"/>
              <w:jc w:val="left"/>
            </w:pPr>
          </w:p>
        </w:tc>
        <w:tc>
          <w:tcPr>
            <w:tcW w:w="729" w:type="dxa"/>
            <w:shd w:val="clear" w:color="auto" w:fill="A9D18E"/>
          </w:tcPr>
          <w:p w14:paraId="3A6FB770" w14:textId="77777777" w:rsidR="00FA7C7E" w:rsidRDefault="00FA7C7E" w:rsidP="00A234AE">
            <w:pPr>
              <w:spacing w:after="60" w:line="240" w:lineRule="auto"/>
              <w:jc w:val="left"/>
            </w:pPr>
            <w:r>
              <w:rPr>
                <w:sz w:val="16"/>
              </w:rPr>
              <w:t>■</w:t>
            </w:r>
          </w:p>
        </w:tc>
        <w:tc>
          <w:tcPr>
            <w:tcW w:w="729" w:type="dxa"/>
            <w:shd w:val="clear" w:color="auto" w:fill="A9D18E"/>
          </w:tcPr>
          <w:p w14:paraId="6ADD0F23" w14:textId="77777777" w:rsidR="00FA7C7E" w:rsidRDefault="00FA7C7E" w:rsidP="00A234AE">
            <w:pPr>
              <w:spacing w:after="60" w:line="240" w:lineRule="auto"/>
              <w:jc w:val="left"/>
            </w:pPr>
            <w:r>
              <w:rPr>
                <w:sz w:val="16"/>
              </w:rPr>
              <w:t>■</w:t>
            </w:r>
          </w:p>
        </w:tc>
      </w:tr>
      <w:tr w:rsidR="006F3880" w14:paraId="3A803DA6" w14:textId="77777777">
        <w:tc>
          <w:tcPr>
            <w:tcW w:w="510" w:type="dxa"/>
          </w:tcPr>
          <w:p w14:paraId="7226FC02" w14:textId="77777777" w:rsidR="00FA7C7E" w:rsidRDefault="00FA7C7E" w:rsidP="00A234AE">
            <w:pPr>
              <w:spacing w:after="60" w:line="240" w:lineRule="auto"/>
              <w:jc w:val="left"/>
            </w:pPr>
            <w:r>
              <w:rPr>
                <w:sz w:val="16"/>
              </w:rPr>
              <w:t>11</w:t>
            </w:r>
          </w:p>
        </w:tc>
        <w:tc>
          <w:tcPr>
            <w:tcW w:w="2835" w:type="dxa"/>
          </w:tcPr>
          <w:p w14:paraId="5C9EE00C" w14:textId="77777777" w:rsidR="00FA7C7E" w:rsidRDefault="00FA7C7E" w:rsidP="00A234AE">
            <w:pPr>
              <w:spacing w:after="60" w:line="240" w:lineRule="auto"/>
              <w:jc w:val="left"/>
            </w:pPr>
            <w:r>
              <w:rPr>
                <w:sz w:val="16"/>
              </w:rPr>
              <w:t>Thiết lập Firebase Authentication và tài khoản</w:t>
            </w:r>
          </w:p>
        </w:tc>
        <w:tc>
          <w:tcPr>
            <w:tcW w:w="907" w:type="dxa"/>
          </w:tcPr>
          <w:p w14:paraId="560607FF" w14:textId="77777777" w:rsidR="00FA7C7E" w:rsidRDefault="00FA7C7E" w:rsidP="00A234AE">
            <w:pPr>
              <w:spacing w:after="60" w:line="240" w:lineRule="auto"/>
              <w:jc w:val="left"/>
            </w:pPr>
            <w:r>
              <w:rPr>
                <w:sz w:val="16"/>
              </w:rPr>
              <w:t>C</w:t>
            </w:r>
          </w:p>
        </w:tc>
        <w:tc>
          <w:tcPr>
            <w:tcW w:w="729" w:type="dxa"/>
          </w:tcPr>
          <w:p w14:paraId="406DA118" w14:textId="77777777" w:rsidR="00FA7C7E" w:rsidRDefault="00FA7C7E" w:rsidP="00A234AE">
            <w:pPr>
              <w:spacing w:after="60" w:line="240" w:lineRule="auto"/>
              <w:jc w:val="left"/>
            </w:pPr>
          </w:p>
        </w:tc>
        <w:tc>
          <w:tcPr>
            <w:tcW w:w="729" w:type="dxa"/>
          </w:tcPr>
          <w:p w14:paraId="48C9FF4B" w14:textId="77777777" w:rsidR="00FA7C7E" w:rsidRDefault="00FA7C7E" w:rsidP="00A234AE">
            <w:pPr>
              <w:spacing w:after="60" w:line="240" w:lineRule="auto"/>
              <w:jc w:val="left"/>
            </w:pPr>
          </w:p>
        </w:tc>
        <w:tc>
          <w:tcPr>
            <w:tcW w:w="729" w:type="dxa"/>
          </w:tcPr>
          <w:p w14:paraId="0853B777" w14:textId="77777777" w:rsidR="00FA7C7E" w:rsidRDefault="00FA7C7E" w:rsidP="00A234AE">
            <w:pPr>
              <w:spacing w:after="60" w:line="240" w:lineRule="auto"/>
              <w:jc w:val="left"/>
            </w:pPr>
          </w:p>
        </w:tc>
        <w:tc>
          <w:tcPr>
            <w:tcW w:w="729" w:type="dxa"/>
          </w:tcPr>
          <w:p w14:paraId="0EB21432" w14:textId="77777777" w:rsidR="00FA7C7E" w:rsidRDefault="00FA7C7E" w:rsidP="00A234AE">
            <w:pPr>
              <w:spacing w:after="60" w:line="240" w:lineRule="auto"/>
              <w:jc w:val="left"/>
            </w:pPr>
          </w:p>
        </w:tc>
        <w:tc>
          <w:tcPr>
            <w:tcW w:w="729" w:type="dxa"/>
          </w:tcPr>
          <w:p w14:paraId="60BD6BF9" w14:textId="77777777" w:rsidR="00FA7C7E" w:rsidRDefault="00FA7C7E" w:rsidP="00A234AE">
            <w:pPr>
              <w:spacing w:after="60" w:line="240" w:lineRule="auto"/>
              <w:jc w:val="left"/>
            </w:pPr>
          </w:p>
        </w:tc>
        <w:tc>
          <w:tcPr>
            <w:tcW w:w="729" w:type="dxa"/>
          </w:tcPr>
          <w:p w14:paraId="5DE416EE" w14:textId="77777777" w:rsidR="00FA7C7E" w:rsidRDefault="00FA7C7E" w:rsidP="00A234AE">
            <w:pPr>
              <w:spacing w:after="60" w:line="240" w:lineRule="auto"/>
              <w:jc w:val="left"/>
            </w:pPr>
          </w:p>
        </w:tc>
        <w:tc>
          <w:tcPr>
            <w:tcW w:w="729" w:type="dxa"/>
            <w:shd w:val="clear" w:color="auto" w:fill="A9D18E"/>
          </w:tcPr>
          <w:p w14:paraId="1250A2BF" w14:textId="77777777" w:rsidR="00FA7C7E" w:rsidRDefault="00FA7C7E" w:rsidP="00A234AE">
            <w:pPr>
              <w:spacing w:after="60" w:line="240" w:lineRule="auto"/>
              <w:jc w:val="left"/>
            </w:pPr>
            <w:r>
              <w:rPr>
                <w:sz w:val="16"/>
              </w:rPr>
              <w:t>■</w:t>
            </w:r>
          </w:p>
        </w:tc>
      </w:tr>
      <w:tr w:rsidR="006F3880" w14:paraId="76110D5C" w14:textId="77777777">
        <w:tc>
          <w:tcPr>
            <w:tcW w:w="510" w:type="dxa"/>
          </w:tcPr>
          <w:p w14:paraId="64C9CEFC" w14:textId="77777777" w:rsidR="00FA7C7E" w:rsidRDefault="00FA7C7E" w:rsidP="00A234AE">
            <w:pPr>
              <w:spacing w:after="60" w:line="240" w:lineRule="auto"/>
              <w:jc w:val="left"/>
            </w:pPr>
            <w:r>
              <w:rPr>
                <w:sz w:val="16"/>
              </w:rPr>
              <w:t>12</w:t>
            </w:r>
          </w:p>
        </w:tc>
        <w:tc>
          <w:tcPr>
            <w:tcW w:w="2835" w:type="dxa"/>
          </w:tcPr>
          <w:p w14:paraId="2D1696E7" w14:textId="77777777" w:rsidR="00FA7C7E" w:rsidRDefault="00FA7C7E" w:rsidP="00A234AE">
            <w:pPr>
              <w:spacing w:after="60" w:line="240" w:lineRule="auto"/>
              <w:jc w:val="left"/>
            </w:pPr>
            <w:r>
              <w:rPr>
                <w:sz w:val="16"/>
              </w:rPr>
              <w:t>Kết nối dữ liệu sân, lịch đặt và đặt sân với Firebase</w:t>
            </w:r>
          </w:p>
        </w:tc>
        <w:tc>
          <w:tcPr>
            <w:tcW w:w="907" w:type="dxa"/>
          </w:tcPr>
          <w:p w14:paraId="56A7F156" w14:textId="77777777" w:rsidR="00FA7C7E" w:rsidRDefault="00FA7C7E" w:rsidP="00A234AE">
            <w:pPr>
              <w:spacing w:after="60" w:line="240" w:lineRule="auto"/>
              <w:jc w:val="left"/>
            </w:pPr>
            <w:r>
              <w:rPr>
                <w:sz w:val="16"/>
              </w:rPr>
              <w:t>A, B</w:t>
            </w:r>
          </w:p>
        </w:tc>
        <w:tc>
          <w:tcPr>
            <w:tcW w:w="729" w:type="dxa"/>
          </w:tcPr>
          <w:p w14:paraId="03E24CC8" w14:textId="77777777" w:rsidR="00FA7C7E" w:rsidRDefault="00FA7C7E" w:rsidP="00A234AE">
            <w:pPr>
              <w:spacing w:after="60" w:line="240" w:lineRule="auto"/>
              <w:jc w:val="left"/>
            </w:pPr>
          </w:p>
        </w:tc>
        <w:tc>
          <w:tcPr>
            <w:tcW w:w="729" w:type="dxa"/>
          </w:tcPr>
          <w:p w14:paraId="1BA854A6" w14:textId="77777777" w:rsidR="00FA7C7E" w:rsidRDefault="00FA7C7E" w:rsidP="00A234AE">
            <w:pPr>
              <w:spacing w:after="60" w:line="240" w:lineRule="auto"/>
              <w:jc w:val="left"/>
            </w:pPr>
          </w:p>
        </w:tc>
        <w:tc>
          <w:tcPr>
            <w:tcW w:w="729" w:type="dxa"/>
          </w:tcPr>
          <w:p w14:paraId="23C41C6E" w14:textId="77777777" w:rsidR="00FA7C7E" w:rsidRDefault="00FA7C7E" w:rsidP="00A234AE">
            <w:pPr>
              <w:spacing w:after="60" w:line="240" w:lineRule="auto"/>
              <w:jc w:val="left"/>
            </w:pPr>
          </w:p>
        </w:tc>
        <w:tc>
          <w:tcPr>
            <w:tcW w:w="729" w:type="dxa"/>
          </w:tcPr>
          <w:p w14:paraId="35835D50" w14:textId="77777777" w:rsidR="00FA7C7E" w:rsidRDefault="00FA7C7E" w:rsidP="00A234AE">
            <w:pPr>
              <w:spacing w:after="60" w:line="240" w:lineRule="auto"/>
              <w:jc w:val="left"/>
            </w:pPr>
          </w:p>
        </w:tc>
        <w:tc>
          <w:tcPr>
            <w:tcW w:w="729" w:type="dxa"/>
          </w:tcPr>
          <w:p w14:paraId="0B9F8621" w14:textId="77777777" w:rsidR="00FA7C7E" w:rsidRDefault="00FA7C7E" w:rsidP="00A234AE">
            <w:pPr>
              <w:spacing w:after="60" w:line="240" w:lineRule="auto"/>
              <w:jc w:val="left"/>
            </w:pPr>
          </w:p>
        </w:tc>
        <w:tc>
          <w:tcPr>
            <w:tcW w:w="729" w:type="dxa"/>
          </w:tcPr>
          <w:p w14:paraId="01E95F15" w14:textId="77777777" w:rsidR="00FA7C7E" w:rsidRDefault="00FA7C7E" w:rsidP="00A234AE">
            <w:pPr>
              <w:spacing w:after="60" w:line="240" w:lineRule="auto"/>
              <w:jc w:val="left"/>
            </w:pPr>
          </w:p>
        </w:tc>
        <w:tc>
          <w:tcPr>
            <w:tcW w:w="729" w:type="dxa"/>
          </w:tcPr>
          <w:p w14:paraId="70F159DB" w14:textId="77777777" w:rsidR="00FA7C7E" w:rsidRDefault="00FA7C7E" w:rsidP="00A234AE">
            <w:pPr>
              <w:spacing w:after="60" w:line="240" w:lineRule="auto"/>
              <w:jc w:val="left"/>
            </w:pPr>
          </w:p>
        </w:tc>
      </w:tr>
      <w:tr w:rsidR="006F3880" w14:paraId="384FEA81" w14:textId="77777777">
        <w:tc>
          <w:tcPr>
            <w:tcW w:w="510" w:type="dxa"/>
          </w:tcPr>
          <w:p w14:paraId="073A7B6F" w14:textId="77777777" w:rsidR="00FA7C7E" w:rsidRDefault="00FA7C7E" w:rsidP="00A234AE">
            <w:pPr>
              <w:spacing w:after="60" w:line="240" w:lineRule="auto"/>
              <w:jc w:val="left"/>
            </w:pPr>
            <w:r>
              <w:rPr>
                <w:sz w:val="16"/>
              </w:rPr>
              <w:t>13</w:t>
            </w:r>
          </w:p>
        </w:tc>
        <w:tc>
          <w:tcPr>
            <w:tcW w:w="2835" w:type="dxa"/>
          </w:tcPr>
          <w:p w14:paraId="699E1249" w14:textId="77777777" w:rsidR="00FA7C7E" w:rsidRDefault="00FA7C7E" w:rsidP="00A234AE">
            <w:pPr>
              <w:spacing w:after="60" w:line="240" w:lineRule="auto"/>
              <w:jc w:val="left"/>
            </w:pPr>
            <w:r>
              <w:rPr>
                <w:sz w:val="16"/>
              </w:rPr>
              <w:t>Kết nối quản lý sân, doanh thu và chức năng Admin</w:t>
            </w:r>
          </w:p>
        </w:tc>
        <w:tc>
          <w:tcPr>
            <w:tcW w:w="907" w:type="dxa"/>
          </w:tcPr>
          <w:p w14:paraId="703066DD" w14:textId="77777777" w:rsidR="00FA7C7E" w:rsidRDefault="00FA7C7E" w:rsidP="00A234AE">
            <w:pPr>
              <w:spacing w:after="60" w:line="240" w:lineRule="auto"/>
              <w:jc w:val="left"/>
            </w:pPr>
            <w:r>
              <w:rPr>
                <w:sz w:val="16"/>
              </w:rPr>
              <w:t>B</w:t>
            </w:r>
          </w:p>
        </w:tc>
        <w:tc>
          <w:tcPr>
            <w:tcW w:w="729" w:type="dxa"/>
          </w:tcPr>
          <w:p w14:paraId="0BE71F27" w14:textId="77777777" w:rsidR="00FA7C7E" w:rsidRDefault="00FA7C7E" w:rsidP="00A234AE">
            <w:pPr>
              <w:spacing w:after="60" w:line="240" w:lineRule="auto"/>
              <w:jc w:val="left"/>
            </w:pPr>
          </w:p>
        </w:tc>
        <w:tc>
          <w:tcPr>
            <w:tcW w:w="729" w:type="dxa"/>
          </w:tcPr>
          <w:p w14:paraId="3CA2E02D" w14:textId="77777777" w:rsidR="00FA7C7E" w:rsidRDefault="00FA7C7E" w:rsidP="00A234AE">
            <w:pPr>
              <w:spacing w:after="60" w:line="240" w:lineRule="auto"/>
              <w:jc w:val="left"/>
            </w:pPr>
          </w:p>
        </w:tc>
        <w:tc>
          <w:tcPr>
            <w:tcW w:w="729" w:type="dxa"/>
          </w:tcPr>
          <w:p w14:paraId="4F7F035A" w14:textId="77777777" w:rsidR="00FA7C7E" w:rsidRDefault="00FA7C7E" w:rsidP="00A234AE">
            <w:pPr>
              <w:spacing w:after="60" w:line="240" w:lineRule="auto"/>
              <w:jc w:val="left"/>
            </w:pPr>
          </w:p>
        </w:tc>
        <w:tc>
          <w:tcPr>
            <w:tcW w:w="729" w:type="dxa"/>
          </w:tcPr>
          <w:p w14:paraId="56B067D7" w14:textId="77777777" w:rsidR="00FA7C7E" w:rsidRDefault="00FA7C7E" w:rsidP="00A234AE">
            <w:pPr>
              <w:spacing w:after="60" w:line="240" w:lineRule="auto"/>
              <w:jc w:val="left"/>
            </w:pPr>
          </w:p>
        </w:tc>
        <w:tc>
          <w:tcPr>
            <w:tcW w:w="729" w:type="dxa"/>
          </w:tcPr>
          <w:p w14:paraId="488C7C45" w14:textId="77777777" w:rsidR="00FA7C7E" w:rsidRDefault="00FA7C7E" w:rsidP="00A234AE">
            <w:pPr>
              <w:spacing w:after="60" w:line="240" w:lineRule="auto"/>
              <w:jc w:val="left"/>
            </w:pPr>
          </w:p>
        </w:tc>
        <w:tc>
          <w:tcPr>
            <w:tcW w:w="729" w:type="dxa"/>
          </w:tcPr>
          <w:p w14:paraId="508842C0" w14:textId="77777777" w:rsidR="00FA7C7E" w:rsidRDefault="00FA7C7E" w:rsidP="00A234AE">
            <w:pPr>
              <w:spacing w:after="60" w:line="240" w:lineRule="auto"/>
              <w:jc w:val="left"/>
            </w:pPr>
          </w:p>
        </w:tc>
        <w:tc>
          <w:tcPr>
            <w:tcW w:w="729" w:type="dxa"/>
          </w:tcPr>
          <w:p w14:paraId="167597DE" w14:textId="77777777" w:rsidR="00FA7C7E" w:rsidRDefault="00FA7C7E" w:rsidP="00A234AE">
            <w:pPr>
              <w:spacing w:after="60" w:line="240" w:lineRule="auto"/>
              <w:jc w:val="left"/>
            </w:pPr>
          </w:p>
        </w:tc>
      </w:tr>
      <w:tr w:rsidR="006F3880" w14:paraId="652697A1" w14:textId="77777777">
        <w:tc>
          <w:tcPr>
            <w:tcW w:w="510" w:type="dxa"/>
          </w:tcPr>
          <w:p w14:paraId="6CE41BF2" w14:textId="77777777" w:rsidR="00FA7C7E" w:rsidRDefault="00FA7C7E" w:rsidP="00A234AE">
            <w:pPr>
              <w:spacing w:after="60" w:line="240" w:lineRule="auto"/>
              <w:jc w:val="left"/>
            </w:pPr>
            <w:r>
              <w:rPr>
                <w:sz w:val="16"/>
              </w:rPr>
              <w:t>14</w:t>
            </w:r>
          </w:p>
        </w:tc>
        <w:tc>
          <w:tcPr>
            <w:tcW w:w="2835" w:type="dxa"/>
          </w:tcPr>
          <w:p w14:paraId="0610FEE4" w14:textId="77777777" w:rsidR="00FA7C7E" w:rsidRDefault="00FA7C7E" w:rsidP="00A234AE">
            <w:pPr>
              <w:spacing w:after="60" w:line="240" w:lineRule="auto"/>
              <w:jc w:val="left"/>
            </w:pPr>
            <w:r>
              <w:rPr>
                <w:sz w:val="16"/>
              </w:rPr>
              <w:t>Kiểm thử luồng Đăng nhập → Tìm sân → Đặt sân → Thanh toán</w:t>
            </w:r>
          </w:p>
        </w:tc>
        <w:tc>
          <w:tcPr>
            <w:tcW w:w="907" w:type="dxa"/>
          </w:tcPr>
          <w:p w14:paraId="550F1A90" w14:textId="77777777" w:rsidR="00FA7C7E" w:rsidRDefault="00FA7C7E" w:rsidP="00A234AE">
            <w:pPr>
              <w:spacing w:after="60" w:line="240" w:lineRule="auto"/>
              <w:jc w:val="left"/>
            </w:pPr>
            <w:r>
              <w:rPr>
                <w:sz w:val="16"/>
              </w:rPr>
              <w:t>Cả nhóm</w:t>
            </w:r>
          </w:p>
        </w:tc>
        <w:tc>
          <w:tcPr>
            <w:tcW w:w="729" w:type="dxa"/>
          </w:tcPr>
          <w:p w14:paraId="3F7AE6D2" w14:textId="77777777" w:rsidR="00FA7C7E" w:rsidRDefault="00FA7C7E" w:rsidP="00A234AE">
            <w:pPr>
              <w:spacing w:after="60" w:line="240" w:lineRule="auto"/>
              <w:jc w:val="left"/>
            </w:pPr>
          </w:p>
        </w:tc>
        <w:tc>
          <w:tcPr>
            <w:tcW w:w="729" w:type="dxa"/>
          </w:tcPr>
          <w:p w14:paraId="68F5DE54" w14:textId="77777777" w:rsidR="00FA7C7E" w:rsidRDefault="00FA7C7E" w:rsidP="00A234AE">
            <w:pPr>
              <w:spacing w:after="60" w:line="240" w:lineRule="auto"/>
              <w:jc w:val="left"/>
            </w:pPr>
          </w:p>
        </w:tc>
        <w:tc>
          <w:tcPr>
            <w:tcW w:w="729" w:type="dxa"/>
          </w:tcPr>
          <w:p w14:paraId="3B5F26C4" w14:textId="77777777" w:rsidR="00FA7C7E" w:rsidRDefault="00FA7C7E" w:rsidP="00A234AE">
            <w:pPr>
              <w:spacing w:after="60" w:line="240" w:lineRule="auto"/>
              <w:jc w:val="left"/>
            </w:pPr>
          </w:p>
        </w:tc>
        <w:tc>
          <w:tcPr>
            <w:tcW w:w="729" w:type="dxa"/>
          </w:tcPr>
          <w:p w14:paraId="4C5EF668" w14:textId="77777777" w:rsidR="00FA7C7E" w:rsidRDefault="00FA7C7E" w:rsidP="00A234AE">
            <w:pPr>
              <w:spacing w:after="60" w:line="240" w:lineRule="auto"/>
              <w:jc w:val="left"/>
            </w:pPr>
          </w:p>
        </w:tc>
        <w:tc>
          <w:tcPr>
            <w:tcW w:w="729" w:type="dxa"/>
          </w:tcPr>
          <w:p w14:paraId="721FDF60" w14:textId="77777777" w:rsidR="00FA7C7E" w:rsidRDefault="00FA7C7E" w:rsidP="00A234AE">
            <w:pPr>
              <w:spacing w:after="60" w:line="240" w:lineRule="auto"/>
              <w:jc w:val="left"/>
            </w:pPr>
          </w:p>
        </w:tc>
        <w:tc>
          <w:tcPr>
            <w:tcW w:w="729" w:type="dxa"/>
          </w:tcPr>
          <w:p w14:paraId="4BC95FC8" w14:textId="77777777" w:rsidR="00FA7C7E" w:rsidRDefault="00FA7C7E" w:rsidP="00A234AE">
            <w:pPr>
              <w:spacing w:after="60" w:line="240" w:lineRule="auto"/>
              <w:jc w:val="left"/>
            </w:pPr>
          </w:p>
        </w:tc>
        <w:tc>
          <w:tcPr>
            <w:tcW w:w="729" w:type="dxa"/>
          </w:tcPr>
          <w:p w14:paraId="076C69E1" w14:textId="77777777" w:rsidR="00FA7C7E" w:rsidRDefault="00FA7C7E" w:rsidP="00A234AE">
            <w:pPr>
              <w:spacing w:after="60" w:line="240" w:lineRule="auto"/>
              <w:jc w:val="left"/>
            </w:pPr>
          </w:p>
        </w:tc>
      </w:tr>
      <w:tr w:rsidR="006F3880" w14:paraId="083856A5" w14:textId="77777777">
        <w:tc>
          <w:tcPr>
            <w:tcW w:w="510" w:type="dxa"/>
          </w:tcPr>
          <w:p w14:paraId="1493F2DA" w14:textId="77777777" w:rsidR="00FA7C7E" w:rsidRDefault="00FA7C7E" w:rsidP="00A234AE">
            <w:pPr>
              <w:spacing w:after="60" w:line="240" w:lineRule="auto"/>
              <w:jc w:val="left"/>
            </w:pPr>
            <w:r>
              <w:rPr>
                <w:sz w:val="16"/>
              </w:rPr>
              <w:t>15</w:t>
            </w:r>
          </w:p>
        </w:tc>
        <w:tc>
          <w:tcPr>
            <w:tcW w:w="2835" w:type="dxa"/>
          </w:tcPr>
          <w:p w14:paraId="0AD8563D" w14:textId="77777777" w:rsidR="00FA7C7E" w:rsidRDefault="00FA7C7E" w:rsidP="00A234AE">
            <w:pPr>
              <w:spacing w:after="60" w:line="240" w:lineRule="auto"/>
              <w:jc w:val="left"/>
            </w:pPr>
            <w:r>
              <w:rPr>
                <w:sz w:val="16"/>
              </w:rPr>
              <w:t>Kiểm thử Chủ sân/Admin, sửa lỗi giao diện và dữ liệu</w:t>
            </w:r>
          </w:p>
        </w:tc>
        <w:tc>
          <w:tcPr>
            <w:tcW w:w="907" w:type="dxa"/>
          </w:tcPr>
          <w:p w14:paraId="287108C0" w14:textId="77777777" w:rsidR="00FA7C7E" w:rsidRDefault="00FA7C7E" w:rsidP="00A234AE">
            <w:pPr>
              <w:spacing w:after="60" w:line="240" w:lineRule="auto"/>
              <w:jc w:val="left"/>
            </w:pPr>
            <w:r>
              <w:rPr>
                <w:sz w:val="16"/>
              </w:rPr>
              <w:t>Cả nhóm</w:t>
            </w:r>
          </w:p>
        </w:tc>
        <w:tc>
          <w:tcPr>
            <w:tcW w:w="729" w:type="dxa"/>
          </w:tcPr>
          <w:p w14:paraId="13697622" w14:textId="77777777" w:rsidR="00FA7C7E" w:rsidRDefault="00FA7C7E" w:rsidP="00A234AE">
            <w:pPr>
              <w:spacing w:after="60" w:line="240" w:lineRule="auto"/>
              <w:jc w:val="left"/>
            </w:pPr>
          </w:p>
        </w:tc>
        <w:tc>
          <w:tcPr>
            <w:tcW w:w="729" w:type="dxa"/>
          </w:tcPr>
          <w:p w14:paraId="4FE5BBA9" w14:textId="77777777" w:rsidR="00FA7C7E" w:rsidRDefault="00FA7C7E" w:rsidP="00A234AE">
            <w:pPr>
              <w:spacing w:after="60" w:line="240" w:lineRule="auto"/>
              <w:jc w:val="left"/>
            </w:pPr>
          </w:p>
        </w:tc>
        <w:tc>
          <w:tcPr>
            <w:tcW w:w="729" w:type="dxa"/>
          </w:tcPr>
          <w:p w14:paraId="3B5D1CE9" w14:textId="77777777" w:rsidR="00FA7C7E" w:rsidRDefault="00FA7C7E" w:rsidP="00A234AE">
            <w:pPr>
              <w:spacing w:after="60" w:line="240" w:lineRule="auto"/>
              <w:jc w:val="left"/>
            </w:pPr>
          </w:p>
        </w:tc>
        <w:tc>
          <w:tcPr>
            <w:tcW w:w="729" w:type="dxa"/>
          </w:tcPr>
          <w:p w14:paraId="7E2ADA4D" w14:textId="77777777" w:rsidR="00FA7C7E" w:rsidRDefault="00FA7C7E" w:rsidP="00A234AE">
            <w:pPr>
              <w:spacing w:after="60" w:line="240" w:lineRule="auto"/>
              <w:jc w:val="left"/>
            </w:pPr>
          </w:p>
        </w:tc>
        <w:tc>
          <w:tcPr>
            <w:tcW w:w="729" w:type="dxa"/>
          </w:tcPr>
          <w:p w14:paraId="4D05BD00" w14:textId="77777777" w:rsidR="00FA7C7E" w:rsidRDefault="00FA7C7E" w:rsidP="00A234AE">
            <w:pPr>
              <w:spacing w:after="60" w:line="240" w:lineRule="auto"/>
              <w:jc w:val="left"/>
            </w:pPr>
          </w:p>
        </w:tc>
        <w:tc>
          <w:tcPr>
            <w:tcW w:w="729" w:type="dxa"/>
          </w:tcPr>
          <w:p w14:paraId="70307ABF" w14:textId="77777777" w:rsidR="00FA7C7E" w:rsidRDefault="00FA7C7E" w:rsidP="00A234AE">
            <w:pPr>
              <w:spacing w:after="60" w:line="240" w:lineRule="auto"/>
              <w:jc w:val="left"/>
            </w:pPr>
          </w:p>
        </w:tc>
        <w:tc>
          <w:tcPr>
            <w:tcW w:w="729" w:type="dxa"/>
          </w:tcPr>
          <w:p w14:paraId="0EE1D1BF" w14:textId="77777777" w:rsidR="00FA7C7E" w:rsidRDefault="00FA7C7E" w:rsidP="00A234AE">
            <w:pPr>
              <w:spacing w:after="60" w:line="240" w:lineRule="auto"/>
              <w:jc w:val="left"/>
            </w:pPr>
          </w:p>
        </w:tc>
      </w:tr>
      <w:tr w:rsidR="006F3880" w14:paraId="75E55E71" w14:textId="77777777">
        <w:tc>
          <w:tcPr>
            <w:tcW w:w="510" w:type="dxa"/>
          </w:tcPr>
          <w:p w14:paraId="7460ABA4" w14:textId="77777777" w:rsidR="00FA7C7E" w:rsidRDefault="00FA7C7E" w:rsidP="00A234AE">
            <w:pPr>
              <w:spacing w:after="60" w:line="240" w:lineRule="auto"/>
              <w:jc w:val="left"/>
            </w:pPr>
            <w:r>
              <w:rPr>
                <w:sz w:val="16"/>
              </w:rPr>
              <w:t>16</w:t>
            </w:r>
          </w:p>
        </w:tc>
        <w:tc>
          <w:tcPr>
            <w:tcW w:w="2835" w:type="dxa"/>
          </w:tcPr>
          <w:p w14:paraId="3BA59928" w14:textId="77777777" w:rsidR="00FA7C7E" w:rsidRDefault="00FA7C7E" w:rsidP="00A234AE">
            <w:pPr>
              <w:spacing w:after="60" w:line="240" w:lineRule="auto"/>
              <w:jc w:val="left"/>
            </w:pPr>
            <w:r>
              <w:rPr>
                <w:sz w:val="16"/>
              </w:rPr>
              <w:t>Tổng hợp tài liệu, sơ đồ, ảnh giao diện và kết quả</w:t>
            </w:r>
          </w:p>
        </w:tc>
        <w:tc>
          <w:tcPr>
            <w:tcW w:w="907" w:type="dxa"/>
          </w:tcPr>
          <w:p w14:paraId="5AF160A2" w14:textId="77777777" w:rsidR="00FA7C7E" w:rsidRDefault="00FA7C7E" w:rsidP="00A234AE">
            <w:pPr>
              <w:spacing w:after="60" w:line="240" w:lineRule="auto"/>
              <w:jc w:val="left"/>
            </w:pPr>
            <w:r>
              <w:rPr>
                <w:sz w:val="16"/>
              </w:rPr>
              <w:t>A, C</w:t>
            </w:r>
          </w:p>
        </w:tc>
        <w:tc>
          <w:tcPr>
            <w:tcW w:w="729" w:type="dxa"/>
          </w:tcPr>
          <w:p w14:paraId="7914FD2A" w14:textId="77777777" w:rsidR="00FA7C7E" w:rsidRDefault="00FA7C7E" w:rsidP="00A234AE">
            <w:pPr>
              <w:spacing w:after="60" w:line="240" w:lineRule="auto"/>
              <w:jc w:val="left"/>
            </w:pPr>
          </w:p>
        </w:tc>
        <w:tc>
          <w:tcPr>
            <w:tcW w:w="729" w:type="dxa"/>
          </w:tcPr>
          <w:p w14:paraId="35413E0D" w14:textId="77777777" w:rsidR="00FA7C7E" w:rsidRDefault="00FA7C7E" w:rsidP="00A234AE">
            <w:pPr>
              <w:spacing w:after="60" w:line="240" w:lineRule="auto"/>
              <w:jc w:val="left"/>
            </w:pPr>
          </w:p>
        </w:tc>
        <w:tc>
          <w:tcPr>
            <w:tcW w:w="729" w:type="dxa"/>
          </w:tcPr>
          <w:p w14:paraId="22F65410" w14:textId="77777777" w:rsidR="00FA7C7E" w:rsidRDefault="00FA7C7E" w:rsidP="00A234AE">
            <w:pPr>
              <w:spacing w:after="60" w:line="240" w:lineRule="auto"/>
              <w:jc w:val="left"/>
            </w:pPr>
          </w:p>
        </w:tc>
        <w:tc>
          <w:tcPr>
            <w:tcW w:w="729" w:type="dxa"/>
          </w:tcPr>
          <w:p w14:paraId="5F03AD65" w14:textId="77777777" w:rsidR="00FA7C7E" w:rsidRDefault="00FA7C7E" w:rsidP="00A234AE">
            <w:pPr>
              <w:spacing w:after="60" w:line="240" w:lineRule="auto"/>
              <w:jc w:val="left"/>
            </w:pPr>
          </w:p>
        </w:tc>
        <w:tc>
          <w:tcPr>
            <w:tcW w:w="729" w:type="dxa"/>
          </w:tcPr>
          <w:p w14:paraId="2B1FF5C0" w14:textId="77777777" w:rsidR="00FA7C7E" w:rsidRDefault="00FA7C7E" w:rsidP="00A234AE">
            <w:pPr>
              <w:spacing w:after="60" w:line="240" w:lineRule="auto"/>
              <w:jc w:val="left"/>
            </w:pPr>
          </w:p>
        </w:tc>
        <w:tc>
          <w:tcPr>
            <w:tcW w:w="729" w:type="dxa"/>
          </w:tcPr>
          <w:p w14:paraId="04239C79" w14:textId="77777777" w:rsidR="00FA7C7E" w:rsidRDefault="00FA7C7E" w:rsidP="00A234AE">
            <w:pPr>
              <w:spacing w:after="60" w:line="240" w:lineRule="auto"/>
              <w:jc w:val="left"/>
            </w:pPr>
          </w:p>
        </w:tc>
        <w:tc>
          <w:tcPr>
            <w:tcW w:w="729" w:type="dxa"/>
          </w:tcPr>
          <w:p w14:paraId="653679A3" w14:textId="77777777" w:rsidR="00FA7C7E" w:rsidRDefault="00FA7C7E" w:rsidP="00A234AE">
            <w:pPr>
              <w:spacing w:after="60" w:line="240" w:lineRule="auto"/>
              <w:jc w:val="left"/>
            </w:pPr>
          </w:p>
        </w:tc>
      </w:tr>
      <w:tr w:rsidR="006F3880" w14:paraId="0FCC28AA" w14:textId="77777777">
        <w:tc>
          <w:tcPr>
            <w:tcW w:w="510" w:type="dxa"/>
          </w:tcPr>
          <w:p w14:paraId="7B651B65" w14:textId="77777777" w:rsidR="00FA7C7E" w:rsidRDefault="00FA7C7E" w:rsidP="00A234AE">
            <w:pPr>
              <w:spacing w:after="60" w:line="240" w:lineRule="auto"/>
              <w:jc w:val="left"/>
            </w:pPr>
            <w:r>
              <w:rPr>
                <w:sz w:val="16"/>
              </w:rPr>
              <w:t>17</w:t>
            </w:r>
          </w:p>
        </w:tc>
        <w:tc>
          <w:tcPr>
            <w:tcW w:w="2835" w:type="dxa"/>
          </w:tcPr>
          <w:p w14:paraId="70D8E5C1" w14:textId="77777777" w:rsidR="00FA7C7E" w:rsidRDefault="00FA7C7E" w:rsidP="00A234AE">
            <w:pPr>
              <w:spacing w:after="60" w:line="240" w:lineRule="auto"/>
              <w:jc w:val="left"/>
            </w:pPr>
            <w:r>
              <w:rPr>
                <w:sz w:val="16"/>
              </w:rPr>
              <w:t>Chuẩn bị demo và nội dung báo cáo lần 1</w:t>
            </w:r>
          </w:p>
        </w:tc>
        <w:tc>
          <w:tcPr>
            <w:tcW w:w="907" w:type="dxa"/>
          </w:tcPr>
          <w:p w14:paraId="4BF304E3" w14:textId="77777777" w:rsidR="00FA7C7E" w:rsidRDefault="00FA7C7E" w:rsidP="00A234AE">
            <w:pPr>
              <w:spacing w:after="60" w:line="240" w:lineRule="auto"/>
              <w:jc w:val="left"/>
            </w:pPr>
            <w:r>
              <w:rPr>
                <w:sz w:val="16"/>
              </w:rPr>
              <w:t>Cả nhóm</w:t>
            </w:r>
          </w:p>
        </w:tc>
        <w:tc>
          <w:tcPr>
            <w:tcW w:w="729" w:type="dxa"/>
          </w:tcPr>
          <w:p w14:paraId="450F6855" w14:textId="77777777" w:rsidR="00FA7C7E" w:rsidRDefault="00FA7C7E" w:rsidP="00A234AE">
            <w:pPr>
              <w:spacing w:after="60" w:line="240" w:lineRule="auto"/>
              <w:jc w:val="left"/>
            </w:pPr>
          </w:p>
        </w:tc>
        <w:tc>
          <w:tcPr>
            <w:tcW w:w="729" w:type="dxa"/>
          </w:tcPr>
          <w:p w14:paraId="7B2265FC" w14:textId="77777777" w:rsidR="00FA7C7E" w:rsidRDefault="00FA7C7E" w:rsidP="00A234AE">
            <w:pPr>
              <w:spacing w:after="60" w:line="240" w:lineRule="auto"/>
              <w:jc w:val="left"/>
            </w:pPr>
          </w:p>
        </w:tc>
        <w:tc>
          <w:tcPr>
            <w:tcW w:w="729" w:type="dxa"/>
          </w:tcPr>
          <w:p w14:paraId="71AF5DF8" w14:textId="77777777" w:rsidR="00FA7C7E" w:rsidRDefault="00FA7C7E" w:rsidP="00A234AE">
            <w:pPr>
              <w:spacing w:after="60" w:line="240" w:lineRule="auto"/>
              <w:jc w:val="left"/>
            </w:pPr>
          </w:p>
        </w:tc>
        <w:tc>
          <w:tcPr>
            <w:tcW w:w="729" w:type="dxa"/>
          </w:tcPr>
          <w:p w14:paraId="6FB4E2CF" w14:textId="77777777" w:rsidR="00FA7C7E" w:rsidRDefault="00FA7C7E" w:rsidP="00A234AE">
            <w:pPr>
              <w:spacing w:after="60" w:line="240" w:lineRule="auto"/>
              <w:jc w:val="left"/>
            </w:pPr>
          </w:p>
        </w:tc>
        <w:tc>
          <w:tcPr>
            <w:tcW w:w="729" w:type="dxa"/>
          </w:tcPr>
          <w:p w14:paraId="096E18D0" w14:textId="77777777" w:rsidR="00FA7C7E" w:rsidRDefault="00FA7C7E" w:rsidP="00A234AE">
            <w:pPr>
              <w:spacing w:after="60" w:line="240" w:lineRule="auto"/>
              <w:jc w:val="left"/>
            </w:pPr>
          </w:p>
        </w:tc>
        <w:tc>
          <w:tcPr>
            <w:tcW w:w="729" w:type="dxa"/>
          </w:tcPr>
          <w:p w14:paraId="5FBA8F8B" w14:textId="77777777" w:rsidR="00FA7C7E" w:rsidRDefault="00FA7C7E" w:rsidP="00A234AE">
            <w:pPr>
              <w:spacing w:after="60" w:line="240" w:lineRule="auto"/>
              <w:jc w:val="left"/>
            </w:pPr>
          </w:p>
        </w:tc>
        <w:tc>
          <w:tcPr>
            <w:tcW w:w="729" w:type="dxa"/>
          </w:tcPr>
          <w:p w14:paraId="1321B93E" w14:textId="77777777" w:rsidR="00FA7C7E" w:rsidRDefault="00FA7C7E" w:rsidP="00A234AE">
            <w:pPr>
              <w:spacing w:after="60" w:line="240" w:lineRule="auto"/>
              <w:jc w:val="left"/>
            </w:pPr>
          </w:p>
        </w:tc>
      </w:tr>
      <w:tr w:rsidR="006F3880" w14:paraId="56A1DFA1" w14:textId="77777777">
        <w:tc>
          <w:tcPr>
            <w:tcW w:w="510" w:type="dxa"/>
          </w:tcPr>
          <w:p w14:paraId="2640AA85" w14:textId="77777777" w:rsidR="00FA7C7E" w:rsidRDefault="00FA7C7E" w:rsidP="00A234AE">
            <w:pPr>
              <w:spacing w:after="60" w:line="240" w:lineRule="auto"/>
              <w:jc w:val="left"/>
            </w:pPr>
            <w:r>
              <w:rPr>
                <w:sz w:val="16"/>
              </w:rPr>
              <w:t>18</w:t>
            </w:r>
          </w:p>
        </w:tc>
        <w:tc>
          <w:tcPr>
            <w:tcW w:w="2835" w:type="dxa"/>
          </w:tcPr>
          <w:p w14:paraId="19DA82F7" w14:textId="77777777" w:rsidR="00FA7C7E" w:rsidRDefault="00FA7C7E" w:rsidP="00A234AE">
            <w:pPr>
              <w:spacing w:after="60" w:line="240" w:lineRule="auto"/>
              <w:jc w:val="left"/>
            </w:pPr>
            <w:r>
              <w:rPr>
                <w:sz w:val="16"/>
              </w:rPr>
              <w:t>Báo cáo lần 1 và ghi nhận góp ý</w:t>
            </w:r>
          </w:p>
        </w:tc>
        <w:tc>
          <w:tcPr>
            <w:tcW w:w="907" w:type="dxa"/>
          </w:tcPr>
          <w:p w14:paraId="6EDEFE9E" w14:textId="77777777" w:rsidR="00FA7C7E" w:rsidRDefault="00FA7C7E" w:rsidP="00A234AE">
            <w:pPr>
              <w:spacing w:after="60" w:line="240" w:lineRule="auto"/>
              <w:jc w:val="left"/>
            </w:pPr>
            <w:r>
              <w:rPr>
                <w:sz w:val="16"/>
              </w:rPr>
              <w:t>Cả nhóm</w:t>
            </w:r>
          </w:p>
        </w:tc>
        <w:tc>
          <w:tcPr>
            <w:tcW w:w="729" w:type="dxa"/>
          </w:tcPr>
          <w:p w14:paraId="7BDAD8C6" w14:textId="77777777" w:rsidR="00FA7C7E" w:rsidRDefault="00FA7C7E" w:rsidP="00A234AE">
            <w:pPr>
              <w:spacing w:after="60" w:line="240" w:lineRule="auto"/>
              <w:jc w:val="left"/>
            </w:pPr>
          </w:p>
        </w:tc>
        <w:tc>
          <w:tcPr>
            <w:tcW w:w="729" w:type="dxa"/>
          </w:tcPr>
          <w:p w14:paraId="15BB1AFE" w14:textId="77777777" w:rsidR="00FA7C7E" w:rsidRDefault="00FA7C7E" w:rsidP="00A234AE">
            <w:pPr>
              <w:spacing w:after="60" w:line="240" w:lineRule="auto"/>
              <w:jc w:val="left"/>
            </w:pPr>
          </w:p>
        </w:tc>
        <w:tc>
          <w:tcPr>
            <w:tcW w:w="729" w:type="dxa"/>
          </w:tcPr>
          <w:p w14:paraId="46074DE0" w14:textId="77777777" w:rsidR="00FA7C7E" w:rsidRDefault="00FA7C7E" w:rsidP="00A234AE">
            <w:pPr>
              <w:spacing w:after="60" w:line="240" w:lineRule="auto"/>
              <w:jc w:val="left"/>
            </w:pPr>
          </w:p>
        </w:tc>
        <w:tc>
          <w:tcPr>
            <w:tcW w:w="729" w:type="dxa"/>
          </w:tcPr>
          <w:p w14:paraId="21436EC8" w14:textId="77777777" w:rsidR="00FA7C7E" w:rsidRDefault="00FA7C7E" w:rsidP="00A234AE">
            <w:pPr>
              <w:spacing w:after="60" w:line="240" w:lineRule="auto"/>
              <w:jc w:val="left"/>
            </w:pPr>
          </w:p>
        </w:tc>
        <w:tc>
          <w:tcPr>
            <w:tcW w:w="729" w:type="dxa"/>
          </w:tcPr>
          <w:p w14:paraId="32FDB16B" w14:textId="77777777" w:rsidR="00FA7C7E" w:rsidRDefault="00FA7C7E" w:rsidP="00A234AE">
            <w:pPr>
              <w:spacing w:after="60" w:line="240" w:lineRule="auto"/>
              <w:jc w:val="left"/>
            </w:pPr>
          </w:p>
        </w:tc>
        <w:tc>
          <w:tcPr>
            <w:tcW w:w="729" w:type="dxa"/>
          </w:tcPr>
          <w:p w14:paraId="498C29A4" w14:textId="77777777" w:rsidR="00FA7C7E" w:rsidRDefault="00FA7C7E" w:rsidP="00A234AE">
            <w:pPr>
              <w:spacing w:after="60" w:line="240" w:lineRule="auto"/>
              <w:jc w:val="left"/>
            </w:pPr>
          </w:p>
        </w:tc>
        <w:tc>
          <w:tcPr>
            <w:tcW w:w="729" w:type="dxa"/>
          </w:tcPr>
          <w:p w14:paraId="21265544" w14:textId="77777777" w:rsidR="00FA7C7E" w:rsidRDefault="00FA7C7E" w:rsidP="00A234AE">
            <w:pPr>
              <w:spacing w:after="60" w:line="240" w:lineRule="auto"/>
              <w:jc w:val="left"/>
            </w:pPr>
          </w:p>
        </w:tc>
      </w:tr>
    </w:tbl>
    <w:p w14:paraId="1B0CF9BC" w14:textId="77777777" w:rsidR="006F3880" w:rsidRDefault="00AE7180">
      <w:pPr>
        <w:keepNext/>
        <w:pageBreakBefore/>
        <w:spacing w:line="276" w:lineRule="auto"/>
      </w:pPr>
      <w:r>
        <w:rPr>
          <w:b/>
          <w:sz w:val="24"/>
        </w:rPr>
        <w:lastRenderedPageBreak/>
        <w:t>Sơ đồ Gantt giai đoạn 28/09–10/10</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0"/>
        <w:gridCol w:w="2835"/>
        <w:gridCol w:w="907"/>
        <w:gridCol w:w="850"/>
        <w:gridCol w:w="850"/>
        <w:gridCol w:w="850"/>
        <w:gridCol w:w="850"/>
        <w:gridCol w:w="850"/>
        <w:gridCol w:w="850"/>
      </w:tblGrid>
      <w:tr w:rsidR="006F3880" w14:paraId="65AD3DFE" w14:textId="77777777">
        <w:trPr>
          <w:tblHeader/>
        </w:trPr>
        <w:tc>
          <w:tcPr>
            <w:tcW w:w="510" w:type="dxa"/>
            <w:shd w:val="clear" w:color="auto" w:fill="1F3754"/>
          </w:tcPr>
          <w:p w14:paraId="5BD55765" w14:textId="77777777" w:rsidR="00353E38" w:rsidRDefault="005B0000" w:rsidP="00A234AE">
            <w:pPr>
              <w:keepNext/>
              <w:spacing w:after="60" w:line="240" w:lineRule="auto"/>
              <w:jc w:val="left"/>
            </w:pPr>
            <w:r>
              <w:rPr>
                <w:b/>
                <w:color w:val="FFFFFF"/>
                <w:sz w:val="16"/>
              </w:rPr>
              <w:t>STT</w:t>
            </w:r>
          </w:p>
        </w:tc>
        <w:tc>
          <w:tcPr>
            <w:tcW w:w="2835" w:type="dxa"/>
            <w:shd w:val="clear" w:color="auto" w:fill="1F3754"/>
          </w:tcPr>
          <w:p w14:paraId="22869D14" w14:textId="77777777" w:rsidR="00353E38" w:rsidRDefault="005B0000" w:rsidP="00A234AE">
            <w:pPr>
              <w:keepNext/>
              <w:spacing w:after="60" w:line="240" w:lineRule="auto"/>
              <w:jc w:val="left"/>
            </w:pPr>
            <w:r>
              <w:rPr>
                <w:b/>
                <w:color w:val="FFFFFF"/>
                <w:sz w:val="16"/>
              </w:rPr>
              <w:t>Công việc</w:t>
            </w:r>
          </w:p>
        </w:tc>
        <w:tc>
          <w:tcPr>
            <w:tcW w:w="907" w:type="dxa"/>
            <w:shd w:val="clear" w:color="auto" w:fill="1F3754"/>
          </w:tcPr>
          <w:p w14:paraId="2144C483" w14:textId="77777777" w:rsidR="00353E38" w:rsidRDefault="005B0000" w:rsidP="00A234AE">
            <w:pPr>
              <w:keepNext/>
              <w:spacing w:after="60" w:line="240" w:lineRule="auto"/>
              <w:jc w:val="left"/>
            </w:pPr>
            <w:r>
              <w:rPr>
                <w:b/>
                <w:color w:val="FFFFFF"/>
                <w:sz w:val="16"/>
              </w:rPr>
              <w:t>Thực hiện</w:t>
            </w:r>
          </w:p>
        </w:tc>
        <w:tc>
          <w:tcPr>
            <w:tcW w:w="850" w:type="dxa"/>
            <w:shd w:val="clear" w:color="auto" w:fill="1F3754"/>
          </w:tcPr>
          <w:p w14:paraId="66338A90" w14:textId="77777777" w:rsidR="00353E38" w:rsidRDefault="005B0000" w:rsidP="00A234AE">
            <w:pPr>
              <w:keepNext/>
              <w:spacing w:after="60" w:line="240" w:lineRule="auto"/>
              <w:jc w:val="left"/>
            </w:pPr>
            <w:r>
              <w:rPr>
                <w:b/>
                <w:color w:val="FFFFFF"/>
                <w:sz w:val="16"/>
              </w:rPr>
              <w:t>28-30/09</w:t>
            </w:r>
          </w:p>
        </w:tc>
        <w:tc>
          <w:tcPr>
            <w:tcW w:w="850" w:type="dxa"/>
            <w:shd w:val="clear" w:color="auto" w:fill="1F3754"/>
          </w:tcPr>
          <w:p w14:paraId="6257A042" w14:textId="77777777" w:rsidR="00353E38" w:rsidRDefault="005B0000" w:rsidP="00A234AE">
            <w:pPr>
              <w:keepNext/>
              <w:spacing w:after="60" w:line="240" w:lineRule="auto"/>
              <w:jc w:val="left"/>
            </w:pPr>
            <w:r>
              <w:rPr>
                <w:b/>
                <w:color w:val="FFFFFF"/>
                <w:sz w:val="16"/>
              </w:rPr>
              <w:t>01-03/10</w:t>
            </w:r>
          </w:p>
        </w:tc>
        <w:tc>
          <w:tcPr>
            <w:tcW w:w="850" w:type="dxa"/>
            <w:shd w:val="clear" w:color="auto" w:fill="1F3754"/>
          </w:tcPr>
          <w:p w14:paraId="56ABFE09" w14:textId="77777777" w:rsidR="00353E38" w:rsidRDefault="005B0000" w:rsidP="00A234AE">
            <w:pPr>
              <w:keepNext/>
              <w:spacing w:after="60" w:line="240" w:lineRule="auto"/>
              <w:jc w:val="left"/>
            </w:pPr>
            <w:r>
              <w:rPr>
                <w:b/>
                <w:color w:val="FFFFFF"/>
                <w:sz w:val="16"/>
              </w:rPr>
              <w:t>04-06/10</w:t>
            </w:r>
          </w:p>
        </w:tc>
        <w:tc>
          <w:tcPr>
            <w:tcW w:w="850" w:type="dxa"/>
            <w:shd w:val="clear" w:color="auto" w:fill="1F3754"/>
          </w:tcPr>
          <w:p w14:paraId="1F3D74FD" w14:textId="77777777" w:rsidR="00353E38" w:rsidRDefault="005B0000" w:rsidP="00A234AE">
            <w:pPr>
              <w:keepNext/>
              <w:spacing w:after="60" w:line="240" w:lineRule="auto"/>
              <w:jc w:val="left"/>
            </w:pPr>
            <w:r>
              <w:rPr>
                <w:b/>
                <w:color w:val="FFFFFF"/>
                <w:sz w:val="16"/>
              </w:rPr>
              <w:t>07-08/10</w:t>
            </w:r>
          </w:p>
        </w:tc>
        <w:tc>
          <w:tcPr>
            <w:tcW w:w="850" w:type="dxa"/>
            <w:shd w:val="clear" w:color="auto" w:fill="1F3754"/>
          </w:tcPr>
          <w:p w14:paraId="13BDDFF6" w14:textId="77777777" w:rsidR="00353E38" w:rsidRDefault="005B0000" w:rsidP="00A234AE">
            <w:pPr>
              <w:keepNext/>
              <w:spacing w:after="60" w:line="240" w:lineRule="auto"/>
              <w:jc w:val="left"/>
            </w:pPr>
            <w:r>
              <w:rPr>
                <w:b/>
                <w:color w:val="FFFFFF"/>
                <w:sz w:val="16"/>
              </w:rPr>
              <w:t>09/10</w:t>
            </w:r>
          </w:p>
        </w:tc>
        <w:tc>
          <w:tcPr>
            <w:tcW w:w="850" w:type="dxa"/>
            <w:shd w:val="clear" w:color="auto" w:fill="1F3754"/>
          </w:tcPr>
          <w:p w14:paraId="76458FDE" w14:textId="77777777" w:rsidR="00353E38" w:rsidRDefault="005B0000" w:rsidP="00A234AE">
            <w:pPr>
              <w:keepNext/>
              <w:spacing w:after="60" w:line="240" w:lineRule="auto"/>
              <w:jc w:val="left"/>
            </w:pPr>
            <w:r>
              <w:rPr>
                <w:b/>
                <w:color w:val="FFFFFF"/>
                <w:sz w:val="16"/>
              </w:rPr>
              <w:t>10/10</w:t>
            </w:r>
          </w:p>
        </w:tc>
      </w:tr>
      <w:tr w:rsidR="006F3880" w14:paraId="2E71873C" w14:textId="77777777">
        <w:tc>
          <w:tcPr>
            <w:tcW w:w="510" w:type="dxa"/>
          </w:tcPr>
          <w:p w14:paraId="42302D56" w14:textId="77777777" w:rsidR="00FA7C7E" w:rsidRDefault="00FA7C7E" w:rsidP="00A234AE">
            <w:pPr>
              <w:spacing w:after="60" w:line="240" w:lineRule="auto"/>
              <w:jc w:val="left"/>
            </w:pPr>
            <w:r>
              <w:rPr>
                <w:sz w:val="16"/>
              </w:rPr>
              <w:t>1</w:t>
            </w:r>
          </w:p>
        </w:tc>
        <w:tc>
          <w:tcPr>
            <w:tcW w:w="2835" w:type="dxa"/>
          </w:tcPr>
          <w:p w14:paraId="4D4823F1" w14:textId="77777777" w:rsidR="00FA7C7E" w:rsidRDefault="00FA7C7E" w:rsidP="00A234AE">
            <w:pPr>
              <w:spacing w:after="60" w:line="240" w:lineRule="auto"/>
              <w:jc w:val="left"/>
            </w:pPr>
            <w:r>
              <w:rPr>
                <w:sz w:val="16"/>
              </w:rPr>
              <w:t>Rà soát yêu cầu, URD và Use Case</w:t>
            </w:r>
          </w:p>
        </w:tc>
        <w:tc>
          <w:tcPr>
            <w:tcW w:w="907" w:type="dxa"/>
          </w:tcPr>
          <w:p w14:paraId="6397BD60" w14:textId="77777777" w:rsidR="00FA7C7E" w:rsidRDefault="00FA7C7E" w:rsidP="00A234AE">
            <w:pPr>
              <w:spacing w:after="60" w:line="240" w:lineRule="auto"/>
              <w:jc w:val="left"/>
            </w:pPr>
            <w:r>
              <w:rPr>
                <w:sz w:val="16"/>
              </w:rPr>
              <w:t>Cả nhóm</w:t>
            </w:r>
          </w:p>
        </w:tc>
        <w:tc>
          <w:tcPr>
            <w:tcW w:w="850" w:type="dxa"/>
          </w:tcPr>
          <w:p w14:paraId="4F48EA22" w14:textId="77777777" w:rsidR="00FA7C7E" w:rsidRDefault="00FA7C7E" w:rsidP="00A234AE">
            <w:pPr>
              <w:spacing w:after="60" w:line="240" w:lineRule="auto"/>
              <w:jc w:val="left"/>
            </w:pPr>
          </w:p>
        </w:tc>
        <w:tc>
          <w:tcPr>
            <w:tcW w:w="850" w:type="dxa"/>
          </w:tcPr>
          <w:p w14:paraId="3B4B0786" w14:textId="77777777" w:rsidR="00FA7C7E" w:rsidRDefault="00FA7C7E" w:rsidP="00A234AE">
            <w:pPr>
              <w:spacing w:after="60" w:line="240" w:lineRule="auto"/>
              <w:jc w:val="left"/>
            </w:pPr>
          </w:p>
        </w:tc>
        <w:tc>
          <w:tcPr>
            <w:tcW w:w="850" w:type="dxa"/>
          </w:tcPr>
          <w:p w14:paraId="486C6C1B" w14:textId="77777777" w:rsidR="00FA7C7E" w:rsidRDefault="00FA7C7E" w:rsidP="00A234AE">
            <w:pPr>
              <w:spacing w:after="60" w:line="240" w:lineRule="auto"/>
              <w:jc w:val="left"/>
            </w:pPr>
          </w:p>
        </w:tc>
        <w:tc>
          <w:tcPr>
            <w:tcW w:w="850" w:type="dxa"/>
          </w:tcPr>
          <w:p w14:paraId="027C2C24" w14:textId="77777777" w:rsidR="00FA7C7E" w:rsidRDefault="00FA7C7E" w:rsidP="00A234AE">
            <w:pPr>
              <w:spacing w:after="60" w:line="240" w:lineRule="auto"/>
              <w:jc w:val="left"/>
            </w:pPr>
          </w:p>
        </w:tc>
        <w:tc>
          <w:tcPr>
            <w:tcW w:w="850" w:type="dxa"/>
          </w:tcPr>
          <w:p w14:paraId="70B61CDE" w14:textId="77777777" w:rsidR="00FA7C7E" w:rsidRDefault="00FA7C7E" w:rsidP="00A234AE">
            <w:pPr>
              <w:spacing w:after="60" w:line="240" w:lineRule="auto"/>
              <w:jc w:val="left"/>
            </w:pPr>
          </w:p>
        </w:tc>
        <w:tc>
          <w:tcPr>
            <w:tcW w:w="850" w:type="dxa"/>
          </w:tcPr>
          <w:p w14:paraId="157E6EE8" w14:textId="77777777" w:rsidR="00FA7C7E" w:rsidRDefault="00FA7C7E" w:rsidP="00A234AE">
            <w:pPr>
              <w:spacing w:after="60" w:line="240" w:lineRule="auto"/>
              <w:jc w:val="left"/>
            </w:pPr>
          </w:p>
        </w:tc>
      </w:tr>
      <w:tr w:rsidR="006F3880" w14:paraId="7DBAAB7E" w14:textId="77777777">
        <w:tc>
          <w:tcPr>
            <w:tcW w:w="510" w:type="dxa"/>
          </w:tcPr>
          <w:p w14:paraId="545DD12D" w14:textId="77777777" w:rsidR="00FA7C7E" w:rsidRDefault="00FA7C7E" w:rsidP="00A234AE">
            <w:pPr>
              <w:spacing w:after="60" w:line="240" w:lineRule="auto"/>
              <w:jc w:val="left"/>
            </w:pPr>
            <w:r>
              <w:rPr>
                <w:sz w:val="16"/>
              </w:rPr>
              <w:t>2</w:t>
            </w:r>
          </w:p>
        </w:tc>
        <w:tc>
          <w:tcPr>
            <w:tcW w:w="2835" w:type="dxa"/>
          </w:tcPr>
          <w:p w14:paraId="2E2E9705" w14:textId="77777777" w:rsidR="00FA7C7E" w:rsidRDefault="00FA7C7E" w:rsidP="00A234AE">
            <w:pPr>
              <w:spacing w:after="60" w:line="240" w:lineRule="auto"/>
              <w:jc w:val="left"/>
            </w:pPr>
            <w:r>
              <w:rPr>
                <w:sz w:val="16"/>
              </w:rPr>
              <w:t>Thiết kế ERD và cấu trúc cơ sở dữ liệu</w:t>
            </w:r>
          </w:p>
        </w:tc>
        <w:tc>
          <w:tcPr>
            <w:tcW w:w="907" w:type="dxa"/>
          </w:tcPr>
          <w:p w14:paraId="4C647554" w14:textId="77777777" w:rsidR="00FA7C7E" w:rsidRDefault="00FA7C7E" w:rsidP="00A234AE">
            <w:pPr>
              <w:spacing w:after="60" w:line="240" w:lineRule="auto"/>
              <w:jc w:val="left"/>
            </w:pPr>
            <w:r>
              <w:rPr>
                <w:sz w:val="16"/>
              </w:rPr>
              <w:t>A, B</w:t>
            </w:r>
          </w:p>
        </w:tc>
        <w:tc>
          <w:tcPr>
            <w:tcW w:w="850" w:type="dxa"/>
          </w:tcPr>
          <w:p w14:paraId="44F6018A" w14:textId="77777777" w:rsidR="00FA7C7E" w:rsidRDefault="00FA7C7E" w:rsidP="00A234AE">
            <w:pPr>
              <w:spacing w:after="60" w:line="240" w:lineRule="auto"/>
              <w:jc w:val="left"/>
            </w:pPr>
          </w:p>
        </w:tc>
        <w:tc>
          <w:tcPr>
            <w:tcW w:w="850" w:type="dxa"/>
          </w:tcPr>
          <w:p w14:paraId="2CA5E5CC" w14:textId="77777777" w:rsidR="00FA7C7E" w:rsidRDefault="00FA7C7E" w:rsidP="00A234AE">
            <w:pPr>
              <w:spacing w:after="60" w:line="240" w:lineRule="auto"/>
              <w:jc w:val="left"/>
            </w:pPr>
          </w:p>
        </w:tc>
        <w:tc>
          <w:tcPr>
            <w:tcW w:w="850" w:type="dxa"/>
          </w:tcPr>
          <w:p w14:paraId="736D94B4" w14:textId="77777777" w:rsidR="00FA7C7E" w:rsidRDefault="00FA7C7E" w:rsidP="00A234AE">
            <w:pPr>
              <w:spacing w:after="60" w:line="240" w:lineRule="auto"/>
              <w:jc w:val="left"/>
            </w:pPr>
          </w:p>
        </w:tc>
        <w:tc>
          <w:tcPr>
            <w:tcW w:w="850" w:type="dxa"/>
          </w:tcPr>
          <w:p w14:paraId="4DEEB62D" w14:textId="77777777" w:rsidR="00FA7C7E" w:rsidRDefault="00FA7C7E" w:rsidP="00A234AE">
            <w:pPr>
              <w:spacing w:after="60" w:line="240" w:lineRule="auto"/>
              <w:jc w:val="left"/>
            </w:pPr>
          </w:p>
        </w:tc>
        <w:tc>
          <w:tcPr>
            <w:tcW w:w="850" w:type="dxa"/>
          </w:tcPr>
          <w:p w14:paraId="59CFAEB1" w14:textId="77777777" w:rsidR="00FA7C7E" w:rsidRDefault="00FA7C7E" w:rsidP="00A234AE">
            <w:pPr>
              <w:spacing w:after="60" w:line="240" w:lineRule="auto"/>
              <w:jc w:val="left"/>
            </w:pPr>
          </w:p>
        </w:tc>
        <w:tc>
          <w:tcPr>
            <w:tcW w:w="850" w:type="dxa"/>
          </w:tcPr>
          <w:p w14:paraId="0F6DAE0C" w14:textId="77777777" w:rsidR="00FA7C7E" w:rsidRDefault="00FA7C7E" w:rsidP="00A234AE">
            <w:pPr>
              <w:spacing w:after="60" w:line="240" w:lineRule="auto"/>
              <w:jc w:val="left"/>
            </w:pPr>
          </w:p>
        </w:tc>
      </w:tr>
      <w:tr w:rsidR="006F3880" w14:paraId="4343B3B0" w14:textId="77777777">
        <w:tc>
          <w:tcPr>
            <w:tcW w:w="510" w:type="dxa"/>
          </w:tcPr>
          <w:p w14:paraId="7D51F642" w14:textId="77777777" w:rsidR="00FA7C7E" w:rsidRDefault="00FA7C7E" w:rsidP="00A234AE">
            <w:pPr>
              <w:spacing w:after="60" w:line="240" w:lineRule="auto"/>
              <w:jc w:val="left"/>
            </w:pPr>
            <w:r>
              <w:rPr>
                <w:sz w:val="16"/>
              </w:rPr>
              <w:t>3</w:t>
            </w:r>
          </w:p>
        </w:tc>
        <w:tc>
          <w:tcPr>
            <w:tcW w:w="2835" w:type="dxa"/>
          </w:tcPr>
          <w:p w14:paraId="4C613AFC" w14:textId="77777777" w:rsidR="00FA7C7E" w:rsidRDefault="00FA7C7E" w:rsidP="00A234AE">
            <w:pPr>
              <w:spacing w:after="60" w:line="240" w:lineRule="auto"/>
              <w:jc w:val="left"/>
            </w:pPr>
            <w:r>
              <w:rPr>
                <w:sz w:val="16"/>
              </w:rPr>
              <w:t>Thiết kế Class Diagram</w:t>
            </w:r>
          </w:p>
        </w:tc>
        <w:tc>
          <w:tcPr>
            <w:tcW w:w="907" w:type="dxa"/>
          </w:tcPr>
          <w:p w14:paraId="4920BCDF" w14:textId="77777777" w:rsidR="00FA7C7E" w:rsidRDefault="00FA7C7E" w:rsidP="00A234AE">
            <w:pPr>
              <w:spacing w:after="60" w:line="240" w:lineRule="auto"/>
              <w:jc w:val="left"/>
            </w:pPr>
            <w:r>
              <w:rPr>
                <w:sz w:val="16"/>
              </w:rPr>
              <w:t>B, C</w:t>
            </w:r>
          </w:p>
        </w:tc>
        <w:tc>
          <w:tcPr>
            <w:tcW w:w="850" w:type="dxa"/>
          </w:tcPr>
          <w:p w14:paraId="07FAA35D" w14:textId="77777777" w:rsidR="00FA7C7E" w:rsidRDefault="00FA7C7E" w:rsidP="00A234AE">
            <w:pPr>
              <w:spacing w:after="60" w:line="240" w:lineRule="auto"/>
              <w:jc w:val="left"/>
            </w:pPr>
          </w:p>
        </w:tc>
        <w:tc>
          <w:tcPr>
            <w:tcW w:w="850" w:type="dxa"/>
          </w:tcPr>
          <w:p w14:paraId="3559CCED" w14:textId="77777777" w:rsidR="00FA7C7E" w:rsidRDefault="00FA7C7E" w:rsidP="00A234AE">
            <w:pPr>
              <w:spacing w:after="60" w:line="240" w:lineRule="auto"/>
              <w:jc w:val="left"/>
            </w:pPr>
          </w:p>
        </w:tc>
        <w:tc>
          <w:tcPr>
            <w:tcW w:w="850" w:type="dxa"/>
          </w:tcPr>
          <w:p w14:paraId="51176508" w14:textId="77777777" w:rsidR="00FA7C7E" w:rsidRDefault="00FA7C7E" w:rsidP="00A234AE">
            <w:pPr>
              <w:spacing w:after="60" w:line="240" w:lineRule="auto"/>
              <w:jc w:val="left"/>
            </w:pPr>
          </w:p>
        </w:tc>
        <w:tc>
          <w:tcPr>
            <w:tcW w:w="850" w:type="dxa"/>
          </w:tcPr>
          <w:p w14:paraId="098BC1F2" w14:textId="77777777" w:rsidR="00FA7C7E" w:rsidRDefault="00FA7C7E" w:rsidP="00A234AE">
            <w:pPr>
              <w:spacing w:after="60" w:line="240" w:lineRule="auto"/>
              <w:jc w:val="left"/>
            </w:pPr>
          </w:p>
        </w:tc>
        <w:tc>
          <w:tcPr>
            <w:tcW w:w="850" w:type="dxa"/>
          </w:tcPr>
          <w:p w14:paraId="519C12D1" w14:textId="77777777" w:rsidR="00FA7C7E" w:rsidRDefault="00FA7C7E" w:rsidP="00A234AE">
            <w:pPr>
              <w:spacing w:after="60" w:line="240" w:lineRule="auto"/>
              <w:jc w:val="left"/>
            </w:pPr>
          </w:p>
        </w:tc>
        <w:tc>
          <w:tcPr>
            <w:tcW w:w="850" w:type="dxa"/>
          </w:tcPr>
          <w:p w14:paraId="6B8AB4B7" w14:textId="77777777" w:rsidR="00FA7C7E" w:rsidRDefault="00FA7C7E" w:rsidP="00A234AE">
            <w:pPr>
              <w:spacing w:after="60" w:line="240" w:lineRule="auto"/>
              <w:jc w:val="left"/>
            </w:pPr>
          </w:p>
        </w:tc>
      </w:tr>
      <w:tr w:rsidR="006F3880" w14:paraId="10D2723E" w14:textId="77777777">
        <w:tc>
          <w:tcPr>
            <w:tcW w:w="510" w:type="dxa"/>
          </w:tcPr>
          <w:p w14:paraId="17512D4C" w14:textId="77777777" w:rsidR="00FA7C7E" w:rsidRDefault="00FA7C7E" w:rsidP="00A234AE">
            <w:pPr>
              <w:spacing w:after="60" w:line="240" w:lineRule="auto"/>
              <w:jc w:val="left"/>
            </w:pPr>
            <w:r>
              <w:rPr>
                <w:sz w:val="16"/>
              </w:rPr>
              <w:t>4</w:t>
            </w:r>
          </w:p>
        </w:tc>
        <w:tc>
          <w:tcPr>
            <w:tcW w:w="2835" w:type="dxa"/>
          </w:tcPr>
          <w:p w14:paraId="20438597" w14:textId="77777777" w:rsidR="00FA7C7E" w:rsidRDefault="00FA7C7E" w:rsidP="00A234AE">
            <w:pPr>
              <w:spacing w:after="60" w:line="240" w:lineRule="auto"/>
              <w:jc w:val="left"/>
            </w:pPr>
            <w:r>
              <w:rPr>
                <w:sz w:val="16"/>
              </w:rPr>
              <w:t>Tổng hợp và chốt Class Diagram toàn đề tài</w:t>
            </w:r>
          </w:p>
        </w:tc>
        <w:tc>
          <w:tcPr>
            <w:tcW w:w="907" w:type="dxa"/>
          </w:tcPr>
          <w:p w14:paraId="5968C88C" w14:textId="77777777" w:rsidR="00FA7C7E" w:rsidRDefault="00FA7C7E" w:rsidP="00A234AE">
            <w:pPr>
              <w:spacing w:after="60" w:line="240" w:lineRule="auto"/>
              <w:jc w:val="left"/>
            </w:pPr>
            <w:r>
              <w:rPr>
                <w:sz w:val="16"/>
              </w:rPr>
              <w:t>Cả nhóm</w:t>
            </w:r>
          </w:p>
        </w:tc>
        <w:tc>
          <w:tcPr>
            <w:tcW w:w="850" w:type="dxa"/>
          </w:tcPr>
          <w:p w14:paraId="23E282C5" w14:textId="77777777" w:rsidR="00FA7C7E" w:rsidRDefault="00FA7C7E" w:rsidP="00A234AE">
            <w:pPr>
              <w:spacing w:after="60" w:line="240" w:lineRule="auto"/>
              <w:jc w:val="left"/>
            </w:pPr>
          </w:p>
        </w:tc>
        <w:tc>
          <w:tcPr>
            <w:tcW w:w="850" w:type="dxa"/>
          </w:tcPr>
          <w:p w14:paraId="43BF8639" w14:textId="77777777" w:rsidR="00FA7C7E" w:rsidRDefault="00FA7C7E" w:rsidP="00A234AE">
            <w:pPr>
              <w:spacing w:after="60" w:line="240" w:lineRule="auto"/>
              <w:jc w:val="left"/>
            </w:pPr>
          </w:p>
        </w:tc>
        <w:tc>
          <w:tcPr>
            <w:tcW w:w="850" w:type="dxa"/>
          </w:tcPr>
          <w:p w14:paraId="258D1D90" w14:textId="77777777" w:rsidR="00FA7C7E" w:rsidRDefault="00FA7C7E" w:rsidP="00A234AE">
            <w:pPr>
              <w:spacing w:after="60" w:line="240" w:lineRule="auto"/>
              <w:jc w:val="left"/>
            </w:pPr>
          </w:p>
        </w:tc>
        <w:tc>
          <w:tcPr>
            <w:tcW w:w="850" w:type="dxa"/>
          </w:tcPr>
          <w:p w14:paraId="31B3E386" w14:textId="77777777" w:rsidR="00FA7C7E" w:rsidRDefault="00FA7C7E" w:rsidP="00A234AE">
            <w:pPr>
              <w:spacing w:after="60" w:line="240" w:lineRule="auto"/>
              <w:jc w:val="left"/>
            </w:pPr>
          </w:p>
        </w:tc>
        <w:tc>
          <w:tcPr>
            <w:tcW w:w="850" w:type="dxa"/>
          </w:tcPr>
          <w:p w14:paraId="5D2C46B9" w14:textId="77777777" w:rsidR="00FA7C7E" w:rsidRDefault="00FA7C7E" w:rsidP="00A234AE">
            <w:pPr>
              <w:spacing w:after="60" w:line="240" w:lineRule="auto"/>
              <w:jc w:val="left"/>
            </w:pPr>
          </w:p>
        </w:tc>
        <w:tc>
          <w:tcPr>
            <w:tcW w:w="850" w:type="dxa"/>
          </w:tcPr>
          <w:p w14:paraId="06A20625" w14:textId="77777777" w:rsidR="00FA7C7E" w:rsidRDefault="00FA7C7E" w:rsidP="00A234AE">
            <w:pPr>
              <w:spacing w:after="60" w:line="240" w:lineRule="auto"/>
              <w:jc w:val="left"/>
            </w:pPr>
          </w:p>
        </w:tc>
      </w:tr>
      <w:tr w:rsidR="006F3880" w14:paraId="0EBB8F08" w14:textId="77777777">
        <w:tc>
          <w:tcPr>
            <w:tcW w:w="510" w:type="dxa"/>
          </w:tcPr>
          <w:p w14:paraId="74755BDC" w14:textId="77777777" w:rsidR="00FA7C7E" w:rsidRDefault="00FA7C7E" w:rsidP="00A234AE">
            <w:pPr>
              <w:spacing w:after="60" w:line="240" w:lineRule="auto"/>
              <w:jc w:val="left"/>
            </w:pPr>
            <w:r>
              <w:rPr>
                <w:sz w:val="16"/>
              </w:rPr>
              <w:t>5</w:t>
            </w:r>
          </w:p>
        </w:tc>
        <w:tc>
          <w:tcPr>
            <w:tcW w:w="2835" w:type="dxa"/>
          </w:tcPr>
          <w:p w14:paraId="5551EE9F" w14:textId="77777777" w:rsidR="00FA7C7E" w:rsidRDefault="00FA7C7E" w:rsidP="00A234AE">
            <w:pPr>
              <w:spacing w:after="60" w:line="240" w:lineRule="auto"/>
              <w:jc w:val="left"/>
            </w:pPr>
            <w:r>
              <w:rPr>
                <w:sz w:val="16"/>
              </w:rPr>
              <w:t>Thiết kế Sequence Diagram các luồng chính</w:t>
            </w:r>
          </w:p>
        </w:tc>
        <w:tc>
          <w:tcPr>
            <w:tcW w:w="907" w:type="dxa"/>
          </w:tcPr>
          <w:p w14:paraId="433C3296" w14:textId="77777777" w:rsidR="00FA7C7E" w:rsidRDefault="00FA7C7E" w:rsidP="00A234AE">
            <w:pPr>
              <w:spacing w:after="60" w:line="240" w:lineRule="auto"/>
              <w:jc w:val="left"/>
            </w:pPr>
            <w:r>
              <w:rPr>
                <w:sz w:val="16"/>
              </w:rPr>
              <w:t>A, B</w:t>
            </w:r>
          </w:p>
        </w:tc>
        <w:tc>
          <w:tcPr>
            <w:tcW w:w="850" w:type="dxa"/>
          </w:tcPr>
          <w:p w14:paraId="776D82C0" w14:textId="77777777" w:rsidR="00FA7C7E" w:rsidRDefault="00FA7C7E" w:rsidP="00A234AE">
            <w:pPr>
              <w:spacing w:after="60" w:line="240" w:lineRule="auto"/>
              <w:jc w:val="left"/>
            </w:pPr>
          </w:p>
        </w:tc>
        <w:tc>
          <w:tcPr>
            <w:tcW w:w="850" w:type="dxa"/>
          </w:tcPr>
          <w:p w14:paraId="3F3DECEC" w14:textId="77777777" w:rsidR="00FA7C7E" w:rsidRDefault="00FA7C7E" w:rsidP="00A234AE">
            <w:pPr>
              <w:spacing w:after="60" w:line="240" w:lineRule="auto"/>
              <w:jc w:val="left"/>
            </w:pPr>
          </w:p>
        </w:tc>
        <w:tc>
          <w:tcPr>
            <w:tcW w:w="850" w:type="dxa"/>
          </w:tcPr>
          <w:p w14:paraId="45B6E63C" w14:textId="77777777" w:rsidR="00FA7C7E" w:rsidRDefault="00FA7C7E" w:rsidP="00A234AE">
            <w:pPr>
              <w:spacing w:after="60" w:line="240" w:lineRule="auto"/>
              <w:jc w:val="left"/>
            </w:pPr>
          </w:p>
        </w:tc>
        <w:tc>
          <w:tcPr>
            <w:tcW w:w="850" w:type="dxa"/>
          </w:tcPr>
          <w:p w14:paraId="14AB7719" w14:textId="77777777" w:rsidR="00FA7C7E" w:rsidRDefault="00FA7C7E" w:rsidP="00A234AE">
            <w:pPr>
              <w:spacing w:after="60" w:line="240" w:lineRule="auto"/>
              <w:jc w:val="left"/>
            </w:pPr>
          </w:p>
        </w:tc>
        <w:tc>
          <w:tcPr>
            <w:tcW w:w="850" w:type="dxa"/>
          </w:tcPr>
          <w:p w14:paraId="1104B1C2" w14:textId="77777777" w:rsidR="00FA7C7E" w:rsidRDefault="00FA7C7E" w:rsidP="00A234AE">
            <w:pPr>
              <w:spacing w:after="60" w:line="240" w:lineRule="auto"/>
              <w:jc w:val="left"/>
            </w:pPr>
          </w:p>
        </w:tc>
        <w:tc>
          <w:tcPr>
            <w:tcW w:w="850" w:type="dxa"/>
          </w:tcPr>
          <w:p w14:paraId="7C241160" w14:textId="77777777" w:rsidR="00FA7C7E" w:rsidRDefault="00FA7C7E" w:rsidP="00A234AE">
            <w:pPr>
              <w:spacing w:after="60" w:line="240" w:lineRule="auto"/>
              <w:jc w:val="left"/>
            </w:pPr>
          </w:p>
        </w:tc>
      </w:tr>
      <w:tr w:rsidR="006F3880" w14:paraId="48414D81" w14:textId="77777777">
        <w:tc>
          <w:tcPr>
            <w:tcW w:w="510" w:type="dxa"/>
          </w:tcPr>
          <w:p w14:paraId="4C6AE2D3" w14:textId="77777777" w:rsidR="00FA7C7E" w:rsidRDefault="00FA7C7E" w:rsidP="00A234AE">
            <w:pPr>
              <w:spacing w:after="60" w:line="240" w:lineRule="auto"/>
              <w:jc w:val="left"/>
            </w:pPr>
            <w:r>
              <w:rPr>
                <w:sz w:val="16"/>
              </w:rPr>
              <w:t>6</w:t>
            </w:r>
          </w:p>
        </w:tc>
        <w:tc>
          <w:tcPr>
            <w:tcW w:w="2835" w:type="dxa"/>
          </w:tcPr>
          <w:p w14:paraId="3B8C85FB" w14:textId="77777777" w:rsidR="00FA7C7E" w:rsidRDefault="00FA7C7E" w:rsidP="00A234AE">
            <w:pPr>
              <w:spacing w:after="60" w:line="240" w:lineRule="auto"/>
              <w:jc w:val="left"/>
            </w:pPr>
            <w:r>
              <w:rPr>
                <w:sz w:val="16"/>
              </w:rPr>
              <w:t>Thiết kế Prototype UI/UX bằng Figma</w:t>
            </w:r>
          </w:p>
        </w:tc>
        <w:tc>
          <w:tcPr>
            <w:tcW w:w="907" w:type="dxa"/>
          </w:tcPr>
          <w:p w14:paraId="18FCB30C" w14:textId="77777777" w:rsidR="00FA7C7E" w:rsidRDefault="00FA7C7E" w:rsidP="00A234AE">
            <w:pPr>
              <w:spacing w:after="60" w:line="240" w:lineRule="auto"/>
              <w:jc w:val="left"/>
            </w:pPr>
            <w:r>
              <w:rPr>
                <w:sz w:val="16"/>
              </w:rPr>
              <w:t>A, C</w:t>
            </w:r>
          </w:p>
        </w:tc>
        <w:tc>
          <w:tcPr>
            <w:tcW w:w="850" w:type="dxa"/>
          </w:tcPr>
          <w:p w14:paraId="316D8410" w14:textId="77777777" w:rsidR="00FA7C7E" w:rsidRDefault="00FA7C7E" w:rsidP="00A234AE">
            <w:pPr>
              <w:spacing w:after="60" w:line="240" w:lineRule="auto"/>
              <w:jc w:val="left"/>
            </w:pPr>
          </w:p>
        </w:tc>
        <w:tc>
          <w:tcPr>
            <w:tcW w:w="850" w:type="dxa"/>
          </w:tcPr>
          <w:p w14:paraId="51703633" w14:textId="77777777" w:rsidR="00FA7C7E" w:rsidRDefault="00FA7C7E" w:rsidP="00A234AE">
            <w:pPr>
              <w:spacing w:after="60" w:line="240" w:lineRule="auto"/>
              <w:jc w:val="left"/>
            </w:pPr>
          </w:p>
        </w:tc>
        <w:tc>
          <w:tcPr>
            <w:tcW w:w="850" w:type="dxa"/>
          </w:tcPr>
          <w:p w14:paraId="58DC1AF1" w14:textId="77777777" w:rsidR="00FA7C7E" w:rsidRDefault="00FA7C7E" w:rsidP="00A234AE">
            <w:pPr>
              <w:spacing w:after="60" w:line="240" w:lineRule="auto"/>
              <w:jc w:val="left"/>
            </w:pPr>
          </w:p>
        </w:tc>
        <w:tc>
          <w:tcPr>
            <w:tcW w:w="850" w:type="dxa"/>
          </w:tcPr>
          <w:p w14:paraId="0F027648" w14:textId="77777777" w:rsidR="00FA7C7E" w:rsidRDefault="00FA7C7E" w:rsidP="00A234AE">
            <w:pPr>
              <w:spacing w:after="60" w:line="240" w:lineRule="auto"/>
              <w:jc w:val="left"/>
            </w:pPr>
          </w:p>
        </w:tc>
        <w:tc>
          <w:tcPr>
            <w:tcW w:w="850" w:type="dxa"/>
          </w:tcPr>
          <w:p w14:paraId="6C805CC1" w14:textId="77777777" w:rsidR="00FA7C7E" w:rsidRDefault="00FA7C7E" w:rsidP="00A234AE">
            <w:pPr>
              <w:spacing w:after="60" w:line="240" w:lineRule="auto"/>
              <w:jc w:val="left"/>
            </w:pPr>
          </w:p>
        </w:tc>
        <w:tc>
          <w:tcPr>
            <w:tcW w:w="850" w:type="dxa"/>
          </w:tcPr>
          <w:p w14:paraId="13734596" w14:textId="77777777" w:rsidR="00FA7C7E" w:rsidRDefault="00FA7C7E" w:rsidP="00A234AE">
            <w:pPr>
              <w:spacing w:after="60" w:line="240" w:lineRule="auto"/>
              <w:jc w:val="left"/>
            </w:pPr>
          </w:p>
        </w:tc>
      </w:tr>
      <w:tr w:rsidR="006F3880" w14:paraId="4E57D99E" w14:textId="77777777">
        <w:tc>
          <w:tcPr>
            <w:tcW w:w="510" w:type="dxa"/>
          </w:tcPr>
          <w:p w14:paraId="0C4728AE" w14:textId="77777777" w:rsidR="00FA7C7E" w:rsidRDefault="00FA7C7E" w:rsidP="00A234AE">
            <w:pPr>
              <w:spacing w:after="60" w:line="240" w:lineRule="auto"/>
              <w:jc w:val="left"/>
            </w:pPr>
            <w:r>
              <w:rPr>
                <w:sz w:val="16"/>
              </w:rPr>
              <w:t>7</w:t>
            </w:r>
          </w:p>
        </w:tc>
        <w:tc>
          <w:tcPr>
            <w:tcW w:w="2835" w:type="dxa"/>
          </w:tcPr>
          <w:p w14:paraId="20F05462" w14:textId="77777777" w:rsidR="00FA7C7E" w:rsidRDefault="00FA7C7E" w:rsidP="00A234AE">
            <w:pPr>
              <w:spacing w:after="60" w:line="240" w:lineRule="auto"/>
              <w:jc w:val="left"/>
            </w:pPr>
            <w:r>
              <w:rPr>
                <w:sz w:val="16"/>
              </w:rPr>
              <w:t>Code giao diện đăng nhập, đăng ký, tài khoản</w:t>
            </w:r>
          </w:p>
        </w:tc>
        <w:tc>
          <w:tcPr>
            <w:tcW w:w="907" w:type="dxa"/>
          </w:tcPr>
          <w:p w14:paraId="3EE1FDC8" w14:textId="77777777" w:rsidR="00FA7C7E" w:rsidRDefault="00FA7C7E" w:rsidP="00A234AE">
            <w:pPr>
              <w:spacing w:after="60" w:line="240" w:lineRule="auto"/>
              <w:jc w:val="left"/>
            </w:pPr>
            <w:r>
              <w:rPr>
                <w:sz w:val="16"/>
              </w:rPr>
              <w:t>C</w:t>
            </w:r>
          </w:p>
        </w:tc>
        <w:tc>
          <w:tcPr>
            <w:tcW w:w="850" w:type="dxa"/>
          </w:tcPr>
          <w:p w14:paraId="7ED1B4C0" w14:textId="77777777" w:rsidR="00FA7C7E" w:rsidRDefault="00FA7C7E" w:rsidP="00A234AE">
            <w:pPr>
              <w:spacing w:after="60" w:line="240" w:lineRule="auto"/>
              <w:jc w:val="left"/>
            </w:pPr>
          </w:p>
        </w:tc>
        <w:tc>
          <w:tcPr>
            <w:tcW w:w="850" w:type="dxa"/>
          </w:tcPr>
          <w:p w14:paraId="4E101473" w14:textId="77777777" w:rsidR="00FA7C7E" w:rsidRDefault="00FA7C7E" w:rsidP="00A234AE">
            <w:pPr>
              <w:spacing w:after="60" w:line="240" w:lineRule="auto"/>
              <w:jc w:val="left"/>
            </w:pPr>
          </w:p>
        </w:tc>
        <w:tc>
          <w:tcPr>
            <w:tcW w:w="850" w:type="dxa"/>
          </w:tcPr>
          <w:p w14:paraId="59ED4C6D" w14:textId="77777777" w:rsidR="00FA7C7E" w:rsidRDefault="00FA7C7E" w:rsidP="00A234AE">
            <w:pPr>
              <w:spacing w:after="60" w:line="240" w:lineRule="auto"/>
              <w:jc w:val="left"/>
            </w:pPr>
          </w:p>
        </w:tc>
        <w:tc>
          <w:tcPr>
            <w:tcW w:w="850" w:type="dxa"/>
          </w:tcPr>
          <w:p w14:paraId="7F99EAD4" w14:textId="77777777" w:rsidR="00FA7C7E" w:rsidRDefault="00FA7C7E" w:rsidP="00A234AE">
            <w:pPr>
              <w:spacing w:after="60" w:line="240" w:lineRule="auto"/>
              <w:jc w:val="left"/>
            </w:pPr>
          </w:p>
        </w:tc>
        <w:tc>
          <w:tcPr>
            <w:tcW w:w="850" w:type="dxa"/>
          </w:tcPr>
          <w:p w14:paraId="4ED2C32C" w14:textId="77777777" w:rsidR="00FA7C7E" w:rsidRDefault="00FA7C7E" w:rsidP="00A234AE">
            <w:pPr>
              <w:spacing w:after="60" w:line="240" w:lineRule="auto"/>
              <w:jc w:val="left"/>
            </w:pPr>
          </w:p>
        </w:tc>
        <w:tc>
          <w:tcPr>
            <w:tcW w:w="850" w:type="dxa"/>
          </w:tcPr>
          <w:p w14:paraId="06964814" w14:textId="77777777" w:rsidR="00FA7C7E" w:rsidRDefault="00FA7C7E" w:rsidP="00A234AE">
            <w:pPr>
              <w:spacing w:after="60" w:line="240" w:lineRule="auto"/>
              <w:jc w:val="left"/>
            </w:pPr>
          </w:p>
        </w:tc>
      </w:tr>
      <w:tr w:rsidR="006F3880" w14:paraId="3CFE6BF5" w14:textId="77777777">
        <w:tc>
          <w:tcPr>
            <w:tcW w:w="510" w:type="dxa"/>
          </w:tcPr>
          <w:p w14:paraId="1B445EA3" w14:textId="77777777" w:rsidR="00FA7C7E" w:rsidRDefault="00FA7C7E" w:rsidP="00A234AE">
            <w:pPr>
              <w:spacing w:after="60" w:line="240" w:lineRule="auto"/>
              <w:jc w:val="left"/>
            </w:pPr>
            <w:r>
              <w:rPr>
                <w:sz w:val="16"/>
              </w:rPr>
              <w:t>8</w:t>
            </w:r>
          </w:p>
        </w:tc>
        <w:tc>
          <w:tcPr>
            <w:tcW w:w="2835" w:type="dxa"/>
          </w:tcPr>
          <w:p w14:paraId="28EF5DB2" w14:textId="77777777" w:rsidR="00FA7C7E" w:rsidRDefault="00FA7C7E" w:rsidP="00A234AE">
            <w:pPr>
              <w:spacing w:after="60" w:line="240" w:lineRule="auto"/>
              <w:jc w:val="left"/>
            </w:pPr>
            <w:r>
              <w:rPr>
                <w:sz w:val="16"/>
              </w:rPr>
              <w:t>Code tìm kiếm, xem chi tiết sân, sân yêu thích</w:t>
            </w:r>
          </w:p>
        </w:tc>
        <w:tc>
          <w:tcPr>
            <w:tcW w:w="907" w:type="dxa"/>
          </w:tcPr>
          <w:p w14:paraId="01EA3E46" w14:textId="77777777" w:rsidR="00FA7C7E" w:rsidRDefault="00FA7C7E" w:rsidP="00A234AE">
            <w:pPr>
              <w:spacing w:after="60" w:line="240" w:lineRule="auto"/>
              <w:jc w:val="left"/>
            </w:pPr>
            <w:r>
              <w:rPr>
                <w:sz w:val="16"/>
              </w:rPr>
              <w:t>C</w:t>
            </w:r>
          </w:p>
        </w:tc>
        <w:tc>
          <w:tcPr>
            <w:tcW w:w="850" w:type="dxa"/>
          </w:tcPr>
          <w:p w14:paraId="1263B748" w14:textId="77777777" w:rsidR="00FA7C7E" w:rsidRDefault="00FA7C7E" w:rsidP="00A234AE">
            <w:pPr>
              <w:spacing w:after="60" w:line="240" w:lineRule="auto"/>
              <w:jc w:val="left"/>
            </w:pPr>
          </w:p>
        </w:tc>
        <w:tc>
          <w:tcPr>
            <w:tcW w:w="850" w:type="dxa"/>
          </w:tcPr>
          <w:p w14:paraId="167B1350" w14:textId="77777777" w:rsidR="00FA7C7E" w:rsidRDefault="00FA7C7E" w:rsidP="00A234AE">
            <w:pPr>
              <w:spacing w:after="60" w:line="240" w:lineRule="auto"/>
              <w:jc w:val="left"/>
            </w:pPr>
          </w:p>
        </w:tc>
        <w:tc>
          <w:tcPr>
            <w:tcW w:w="850" w:type="dxa"/>
          </w:tcPr>
          <w:p w14:paraId="0AA0997D" w14:textId="77777777" w:rsidR="00FA7C7E" w:rsidRDefault="00FA7C7E" w:rsidP="00A234AE">
            <w:pPr>
              <w:spacing w:after="60" w:line="240" w:lineRule="auto"/>
              <w:jc w:val="left"/>
            </w:pPr>
          </w:p>
        </w:tc>
        <w:tc>
          <w:tcPr>
            <w:tcW w:w="850" w:type="dxa"/>
          </w:tcPr>
          <w:p w14:paraId="4E2D1771" w14:textId="77777777" w:rsidR="00FA7C7E" w:rsidRDefault="00FA7C7E" w:rsidP="00A234AE">
            <w:pPr>
              <w:spacing w:after="60" w:line="240" w:lineRule="auto"/>
              <w:jc w:val="left"/>
            </w:pPr>
          </w:p>
        </w:tc>
        <w:tc>
          <w:tcPr>
            <w:tcW w:w="850" w:type="dxa"/>
          </w:tcPr>
          <w:p w14:paraId="32E92B62" w14:textId="77777777" w:rsidR="00FA7C7E" w:rsidRDefault="00FA7C7E" w:rsidP="00A234AE">
            <w:pPr>
              <w:spacing w:after="60" w:line="240" w:lineRule="auto"/>
              <w:jc w:val="left"/>
            </w:pPr>
          </w:p>
        </w:tc>
        <w:tc>
          <w:tcPr>
            <w:tcW w:w="850" w:type="dxa"/>
          </w:tcPr>
          <w:p w14:paraId="36322691" w14:textId="77777777" w:rsidR="00FA7C7E" w:rsidRDefault="00FA7C7E" w:rsidP="00A234AE">
            <w:pPr>
              <w:spacing w:after="60" w:line="240" w:lineRule="auto"/>
              <w:jc w:val="left"/>
            </w:pPr>
          </w:p>
        </w:tc>
      </w:tr>
      <w:tr w:rsidR="006F3880" w14:paraId="7E22CDBF" w14:textId="77777777">
        <w:tc>
          <w:tcPr>
            <w:tcW w:w="510" w:type="dxa"/>
          </w:tcPr>
          <w:p w14:paraId="07806355" w14:textId="77777777" w:rsidR="00FA7C7E" w:rsidRDefault="00FA7C7E" w:rsidP="00A234AE">
            <w:pPr>
              <w:spacing w:after="60" w:line="240" w:lineRule="auto"/>
              <w:jc w:val="left"/>
            </w:pPr>
            <w:r>
              <w:rPr>
                <w:sz w:val="16"/>
              </w:rPr>
              <w:t>9</w:t>
            </w:r>
          </w:p>
        </w:tc>
        <w:tc>
          <w:tcPr>
            <w:tcW w:w="2835" w:type="dxa"/>
          </w:tcPr>
          <w:p w14:paraId="636F78BC" w14:textId="77777777" w:rsidR="00FA7C7E" w:rsidRDefault="00FA7C7E" w:rsidP="00A234AE">
            <w:pPr>
              <w:spacing w:after="60" w:line="240" w:lineRule="auto"/>
              <w:jc w:val="left"/>
            </w:pPr>
            <w:r>
              <w:rPr>
                <w:sz w:val="16"/>
              </w:rPr>
              <w:t>Code đặt sân, lịch đặt và phương thức thanh toán</w:t>
            </w:r>
          </w:p>
        </w:tc>
        <w:tc>
          <w:tcPr>
            <w:tcW w:w="907" w:type="dxa"/>
          </w:tcPr>
          <w:p w14:paraId="4677C1BA" w14:textId="77777777" w:rsidR="00FA7C7E" w:rsidRDefault="00FA7C7E" w:rsidP="00A234AE">
            <w:pPr>
              <w:spacing w:after="60" w:line="240" w:lineRule="auto"/>
              <w:jc w:val="left"/>
            </w:pPr>
            <w:r>
              <w:rPr>
                <w:sz w:val="16"/>
              </w:rPr>
              <w:t>B</w:t>
            </w:r>
          </w:p>
        </w:tc>
        <w:tc>
          <w:tcPr>
            <w:tcW w:w="850" w:type="dxa"/>
            <w:shd w:val="clear" w:color="auto" w:fill="A9D18E"/>
          </w:tcPr>
          <w:p w14:paraId="7B4FD8F4" w14:textId="77777777" w:rsidR="00FA7C7E" w:rsidRDefault="00FA7C7E" w:rsidP="00A234AE">
            <w:pPr>
              <w:spacing w:after="60" w:line="240" w:lineRule="auto"/>
              <w:jc w:val="left"/>
            </w:pPr>
            <w:r>
              <w:rPr>
                <w:sz w:val="16"/>
              </w:rPr>
              <w:t>■</w:t>
            </w:r>
          </w:p>
        </w:tc>
        <w:tc>
          <w:tcPr>
            <w:tcW w:w="850" w:type="dxa"/>
          </w:tcPr>
          <w:p w14:paraId="4143076B" w14:textId="77777777" w:rsidR="00FA7C7E" w:rsidRDefault="00FA7C7E" w:rsidP="00A234AE">
            <w:pPr>
              <w:spacing w:after="60" w:line="240" w:lineRule="auto"/>
              <w:jc w:val="left"/>
            </w:pPr>
          </w:p>
        </w:tc>
        <w:tc>
          <w:tcPr>
            <w:tcW w:w="850" w:type="dxa"/>
          </w:tcPr>
          <w:p w14:paraId="43807A99" w14:textId="77777777" w:rsidR="00FA7C7E" w:rsidRDefault="00FA7C7E" w:rsidP="00A234AE">
            <w:pPr>
              <w:spacing w:after="60" w:line="240" w:lineRule="auto"/>
              <w:jc w:val="left"/>
            </w:pPr>
          </w:p>
        </w:tc>
        <w:tc>
          <w:tcPr>
            <w:tcW w:w="850" w:type="dxa"/>
          </w:tcPr>
          <w:p w14:paraId="32EC1A8C" w14:textId="77777777" w:rsidR="00FA7C7E" w:rsidRDefault="00FA7C7E" w:rsidP="00A234AE">
            <w:pPr>
              <w:spacing w:after="60" w:line="240" w:lineRule="auto"/>
              <w:jc w:val="left"/>
            </w:pPr>
          </w:p>
        </w:tc>
        <w:tc>
          <w:tcPr>
            <w:tcW w:w="850" w:type="dxa"/>
          </w:tcPr>
          <w:p w14:paraId="26C333F8" w14:textId="77777777" w:rsidR="00FA7C7E" w:rsidRDefault="00FA7C7E" w:rsidP="00A234AE">
            <w:pPr>
              <w:spacing w:after="60" w:line="240" w:lineRule="auto"/>
              <w:jc w:val="left"/>
            </w:pPr>
          </w:p>
        </w:tc>
        <w:tc>
          <w:tcPr>
            <w:tcW w:w="850" w:type="dxa"/>
          </w:tcPr>
          <w:p w14:paraId="29AD7308" w14:textId="77777777" w:rsidR="00FA7C7E" w:rsidRDefault="00FA7C7E" w:rsidP="00A234AE">
            <w:pPr>
              <w:spacing w:after="60" w:line="240" w:lineRule="auto"/>
              <w:jc w:val="left"/>
            </w:pPr>
          </w:p>
        </w:tc>
      </w:tr>
      <w:tr w:rsidR="006F3880" w14:paraId="236C6EEE" w14:textId="77777777">
        <w:tc>
          <w:tcPr>
            <w:tcW w:w="510" w:type="dxa"/>
          </w:tcPr>
          <w:p w14:paraId="183C2268" w14:textId="77777777" w:rsidR="00FA7C7E" w:rsidRDefault="00FA7C7E" w:rsidP="00A234AE">
            <w:pPr>
              <w:spacing w:after="60" w:line="240" w:lineRule="auto"/>
              <w:jc w:val="left"/>
            </w:pPr>
            <w:r>
              <w:rPr>
                <w:sz w:val="16"/>
              </w:rPr>
              <w:t>10</w:t>
            </w:r>
          </w:p>
        </w:tc>
        <w:tc>
          <w:tcPr>
            <w:tcW w:w="2835" w:type="dxa"/>
          </w:tcPr>
          <w:p w14:paraId="5600B9BC" w14:textId="77777777" w:rsidR="00FA7C7E" w:rsidRDefault="00FA7C7E" w:rsidP="00A234AE">
            <w:pPr>
              <w:spacing w:after="60" w:line="240" w:lineRule="auto"/>
              <w:jc w:val="left"/>
            </w:pPr>
            <w:r>
              <w:rPr>
                <w:sz w:val="16"/>
              </w:rPr>
              <w:t>Code giao diện Chủ sân và Quản trị viên</w:t>
            </w:r>
          </w:p>
        </w:tc>
        <w:tc>
          <w:tcPr>
            <w:tcW w:w="907" w:type="dxa"/>
          </w:tcPr>
          <w:p w14:paraId="74E245D9" w14:textId="77777777" w:rsidR="00FA7C7E" w:rsidRDefault="00FA7C7E" w:rsidP="00A234AE">
            <w:pPr>
              <w:spacing w:after="60" w:line="240" w:lineRule="auto"/>
              <w:jc w:val="left"/>
            </w:pPr>
            <w:r>
              <w:rPr>
                <w:sz w:val="16"/>
              </w:rPr>
              <w:t>A</w:t>
            </w:r>
          </w:p>
        </w:tc>
        <w:tc>
          <w:tcPr>
            <w:tcW w:w="850" w:type="dxa"/>
            <w:shd w:val="clear" w:color="auto" w:fill="A9D18E"/>
          </w:tcPr>
          <w:p w14:paraId="279E8CE5" w14:textId="77777777" w:rsidR="00FA7C7E" w:rsidRDefault="00FA7C7E" w:rsidP="00A234AE">
            <w:pPr>
              <w:spacing w:after="60" w:line="240" w:lineRule="auto"/>
              <w:jc w:val="left"/>
            </w:pPr>
            <w:r>
              <w:rPr>
                <w:sz w:val="16"/>
              </w:rPr>
              <w:t>■</w:t>
            </w:r>
          </w:p>
        </w:tc>
        <w:tc>
          <w:tcPr>
            <w:tcW w:w="850" w:type="dxa"/>
          </w:tcPr>
          <w:p w14:paraId="088FF8CC" w14:textId="77777777" w:rsidR="00FA7C7E" w:rsidRDefault="00FA7C7E" w:rsidP="00A234AE">
            <w:pPr>
              <w:spacing w:after="60" w:line="240" w:lineRule="auto"/>
              <w:jc w:val="left"/>
            </w:pPr>
          </w:p>
        </w:tc>
        <w:tc>
          <w:tcPr>
            <w:tcW w:w="850" w:type="dxa"/>
          </w:tcPr>
          <w:p w14:paraId="16486827" w14:textId="77777777" w:rsidR="00FA7C7E" w:rsidRDefault="00FA7C7E" w:rsidP="00A234AE">
            <w:pPr>
              <w:spacing w:after="60" w:line="240" w:lineRule="auto"/>
              <w:jc w:val="left"/>
            </w:pPr>
          </w:p>
        </w:tc>
        <w:tc>
          <w:tcPr>
            <w:tcW w:w="850" w:type="dxa"/>
          </w:tcPr>
          <w:p w14:paraId="72D062ED" w14:textId="77777777" w:rsidR="00FA7C7E" w:rsidRDefault="00FA7C7E" w:rsidP="00A234AE">
            <w:pPr>
              <w:spacing w:after="60" w:line="240" w:lineRule="auto"/>
              <w:jc w:val="left"/>
            </w:pPr>
          </w:p>
        </w:tc>
        <w:tc>
          <w:tcPr>
            <w:tcW w:w="850" w:type="dxa"/>
          </w:tcPr>
          <w:p w14:paraId="3F70183B" w14:textId="77777777" w:rsidR="00FA7C7E" w:rsidRDefault="00FA7C7E" w:rsidP="00A234AE">
            <w:pPr>
              <w:spacing w:after="60" w:line="240" w:lineRule="auto"/>
              <w:jc w:val="left"/>
            </w:pPr>
          </w:p>
        </w:tc>
        <w:tc>
          <w:tcPr>
            <w:tcW w:w="850" w:type="dxa"/>
          </w:tcPr>
          <w:p w14:paraId="4A5E6C45" w14:textId="77777777" w:rsidR="00FA7C7E" w:rsidRDefault="00FA7C7E" w:rsidP="00A234AE">
            <w:pPr>
              <w:spacing w:after="60" w:line="240" w:lineRule="auto"/>
              <w:jc w:val="left"/>
            </w:pPr>
          </w:p>
        </w:tc>
      </w:tr>
      <w:tr w:rsidR="006F3880" w14:paraId="73A69128" w14:textId="77777777">
        <w:tc>
          <w:tcPr>
            <w:tcW w:w="510" w:type="dxa"/>
          </w:tcPr>
          <w:p w14:paraId="11E86E77" w14:textId="77777777" w:rsidR="00FA7C7E" w:rsidRDefault="00FA7C7E" w:rsidP="00A234AE">
            <w:pPr>
              <w:spacing w:after="60" w:line="240" w:lineRule="auto"/>
              <w:jc w:val="left"/>
            </w:pPr>
            <w:r>
              <w:rPr>
                <w:sz w:val="16"/>
              </w:rPr>
              <w:t>11</w:t>
            </w:r>
          </w:p>
        </w:tc>
        <w:tc>
          <w:tcPr>
            <w:tcW w:w="2835" w:type="dxa"/>
          </w:tcPr>
          <w:p w14:paraId="1CE28215" w14:textId="77777777" w:rsidR="00FA7C7E" w:rsidRDefault="00FA7C7E" w:rsidP="00A234AE">
            <w:pPr>
              <w:spacing w:after="60" w:line="240" w:lineRule="auto"/>
              <w:jc w:val="left"/>
            </w:pPr>
            <w:r>
              <w:rPr>
                <w:sz w:val="16"/>
              </w:rPr>
              <w:t>Thiết lập Firebase Authentication và tài khoản</w:t>
            </w:r>
          </w:p>
        </w:tc>
        <w:tc>
          <w:tcPr>
            <w:tcW w:w="907" w:type="dxa"/>
          </w:tcPr>
          <w:p w14:paraId="38A5119B" w14:textId="77777777" w:rsidR="00FA7C7E" w:rsidRDefault="00FA7C7E" w:rsidP="00A234AE">
            <w:pPr>
              <w:spacing w:after="60" w:line="240" w:lineRule="auto"/>
              <w:jc w:val="left"/>
            </w:pPr>
            <w:r>
              <w:rPr>
                <w:sz w:val="16"/>
              </w:rPr>
              <w:t>C</w:t>
            </w:r>
          </w:p>
        </w:tc>
        <w:tc>
          <w:tcPr>
            <w:tcW w:w="850" w:type="dxa"/>
            <w:shd w:val="clear" w:color="auto" w:fill="A9D18E"/>
          </w:tcPr>
          <w:p w14:paraId="2FA14711" w14:textId="77777777" w:rsidR="00FA7C7E" w:rsidRDefault="00FA7C7E" w:rsidP="00A234AE">
            <w:pPr>
              <w:spacing w:after="60" w:line="240" w:lineRule="auto"/>
              <w:jc w:val="left"/>
            </w:pPr>
            <w:r>
              <w:rPr>
                <w:sz w:val="16"/>
              </w:rPr>
              <w:t>■</w:t>
            </w:r>
          </w:p>
        </w:tc>
        <w:tc>
          <w:tcPr>
            <w:tcW w:w="850" w:type="dxa"/>
          </w:tcPr>
          <w:p w14:paraId="59303642" w14:textId="77777777" w:rsidR="00FA7C7E" w:rsidRDefault="00FA7C7E" w:rsidP="00A234AE">
            <w:pPr>
              <w:spacing w:after="60" w:line="240" w:lineRule="auto"/>
              <w:jc w:val="left"/>
            </w:pPr>
          </w:p>
        </w:tc>
        <w:tc>
          <w:tcPr>
            <w:tcW w:w="850" w:type="dxa"/>
          </w:tcPr>
          <w:p w14:paraId="299E6F13" w14:textId="77777777" w:rsidR="00FA7C7E" w:rsidRDefault="00FA7C7E" w:rsidP="00A234AE">
            <w:pPr>
              <w:spacing w:after="60" w:line="240" w:lineRule="auto"/>
              <w:jc w:val="left"/>
            </w:pPr>
          </w:p>
        </w:tc>
        <w:tc>
          <w:tcPr>
            <w:tcW w:w="850" w:type="dxa"/>
          </w:tcPr>
          <w:p w14:paraId="3E17F15C" w14:textId="77777777" w:rsidR="00FA7C7E" w:rsidRDefault="00FA7C7E" w:rsidP="00A234AE">
            <w:pPr>
              <w:spacing w:after="60" w:line="240" w:lineRule="auto"/>
              <w:jc w:val="left"/>
            </w:pPr>
          </w:p>
        </w:tc>
        <w:tc>
          <w:tcPr>
            <w:tcW w:w="850" w:type="dxa"/>
          </w:tcPr>
          <w:p w14:paraId="37933EDF" w14:textId="77777777" w:rsidR="00FA7C7E" w:rsidRDefault="00FA7C7E" w:rsidP="00A234AE">
            <w:pPr>
              <w:spacing w:after="60" w:line="240" w:lineRule="auto"/>
              <w:jc w:val="left"/>
            </w:pPr>
          </w:p>
        </w:tc>
        <w:tc>
          <w:tcPr>
            <w:tcW w:w="850" w:type="dxa"/>
          </w:tcPr>
          <w:p w14:paraId="26DFD2CC" w14:textId="77777777" w:rsidR="00FA7C7E" w:rsidRDefault="00FA7C7E" w:rsidP="00A234AE">
            <w:pPr>
              <w:spacing w:after="60" w:line="240" w:lineRule="auto"/>
              <w:jc w:val="left"/>
            </w:pPr>
          </w:p>
        </w:tc>
      </w:tr>
      <w:tr w:rsidR="006F3880" w14:paraId="30E5A429" w14:textId="77777777">
        <w:tc>
          <w:tcPr>
            <w:tcW w:w="510" w:type="dxa"/>
          </w:tcPr>
          <w:p w14:paraId="581B9C72" w14:textId="77777777" w:rsidR="00FA7C7E" w:rsidRDefault="00FA7C7E" w:rsidP="00A234AE">
            <w:pPr>
              <w:spacing w:after="60" w:line="240" w:lineRule="auto"/>
              <w:jc w:val="left"/>
            </w:pPr>
            <w:r>
              <w:rPr>
                <w:sz w:val="16"/>
              </w:rPr>
              <w:t>12</w:t>
            </w:r>
          </w:p>
        </w:tc>
        <w:tc>
          <w:tcPr>
            <w:tcW w:w="2835" w:type="dxa"/>
          </w:tcPr>
          <w:p w14:paraId="364DB76D" w14:textId="77777777" w:rsidR="00FA7C7E" w:rsidRDefault="00FA7C7E" w:rsidP="00A234AE">
            <w:pPr>
              <w:spacing w:after="60" w:line="240" w:lineRule="auto"/>
              <w:jc w:val="left"/>
            </w:pPr>
            <w:r>
              <w:rPr>
                <w:sz w:val="16"/>
              </w:rPr>
              <w:t>Kết nối dữ liệu sân, lịch đặt và đặt sân với Firebase</w:t>
            </w:r>
          </w:p>
        </w:tc>
        <w:tc>
          <w:tcPr>
            <w:tcW w:w="907" w:type="dxa"/>
          </w:tcPr>
          <w:p w14:paraId="5E82ADA8" w14:textId="77777777" w:rsidR="00FA7C7E" w:rsidRDefault="00FA7C7E" w:rsidP="00A234AE">
            <w:pPr>
              <w:spacing w:after="60" w:line="240" w:lineRule="auto"/>
              <w:jc w:val="left"/>
            </w:pPr>
            <w:r>
              <w:rPr>
                <w:sz w:val="16"/>
              </w:rPr>
              <w:t>A, B</w:t>
            </w:r>
          </w:p>
        </w:tc>
        <w:tc>
          <w:tcPr>
            <w:tcW w:w="850" w:type="dxa"/>
            <w:shd w:val="clear" w:color="auto" w:fill="A9D18E"/>
          </w:tcPr>
          <w:p w14:paraId="564CF6CC" w14:textId="77777777" w:rsidR="00FA7C7E" w:rsidRDefault="00FA7C7E" w:rsidP="00A234AE">
            <w:pPr>
              <w:spacing w:after="60" w:line="240" w:lineRule="auto"/>
              <w:jc w:val="left"/>
            </w:pPr>
            <w:r>
              <w:rPr>
                <w:sz w:val="16"/>
              </w:rPr>
              <w:t>■</w:t>
            </w:r>
          </w:p>
        </w:tc>
        <w:tc>
          <w:tcPr>
            <w:tcW w:w="850" w:type="dxa"/>
            <w:shd w:val="clear" w:color="auto" w:fill="A9D18E"/>
          </w:tcPr>
          <w:p w14:paraId="61A4D81C" w14:textId="77777777" w:rsidR="00FA7C7E" w:rsidRDefault="00FA7C7E" w:rsidP="00A234AE">
            <w:pPr>
              <w:spacing w:after="60" w:line="240" w:lineRule="auto"/>
              <w:jc w:val="left"/>
            </w:pPr>
            <w:r>
              <w:rPr>
                <w:sz w:val="16"/>
              </w:rPr>
              <w:t>■</w:t>
            </w:r>
          </w:p>
        </w:tc>
        <w:tc>
          <w:tcPr>
            <w:tcW w:w="850" w:type="dxa"/>
          </w:tcPr>
          <w:p w14:paraId="0C038883" w14:textId="77777777" w:rsidR="00FA7C7E" w:rsidRDefault="00FA7C7E" w:rsidP="00A234AE">
            <w:pPr>
              <w:spacing w:after="60" w:line="240" w:lineRule="auto"/>
              <w:jc w:val="left"/>
            </w:pPr>
          </w:p>
        </w:tc>
        <w:tc>
          <w:tcPr>
            <w:tcW w:w="850" w:type="dxa"/>
          </w:tcPr>
          <w:p w14:paraId="7E98B100" w14:textId="77777777" w:rsidR="00FA7C7E" w:rsidRDefault="00FA7C7E" w:rsidP="00A234AE">
            <w:pPr>
              <w:spacing w:after="60" w:line="240" w:lineRule="auto"/>
              <w:jc w:val="left"/>
            </w:pPr>
          </w:p>
        </w:tc>
        <w:tc>
          <w:tcPr>
            <w:tcW w:w="850" w:type="dxa"/>
          </w:tcPr>
          <w:p w14:paraId="42CB3BAB" w14:textId="77777777" w:rsidR="00FA7C7E" w:rsidRDefault="00FA7C7E" w:rsidP="00A234AE">
            <w:pPr>
              <w:spacing w:after="60" w:line="240" w:lineRule="auto"/>
              <w:jc w:val="left"/>
            </w:pPr>
          </w:p>
        </w:tc>
        <w:tc>
          <w:tcPr>
            <w:tcW w:w="850" w:type="dxa"/>
          </w:tcPr>
          <w:p w14:paraId="09BCF3E7" w14:textId="77777777" w:rsidR="00FA7C7E" w:rsidRDefault="00FA7C7E" w:rsidP="00A234AE">
            <w:pPr>
              <w:spacing w:after="60" w:line="240" w:lineRule="auto"/>
              <w:jc w:val="left"/>
            </w:pPr>
          </w:p>
        </w:tc>
      </w:tr>
      <w:tr w:rsidR="006F3880" w14:paraId="2A0B9B13" w14:textId="77777777">
        <w:tc>
          <w:tcPr>
            <w:tcW w:w="510" w:type="dxa"/>
          </w:tcPr>
          <w:p w14:paraId="74D7780E" w14:textId="77777777" w:rsidR="00FA7C7E" w:rsidRDefault="00FA7C7E" w:rsidP="00A234AE">
            <w:pPr>
              <w:spacing w:after="60" w:line="240" w:lineRule="auto"/>
              <w:jc w:val="left"/>
            </w:pPr>
            <w:r>
              <w:rPr>
                <w:sz w:val="16"/>
              </w:rPr>
              <w:t>13</w:t>
            </w:r>
          </w:p>
        </w:tc>
        <w:tc>
          <w:tcPr>
            <w:tcW w:w="2835" w:type="dxa"/>
          </w:tcPr>
          <w:p w14:paraId="0925B603" w14:textId="77777777" w:rsidR="00FA7C7E" w:rsidRDefault="00FA7C7E" w:rsidP="00A234AE">
            <w:pPr>
              <w:spacing w:after="60" w:line="240" w:lineRule="auto"/>
              <w:jc w:val="left"/>
            </w:pPr>
            <w:r>
              <w:rPr>
                <w:sz w:val="16"/>
              </w:rPr>
              <w:t>Kết nối quản lý sân, doanh thu và chức năng Admin</w:t>
            </w:r>
          </w:p>
        </w:tc>
        <w:tc>
          <w:tcPr>
            <w:tcW w:w="907" w:type="dxa"/>
          </w:tcPr>
          <w:p w14:paraId="06C44D90" w14:textId="77777777" w:rsidR="00FA7C7E" w:rsidRDefault="00FA7C7E" w:rsidP="00A234AE">
            <w:pPr>
              <w:spacing w:after="60" w:line="240" w:lineRule="auto"/>
              <w:jc w:val="left"/>
            </w:pPr>
            <w:r>
              <w:rPr>
                <w:sz w:val="16"/>
              </w:rPr>
              <w:t>B</w:t>
            </w:r>
          </w:p>
        </w:tc>
        <w:tc>
          <w:tcPr>
            <w:tcW w:w="850" w:type="dxa"/>
            <w:shd w:val="clear" w:color="auto" w:fill="A9D18E"/>
          </w:tcPr>
          <w:p w14:paraId="33E030D4" w14:textId="77777777" w:rsidR="00FA7C7E" w:rsidRDefault="00FA7C7E" w:rsidP="00A234AE">
            <w:pPr>
              <w:spacing w:after="60" w:line="240" w:lineRule="auto"/>
              <w:jc w:val="left"/>
            </w:pPr>
            <w:r>
              <w:rPr>
                <w:sz w:val="16"/>
              </w:rPr>
              <w:t>■</w:t>
            </w:r>
          </w:p>
        </w:tc>
        <w:tc>
          <w:tcPr>
            <w:tcW w:w="850" w:type="dxa"/>
            <w:shd w:val="clear" w:color="auto" w:fill="A9D18E"/>
          </w:tcPr>
          <w:p w14:paraId="3ABE129A" w14:textId="77777777" w:rsidR="00FA7C7E" w:rsidRDefault="00FA7C7E" w:rsidP="00A234AE">
            <w:pPr>
              <w:spacing w:after="60" w:line="240" w:lineRule="auto"/>
              <w:jc w:val="left"/>
            </w:pPr>
            <w:r>
              <w:rPr>
                <w:sz w:val="16"/>
              </w:rPr>
              <w:t>■</w:t>
            </w:r>
          </w:p>
        </w:tc>
        <w:tc>
          <w:tcPr>
            <w:tcW w:w="850" w:type="dxa"/>
            <w:shd w:val="clear" w:color="auto" w:fill="A9D18E"/>
          </w:tcPr>
          <w:p w14:paraId="28DC72C4" w14:textId="77777777" w:rsidR="00FA7C7E" w:rsidRDefault="00FA7C7E" w:rsidP="00A234AE">
            <w:pPr>
              <w:spacing w:after="60" w:line="240" w:lineRule="auto"/>
              <w:jc w:val="left"/>
            </w:pPr>
            <w:r>
              <w:rPr>
                <w:sz w:val="16"/>
              </w:rPr>
              <w:t>■</w:t>
            </w:r>
          </w:p>
        </w:tc>
        <w:tc>
          <w:tcPr>
            <w:tcW w:w="850" w:type="dxa"/>
          </w:tcPr>
          <w:p w14:paraId="2C2B945C" w14:textId="77777777" w:rsidR="00FA7C7E" w:rsidRDefault="00FA7C7E" w:rsidP="00A234AE">
            <w:pPr>
              <w:spacing w:after="60" w:line="240" w:lineRule="auto"/>
              <w:jc w:val="left"/>
            </w:pPr>
          </w:p>
        </w:tc>
        <w:tc>
          <w:tcPr>
            <w:tcW w:w="850" w:type="dxa"/>
          </w:tcPr>
          <w:p w14:paraId="1EE74805" w14:textId="77777777" w:rsidR="00FA7C7E" w:rsidRDefault="00FA7C7E" w:rsidP="00A234AE">
            <w:pPr>
              <w:spacing w:after="60" w:line="240" w:lineRule="auto"/>
              <w:jc w:val="left"/>
            </w:pPr>
          </w:p>
        </w:tc>
        <w:tc>
          <w:tcPr>
            <w:tcW w:w="850" w:type="dxa"/>
          </w:tcPr>
          <w:p w14:paraId="29C29CF1" w14:textId="77777777" w:rsidR="00FA7C7E" w:rsidRDefault="00FA7C7E" w:rsidP="00A234AE">
            <w:pPr>
              <w:spacing w:after="60" w:line="240" w:lineRule="auto"/>
              <w:jc w:val="left"/>
            </w:pPr>
          </w:p>
        </w:tc>
      </w:tr>
      <w:tr w:rsidR="006F3880" w14:paraId="22B26354" w14:textId="77777777">
        <w:tc>
          <w:tcPr>
            <w:tcW w:w="510" w:type="dxa"/>
          </w:tcPr>
          <w:p w14:paraId="1A48F35C" w14:textId="77777777" w:rsidR="00FA7C7E" w:rsidRDefault="00FA7C7E" w:rsidP="00A234AE">
            <w:pPr>
              <w:spacing w:after="60" w:line="240" w:lineRule="auto"/>
              <w:jc w:val="left"/>
            </w:pPr>
            <w:r>
              <w:rPr>
                <w:sz w:val="16"/>
              </w:rPr>
              <w:t>14</w:t>
            </w:r>
          </w:p>
        </w:tc>
        <w:tc>
          <w:tcPr>
            <w:tcW w:w="2835" w:type="dxa"/>
          </w:tcPr>
          <w:p w14:paraId="7BACC086" w14:textId="77777777" w:rsidR="00FA7C7E" w:rsidRDefault="00FA7C7E" w:rsidP="00A234AE">
            <w:pPr>
              <w:spacing w:after="60" w:line="240" w:lineRule="auto"/>
              <w:jc w:val="left"/>
            </w:pPr>
            <w:r>
              <w:rPr>
                <w:sz w:val="16"/>
              </w:rPr>
              <w:t>Kiểm thử luồng Đăng nhập → Tìm sân → Đặt sân → Thanh toán</w:t>
            </w:r>
          </w:p>
        </w:tc>
        <w:tc>
          <w:tcPr>
            <w:tcW w:w="907" w:type="dxa"/>
          </w:tcPr>
          <w:p w14:paraId="2D62C60C" w14:textId="77777777" w:rsidR="00FA7C7E" w:rsidRDefault="00FA7C7E" w:rsidP="00A234AE">
            <w:pPr>
              <w:spacing w:after="60" w:line="240" w:lineRule="auto"/>
              <w:jc w:val="left"/>
            </w:pPr>
            <w:r>
              <w:rPr>
                <w:sz w:val="16"/>
              </w:rPr>
              <w:t>Cả nhóm</w:t>
            </w:r>
          </w:p>
        </w:tc>
        <w:tc>
          <w:tcPr>
            <w:tcW w:w="850" w:type="dxa"/>
          </w:tcPr>
          <w:p w14:paraId="41548D75" w14:textId="77777777" w:rsidR="00FA7C7E" w:rsidRDefault="00FA7C7E" w:rsidP="00A234AE">
            <w:pPr>
              <w:spacing w:after="60" w:line="240" w:lineRule="auto"/>
              <w:jc w:val="left"/>
            </w:pPr>
          </w:p>
        </w:tc>
        <w:tc>
          <w:tcPr>
            <w:tcW w:w="850" w:type="dxa"/>
          </w:tcPr>
          <w:p w14:paraId="63C385D6" w14:textId="77777777" w:rsidR="00FA7C7E" w:rsidRDefault="00FA7C7E" w:rsidP="00A234AE">
            <w:pPr>
              <w:spacing w:after="60" w:line="240" w:lineRule="auto"/>
              <w:jc w:val="left"/>
            </w:pPr>
          </w:p>
        </w:tc>
        <w:tc>
          <w:tcPr>
            <w:tcW w:w="850" w:type="dxa"/>
            <w:shd w:val="clear" w:color="auto" w:fill="A9D18E"/>
          </w:tcPr>
          <w:p w14:paraId="5EF255C1" w14:textId="77777777" w:rsidR="00FA7C7E" w:rsidRDefault="00FA7C7E" w:rsidP="00A234AE">
            <w:pPr>
              <w:spacing w:after="60" w:line="240" w:lineRule="auto"/>
              <w:jc w:val="left"/>
            </w:pPr>
            <w:r>
              <w:rPr>
                <w:sz w:val="16"/>
              </w:rPr>
              <w:t>■</w:t>
            </w:r>
          </w:p>
        </w:tc>
        <w:tc>
          <w:tcPr>
            <w:tcW w:w="850" w:type="dxa"/>
          </w:tcPr>
          <w:p w14:paraId="11D0C65A" w14:textId="77777777" w:rsidR="00FA7C7E" w:rsidRDefault="00FA7C7E" w:rsidP="00A234AE">
            <w:pPr>
              <w:spacing w:after="60" w:line="240" w:lineRule="auto"/>
              <w:jc w:val="left"/>
            </w:pPr>
          </w:p>
        </w:tc>
        <w:tc>
          <w:tcPr>
            <w:tcW w:w="850" w:type="dxa"/>
          </w:tcPr>
          <w:p w14:paraId="11561A21" w14:textId="77777777" w:rsidR="00FA7C7E" w:rsidRDefault="00FA7C7E" w:rsidP="00A234AE">
            <w:pPr>
              <w:spacing w:after="60" w:line="240" w:lineRule="auto"/>
              <w:jc w:val="left"/>
            </w:pPr>
          </w:p>
        </w:tc>
        <w:tc>
          <w:tcPr>
            <w:tcW w:w="850" w:type="dxa"/>
          </w:tcPr>
          <w:p w14:paraId="2F3516A4" w14:textId="77777777" w:rsidR="00FA7C7E" w:rsidRDefault="00FA7C7E" w:rsidP="00A234AE">
            <w:pPr>
              <w:spacing w:after="60" w:line="240" w:lineRule="auto"/>
              <w:jc w:val="left"/>
            </w:pPr>
          </w:p>
        </w:tc>
      </w:tr>
      <w:tr w:rsidR="006F3880" w14:paraId="2EA93DEF" w14:textId="77777777">
        <w:tc>
          <w:tcPr>
            <w:tcW w:w="510" w:type="dxa"/>
          </w:tcPr>
          <w:p w14:paraId="30994783" w14:textId="77777777" w:rsidR="00FA7C7E" w:rsidRDefault="00FA7C7E" w:rsidP="00A234AE">
            <w:pPr>
              <w:spacing w:after="60" w:line="240" w:lineRule="auto"/>
              <w:jc w:val="left"/>
            </w:pPr>
            <w:r>
              <w:rPr>
                <w:sz w:val="16"/>
              </w:rPr>
              <w:t>15</w:t>
            </w:r>
          </w:p>
        </w:tc>
        <w:tc>
          <w:tcPr>
            <w:tcW w:w="2835" w:type="dxa"/>
          </w:tcPr>
          <w:p w14:paraId="035936B3" w14:textId="77777777" w:rsidR="00FA7C7E" w:rsidRDefault="00FA7C7E" w:rsidP="00A234AE">
            <w:pPr>
              <w:spacing w:after="60" w:line="240" w:lineRule="auto"/>
              <w:jc w:val="left"/>
            </w:pPr>
            <w:r>
              <w:rPr>
                <w:sz w:val="16"/>
              </w:rPr>
              <w:t>Kiểm thử Chủ sân/Admin, sửa lỗi giao diện và dữ liệu</w:t>
            </w:r>
          </w:p>
        </w:tc>
        <w:tc>
          <w:tcPr>
            <w:tcW w:w="907" w:type="dxa"/>
          </w:tcPr>
          <w:p w14:paraId="109416CB" w14:textId="77777777" w:rsidR="00FA7C7E" w:rsidRDefault="00FA7C7E" w:rsidP="00A234AE">
            <w:pPr>
              <w:spacing w:after="60" w:line="240" w:lineRule="auto"/>
              <w:jc w:val="left"/>
            </w:pPr>
            <w:r>
              <w:rPr>
                <w:sz w:val="16"/>
              </w:rPr>
              <w:t>Cả nhóm</w:t>
            </w:r>
          </w:p>
        </w:tc>
        <w:tc>
          <w:tcPr>
            <w:tcW w:w="850" w:type="dxa"/>
          </w:tcPr>
          <w:p w14:paraId="1C3B3234" w14:textId="77777777" w:rsidR="00FA7C7E" w:rsidRDefault="00FA7C7E" w:rsidP="00A234AE">
            <w:pPr>
              <w:spacing w:after="60" w:line="240" w:lineRule="auto"/>
              <w:jc w:val="left"/>
            </w:pPr>
          </w:p>
        </w:tc>
        <w:tc>
          <w:tcPr>
            <w:tcW w:w="850" w:type="dxa"/>
          </w:tcPr>
          <w:p w14:paraId="2601C12B" w14:textId="77777777" w:rsidR="00FA7C7E" w:rsidRDefault="00FA7C7E" w:rsidP="00A234AE">
            <w:pPr>
              <w:spacing w:after="60" w:line="240" w:lineRule="auto"/>
              <w:jc w:val="left"/>
            </w:pPr>
          </w:p>
        </w:tc>
        <w:tc>
          <w:tcPr>
            <w:tcW w:w="850" w:type="dxa"/>
          </w:tcPr>
          <w:p w14:paraId="2C5C6504" w14:textId="77777777" w:rsidR="00FA7C7E" w:rsidRDefault="00FA7C7E" w:rsidP="00A234AE">
            <w:pPr>
              <w:spacing w:after="60" w:line="240" w:lineRule="auto"/>
              <w:jc w:val="left"/>
            </w:pPr>
          </w:p>
        </w:tc>
        <w:tc>
          <w:tcPr>
            <w:tcW w:w="850" w:type="dxa"/>
            <w:shd w:val="clear" w:color="auto" w:fill="A9D18E"/>
          </w:tcPr>
          <w:p w14:paraId="6F9C0E7C" w14:textId="77777777" w:rsidR="00FA7C7E" w:rsidRDefault="00FA7C7E" w:rsidP="00A234AE">
            <w:pPr>
              <w:spacing w:after="60" w:line="240" w:lineRule="auto"/>
              <w:jc w:val="left"/>
            </w:pPr>
            <w:r>
              <w:rPr>
                <w:sz w:val="16"/>
              </w:rPr>
              <w:t>■</w:t>
            </w:r>
          </w:p>
        </w:tc>
        <w:tc>
          <w:tcPr>
            <w:tcW w:w="850" w:type="dxa"/>
          </w:tcPr>
          <w:p w14:paraId="50E4A88D" w14:textId="77777777" w:rsidR="00FA7C7E" w:rsidRDefault="00FA7C7E" w:rsidP="00A234AE">
            <w:pPr>
              <w:spacing w:after="60" w:line="240" w:lineRule="auto"/>
              <w:jc w:val="left"/>
            </w:pPr>
          </w:p>
        </w:tc>
        <w:tc>
          <w:tcPr>
            <w:tcW w:w="850" w:type="dxa"/>
          </w:tcPr>
          <w:p w14:paraId="6F230CA6" w14:textId="77777777" w:rsidR="00FA7C7E" w:rsidRDefault="00FA7C7E" w:rsidP="00A234AE">
            <w:pPr>
              <w:spacing w:after="60" w:line="240" w:lineRule="auto"/>
              <w:jc w:val="left"/>
            </w:pPr>
          </w:p>
        </w:tc>
      </w:tr>
      <w:tr w:rsidR="006F3880" w14:paraId="1E7A371F" w14:textId="77777777">
        <w:tc>
          <w:tcPr>
            <w:tcW w:w="510" w:type="dxa"/>
          </w:tcPr>
          <w:p w14:paraId="2DB9B698" w14:textId="77777777" w:rsidR="00FA7C7E" w:rsidRDefault="00FA7C7E" w:rsidP="00A234AE">
            <w:pPr>
              <w:spacing w:after="60" w:line="240" w:lineRule="auto"/>
              <w:jc w:val="left"/>
            </w:pPr>
            <w:r>
              <w:rPr>
                <w:sz w:val="16"/>
              </w:rPr>
              <w:t>16</w:t>
            </w:r>
          </w:p>
        </w:tc>
        <w:tc>
          <w:tcPr>
            <w:tcW w:w="2835" w:type="dxa"/>
          </w:tcPr>
          <w:p w14:paraId="489EA49C" w14:textId="77777777" w:rsidR="00FA7C7E" w:rsidRDefault="00FA7C7E" w:rsidP="00A234AE">
            <w:pPr>
              <w:spacing w:after="60" w:line="240" w:lineRule="auto"/>
              <w:jc w:val="left"/>
            </w:pPr>
            <w:r>
              <w:rPr>
                <w:sz w:val="16"/>
              </w:rPr>
              <w:t>Tổng hợp tài liệu, sơ đồ, ảnh giao diện và kết quả</w:t>
            </w:r>
          </w:p>
        </w:tc>
        <w:tc>
          <w:tcPr>
            <w:tcW w:w="907" w:type="dxa"/>
          </w:tcPr>
          <w:p w14:paraId="091DC1C7" w14:textId="77777777" w:rsidR="00FA7C7E" w:rsidRDefault="00FA7C7E" w:rsidP="00A234AE">
            <w:pPr>
              <w:spacing w:after="60" w:line="240" w:lineRule="auto"/>
              <w:jc w:val="left"/>
            </w:pPr>
            <w:r>
              <w:rPr>
                <w:sz w:val="16"/>
              </w:rPr>
              <w:t>A, C</w:t>
            </w:r>
          </w:p>
        </w:tc>
        <w:tc>
          <w:tcPr>
            <w:tcW w:w="850" w:type="dxa"/>
          </w:tcPr>
          <w:p w14:paraId="559F9F3F" w14:textId="77777777" w:rsidR="00FA7C7E" w:rsidRDefault="00FA7C7E" w:rsidP="00A234AE">
            <w:pPr>
              <w:spacing w:after="60" w:line="240" w:lineRule="auto"/>
              <w:jc w:val="left"/>
            </w:pPr>
          </w:p>
        </w:tc>
        <w:tc>
          <w:tcPr>
            <w:tcW w:w="850" w:type="dxa"/>
          </w:tcPr>
          <w:p w14:paraId="67AD1751" w14:textId="77777777" w:rsidR="00FA7C7E" w:rsidRDefault="00FA7C7E" w:rsidP="00A234AE">
            <w:pPr>
              <w:spacing w:after="60" w:line="240" w:lineRule="auto"/>
              <w:jc w:val="left"/>
            </w:pPr>
          </w:p>
        </w:tc>
        <w:tc>
          <w:tcPr>
            <w:tcW w:w="850" w:type="dxa"/>
          </w:tcPr>
          <w:p w14:paraId="766459AF" w14:textId="77777777" w:rsidR="00FA7C7E" w:rsidRDefault="00FA7C7E" w:rsidP="00A234AE">
            <w:pPr>
              <w:spacing w:after="60" w:line="240" w:lineRule="auto"/>
              <w:jc w:val="left"/>
            </w:pPr>
          </w:p>
        </w:tc>
        <w:tc>
          <w:tcPr>
            <w:tcW w:w="850" w:type="dxa"/>
            <w:shd w:val="clear" w:color="auto" w:fill="A9D18E"/>
          </w:tcPr>
          <w:p w14:paraId="02D197EC" w14:textId="77777777" w:rsidR="00FA7C7E" w:rsidRDefault="00FA7C7E" w:rsidP="00A234AE">
            <w:pPr>
              <w:spacing w:after="60" w:line="240" w:lineRule="auto"/>
              <w:jc w:val="left"/>
            </w:pPr>
            <w:r>
              <w:rPr>
                <w:sz w:val="16"/>
              </w:rPr>
              <w:t>■</w:t>
            </w:r>
          </w:p>
        </w:tc>
        <w:tc>
          <w:tcPr>
            <w:tcW w:w="850" w:type="dxa"/>
            <w:shd w:val="clear" w:color="auto" w:fill="A9D18E"/>
          </w:tcPr>
          <w:p w14:paraId="3DBDEA43" w14:textId="77777777" w:rsidR="00FA7C7E" w:rsidRDefault="00FA7C7E" w:rsidP="00A234AE">
            <w:pPr>
              <w:spacing w:after="60" w:line="240" w:lineRule="auto"/>
              <w:jc w:val="left"/>
            </w:pPr>
            <w:r>
              <w:rPr>
                <w:sz w:val="16"/>
              </w:rPr>
              <w:t>■</w:t>
            </w:r>
          </w:p>
        </w:tc>
        <w:tc>
          <w:tcPr>
            <w:tcW w:w="850" w:type="dxa"/>
          </w:tcPr>
          <w:p w14:paraId="39D0E8A8" w14:textId="77777777" w:rsidR="00FA7C7E" w:rsidRDefault="00FA7C7E" w:rsidP="00A234AE">
            <w:pPr>
              <w:spacing w:after="60" w:line="240" w:lineRule="auto"/>
              <w:jc w:val="left"/>
            </w:pPr>
          </w:p>
        </w:tc>
      </w:tr>
      <w:tr w:rsidR="006F3880" w14:paraId="287E1A5B" w14:textId="77777777">
        <w:tc>
          <w:tcPr>
            <w:tcW w:w="510" w:type="dxa"/>
          </w:tcPr>
          <w:p w14:paraId="51A15BAE" w14:textId="77777777" w:rsidR="00FA7C7E" w:rsidRDefault="00FA7C7E" w:rsidP="00A234AE">
            <w:pPr>
              <w:spacing w:after="60" w:line="240" w:lineRule="auto"/>
              <w:jc w:val="left"/>
            </w:pPr>
            <w:r>
              <w:rPr>
                <w:sz w:val="16"/>
              </w:rPr>
              <w:t>17</w:t>
            </w:r>
          </w:p>
        </w:tc>
        <w:tc>
          <w:tcPr>
            <w:tcW w:w="2835" w:type="dxa"/>
          </w:tcPr>
          <w:p w14:paraId="3646FDA0" w14:textId="77777777" w:rsidR="00FA7C7E" w:rsidRDefault="00FA7C7E" w:rsidP="00A234AE">
            <w:pPr>
              <w:spacing w:after="60" w:line="240" w:lineRule="auto"/>
              <w:jc w:val="left"/>
            </w:pPr>
            <w:r>
              <w:rPr>
                <w:sz w:val="16"/>
              </w:rPr>
              <w:t>Chuẩn bị demo và nội dung báo cáo lần 1</w:t>
            </w:r>
          </w:p>
        </w:tc>
        <w:tc>
          <w:tcPr>
            <w:tcW w:w="907" w:type="dxa"/>
          </w:tcPr>
          <w:p w14:paraId="5C7CADAD" w14:textId="77777777" w:rsidR="00FA7C7E" w:rsidRDefault="00FA7C7E" w:rsidP="00A234AE">
            <w:pPr>
              <w:spacing w:after="60" w:line="240" w:lineRule="auto"/>
              <w:jc w:val="left"/>
            </w:pPr>
            <w:r>
              <w:rPr>
                <w:sz w:val="16"/>
              </w:rPr>
              <w:t>Cả nhóm</w:t>
            </w:r>
          </w:p>
        </w:tc>
        <w:tc>
          <w:tcPr>
            <w:tcW w:w="850" w:type="dxa"/>
          </w:tcPr>
          <w:p w14:paraId="361FBBC9" w14:textId="77777777" w:rsidR="00FA7C7E" w:rsidRDefault="00FA7C7E" w:rsidP="00A234AE">
            <w:pPr>
              <w:spacing w:after="60" w:line="240" w:lineRule="auto"/>
              <w:jc w:val="left"/>
            </w:pPr>
          </w:p>
        </w:tc>
        <w:tc>
          <w:tcPr>
            <w:tcW w:w="850" w:type="dxa"/>
          </w:tcPr>
          <w:p w14:paraId="7A73E41C" w14:textId="77777777" w:rsidR="00FA7C7E" w:rsidRDefault="00FA7C7E" w:rsidP="00A234AE">
            <w:pPr>
              <w:spacing w:after="60" w:line="240" w:lineRule="auto"/>
              <w:jc w:val="left"/>
            </w:pPr>
          </w:p>
        </w:tc>
        <w:tc>
          <w:tcPr>
            <w:tcW w:w="850" w:type="dxa"/>
          </w:tcPr>
          <w:p w14:paraId="4B02FB0F" w14:textId="77777777" w:rsidR="00FA7C7E" w:rsidRDefault="00FA7C7E" w:rsidP="00A234AE">
            <w:pPr>
              <w:spacing w:after="60" w:line="240" w:lineRule="auto"/>
              <w:jc w:val="left"/>
            </w:pPr>
          </w:p>
        </w:tc>
        <w:tc>
          <w:tcPr>
            <w:tcW w:w="850" w:type="dxa"/>
          </w:tcPr>
          <w:p w14:paraId="4C665613" w14:textId="77777777" w:rsidR="00FA7C7E" w:rsidRDefault="00FA7C7E" w:rsidP="00A234AE">
            <w:pPr>
              <w:spacing w:after="60" w:line="240" w:lineRule="auto"/>
              <w:jc w:val="left"/>
            </w:pPr>
          </w:p>
        </w:tc>
        <w:tc>
          <w:tcPr>
            <w:tcW w:w="850" w:type="dxa"/>
            <w:shd w:val="clear" w:color="auto" w:fill="A9D18E"/>
          </w:tcPr>
          <w:p w14:paraId="0D00F8C3" w14:textId="77777777" w:rsidR="00FA7C7E" w:rsidRDefault="00FA7C7E" w:rsidP="00A234AE">
            <w:pPr>
              <w:spacing w:after="60" w:line="240" w:lineRule="auto"/>
              <w:jc w:val="left"/>
            </w:pPr>
            <w:r>
              <w:rPr>
                <w:sz w:val="16"/>
              </w:rPr>
              <w:t>■</w:t>
            </w:r>
          </w:p>
        </w:tc>
        <w:tc>
          <w:tcPr>
            <w:tcW w:w="850" w:type="dxa"/>
          </w:tcPr>
          <w:p w14:paraId="79540CDB" w14:textId="77777777" w:rsidR="00FA7C7E" w:rsidRDefault="00FA7C7E" w:rsidP="00A234AE">
            <w:pPr>
              <w:spacing w:after="60" w:line="240" w:lineRule="auto"/>
              <w:jc w:val="left"/>
            </w:pPr>
          </w:p>
        </w:tc>
      </w:tr>
      <w:tr w:rsidR="006F3880" w14:paraId="25A91C3A" w14:textId="77777777">
        <w:tc>
          <w:tcPr>
            <w:tcW w:w="510" w:type="dxa"/>
          </w:tcPr>
          <w:p w14:paraId="08C5E503" w14:textId="77777777" w:rsidR="00FA7C7E" w:rsidRDefault="00FA7C7E" w:rsidP="00A234AE">
            <w:pPr>
              <w:spacing w:after="60" w:line="240" w:lineRule="auto"/>
              <w:jc w:val="left"/>
            </w:pPr>
            <w:r>
              <w:rPr>
                <w:sz w:val="16"/>
              </w:rPr>
              <w:t>18</w:t>
            </w:r>
          </w:p>
        </w:tc>
        <w:tc>
          <w:tcPr>
            <w:tcW w:w="2835" w:type="dxa"/>
          </w:tcPr>
          <w:p w14:paraId="2AEF504D" w14:textId="77777777" w:rsidR="00FA7C7E" w:rsidRDefault="00FA7C7E" w:rsidP="00A234AE">
            <w:pPr>
              <w:spacing w:after="60" w:line="240" w:lineRule="auto"/>
              <w:jc w:val="left"/>
            </w:pPr>
            <w:r>
              <w:rPr>
                <w:sz w:val="16"/>
              </w:rPr>
              <w:t>Báo cáo lần 1 và ghi nhận góp ý</w:t>
            </w:r>
          </w:p>
        </w:tc>
        <w:tc>
          <w:tcPr>
            <w:tcW w:w="907" w:type="dxa"/>
          </w:tcPr>
          <w:p w14:paraId="39E853E5" w14:textId="77777777" w:rsidR="00FA7C7E" w:rsidRDefault="00FA7C7E" w:rsidP="00A234AE">
            <w:pPr>
              <w:spacing w:after="60" w:line="240" w:lineRule="auto"/>
              <w:jc w:val="left"/>
            </w:pPr>
            <w:r>
              <w:rPr>
                <w:sz w:val="16"/>
              </w:rPr>
              <w:t>Cả nhóm</w:t>
            </w:r>
          </w:p>
        </w:tc>
        <w:tc>
          <w:tcPr>
            <w:tcW w:w="850" w:type="dxa"/>
          </w:tcPr>
          <w:p w14:paraId="20E73B54" w14:textId="77777777" w:rsidR="00FA7C7E" w:rsidRDefault="00FA7C7E" w:rsidP="00A234AE">
            <w:pPr>
              <w:spacing w:after="60" w:line="240" w:lineRule="auto"/>
              <w:jc w:val="left"/>
            </w:pPr>
          </w:p>
        </w:tc>
        <w:tc>
          <w:tcPr>
            <w:tcW w:w="850" w:type="dxa"/>
          </w:tcPr>
          <w:p w14:paraId="61DBD5C3" w14:textId="77777777" w:rsidR="00FA7C7E" w:rsidRDefault="00FA7C7E" w:rsidP="00A234AE">
            <w:pPr>
              <w:spacing w:after="60" w:line="240" w:lineRule="auto"/>
              <w:jc w:val="left"/>
            </w:pPr>
          </w:p>
        </w:tc>
        <w:tc>
          <w:tcPr>
            <w:tcW w:w="850" w:type="dxa"/>
          </w:tcPr>
          <w:p w14:paraId="49A48849" w14:textId="77777777" w:rsidR="00FA7C7E" w:rsidRDefault="00FA7C7E" w:rsidP="00A234AE">
            <w:pPr>
              <w:spacing w:after="60" w:line="240" w:lineRule="auto"/>
              <w:jc w:val="left"/>
            </w:pPr>
          </w:p>
        </w:tc>
        <w:tc>
          <w:tcPr>
            <w:tcW w:w="850" w:type="dxa"/>
          </w:tcPr>
          <w:p w14:paraId="480D2851" w14:textId="77777777" w:rsidR="00FA7C7E" w:rsidRDefault="00FA7C7E" w:rsidP="00A234AE">
            <w:pPr>
              <w:spacing w:after="60" w:line="240" w:lineRule="auto"/>
              <w:jc w:val="left"/>
            </w:pPr>
          </w:p>
        </w:tc>
        <w:tc>
          <w:tcPr>
            <w:tcW w:w="850" w:type="dxa"/>
          </w:tcPr>
          <w:p w14:paraId="3BD0966D" w14:textId="77777777" w:rsidR="00FA7C7E" w:rsidRDefault="00FA7C7E" w:rsidP="00A234AE">
            <w:pPr>
              <w:spacing w:after="60" w:line="240" w:lineRule="auto"/>
              <w:jc w:val="left"/>
            </w:pPr>
          </w:p>
        </w:tc>
        <w:tc>
          <w:tcPr>
            <w:tcW w:w="850" w:type="dxa"/>
            <w:shd w:val="clear" w:color="auto" w:fill="A9D18E"/>
          </w:tcPr>
          <w:p w14:paraId="4C2795C2" w14:textId="77777777" w:rsidR="00FA7C7E" w:rsidRDefault="00FA7C7E" w:rsidP="00A234AE">
            <w:pPr>
              <w:spacing w:after="60" w:line="240" w:lineRule="auto"/>
              <w:jc w:val="left"/>
            </w:pPr>
            <w:r>
              <w:rPr>
                <w:sz w:val="16"/>
              </w:rPr>
              <w:t>■</w:t>
            </w:r>
          </w:p>
        </w:tc>
      </w:tr>
    </w:tbl>
    <w:p w14:paraId="63ACB45C" w14:textId="77777777" w:rsidR="00353E38" w:rsidRDefault="005B0000" w:rsidP="00A234AE">
      <w:pPr>
        <w:spacing w:before="100" w:line="276" w:lineRule="auto"/>
      </w:pPr>
      <w:r>
        <w:rPr>
          <w:b/>
          <w:sz w:val="24"/>
        </w:rPr>
        <w:t>Phân công chức năng chính:</w:t>
      </w:r>
    </w:p>
    <w:p w14:paraId="73901EB6" w14:textId="77777777" w:rsidR="00353E38" w:rsidRDefault="00FA7C7E" w:rsidP="00A234AE">
      <w:pPr>
        <w:numPr>
          <w:ilvl w:val="0"/>
          <w:numId w:val="7"/>
        </w:numPr>
        <w:spacing w:line="276" w:lineRule="auto"/>
        <w:ind w:left="454" w:hanging="312"/>
        <w:contextualSpacing/>
      </w:pPr>
      <w:r>
        <w:rPr>
          <w:sz w:val="24"/>
        </w:rPr>
        <w:t>- A. Lê Minh Phát phụ trách chức năng: Tìm kiếm sân + Xem thông tin sân + Sân yêu thích + Quản lý Chủ sân</w:t>
      </w:r>
    </w:p>
    <w:p w14:paraId="7AF71E88" w14:textId="77777777" w:rsidR="00353E38" w:rsidRDefault="00FA7C7E" w:rsidP="00A234AE">
      <w:pPr>
        <w:numPr>
          <w:ilvl w:val="0"/>
          <w:numId w:val="7"/>
        </w:numPr>
        <w:spacing w:line="276" w:lineRule="auto"/>
        <w:ind w:left="454" w:hanging="312"/>
        <w:contextualSpacing/>
      </w:pPr>
      <w:r>
        <w:rPr>
          <w:sz w:val="24"/>
        </w:rPr>
        <w:t>- B. Nguyễn Văn Hùng phụ trách chức năng: Đặt sân + Quản lý lịch đặt + Thanh toán + Thống kê doanh thu</w:t>
      </w:r>
    </w:p>
    <w:p w14:paraId="755B2F54" w14:textId="77777777" w:rsidR="00353E38" w:rsidRDefault="00FA7C7E" w:rsidP="00A234AE">
      <w:pPr>
        <w:numPr>
          <w:ilvl w:val="0"/>
          <w:numId w:val="7"/>
        </w:numPr>
        <w:spacing w:line="276" w:lineRule="auto"/>
        <w:ind w:left="454" w:hanging="312"/>
        <w:contextualSpacing/>
      </w:pPr>
      <w:r>
        <w:rPr>
          <w:sz w:val="24"/>
        </w:rPr>
        <w:t>- C. Đặng Tấn Đạt phụ trách chức năng: Tài khoản + Đăng nhập/Đăng ký + Thông báo + Firebase + Giao diện Quản trị viên</w:t>
      </w:r>
    </w:p>
    <w:p w14:paraId="4633A752" w14:textId="77777777" w:rsidR="009A03BF" w:rsidRDefault="009A03BF" w:rsidP="009A03BF">
      <w:pPr>
        <w:spacing w:line="276" w:lineRule="auto"/>
        <w:contextualSpacing/>
      </w:pPr>
    </w:p>
    <w:p w14:paraId="46A6CDBB" w14:textId="77777777" w:rsidR="009A03BF" w:rsidRDefault="009A03BF" w:rsidP="009A03BF">
      <w:pPr>
        <w:spacing w:line="276" w:lineRule="auto"/>
        <w:contextualSpacing/>
      </w:pPr>
    </w:p>
    <w:p w14:paraId="082F49B7" w14:textId="77777777" w:rsidR="009A03BF" w:rsidRDefault="009A03BF" w:rsidP="009A03BF">
      <w:pPr>
        <w:spacing w:line="276" w:lineRule="auto"/>
        <w:contextualSpacing/>
      </w:pPr>
    </w:p>
    <w:p w14:paraId="192BAF99" w14:textId="77777777" w:rsidR="00BB61A9" w:rsidRDefault="005B0000">
      <w:pPr>
        <w:pStyle w:val="Heading1"/>
        <w:jc w:val="left"/>
      </w:pPr>
      <w:bookmarkStart w:id="215" w:name="_Toc242520015"/>
      <w:bookmarkStart w:id="216" w:name="_Toc243507071"/>
      <w:r>
        <w:rPr>
          <w:sz w:val="24"/>
        </w:rPr>
        <w:t>TÀI LIỆU THAM KHẢO</w:t>
      </w:r>
      <w:bookmarkEnd w:id="215"/>
      <w:bookmarkEnd w:id="216"/>
    </w:p>
    <w:p w14:paraId="3BFC4A50" w14:textId="77777777" w:rsidR="000C362F" w:rsidRDefault="005B0000">
      <w:pPr>
        <w:spacing w:line="276" w:lineRule="auto"/>
      </w:pPr>
      <w:r>
        <w:rPr>
          <w:sz w:val="24"/>
        </w:rPr>
        <w:t xml:space="preserve">[1]  Flutter, “Flutter documentation,” Flutter. [Trực tuyến]. Có tại: </w:t>
      </w:r>
      <w:hyperlink r:id="rId52">
        <w:r w:rsidR="000C362F">
          <w:rPr>
            <w:color w:val="0563C1"/>
            <w:sz w:val="24"/>
            <w:u w:val="single"/>
          </w:rPr>
          <w:t>https://docs.flutter.dev/</w:t>
        </w:r>
      </w:hyperlink>
      <w:r>
        <w:rPr>
          <w:sz w:val="24"/>
        </w:rPr>
        <w:t>. [Truy cập: 09-10-2026].</w:t>
      </w:r>
    </w:p>
    <w:p w14:paraId="58BBAEB6" w14:textId="77777777" w:rsidR="000C362F" w:rsidRDefault="005B0000">
      <w:pPr>
        <w:spacing w:line="276" w:lineRule="auto"/>
      </w:pPr>
      <w:r>
        <w:rPr>
          <w:sz w:val="24"/>
        </w:rPr>
        <w:lastRenderedPageBreak/>
        <w:t xml:space="preserve">[2]  Dart, “Dart documentation,” Dart. [Trực tuyến]. Có tại: </w:t>
      </w:r>
      <w:hyperlink r:id="rId53">
        <w:r w:rsidR="000C362F">
          <w:rPr>
            <w:color w:val="0563C1"/>
            <w:sz w:val="24"/>
            <w:u w:val="single"/>
          </w:rPr>
          <w:t>https://dart.dev/</w:t>
        </w:r>
      </w:hyperlink>
      <w:r>
        <w:rPr>
          <w:sz w:val="24"/>
        </w:rPr>
        <w:t>. [Truy cập: 09-10-2026].</w:t>
      </w:r>
    </w:p>
    <w:p w14:paraId="332A592E" w14:textId="77777777" w:rsidR="000C362F" w:rsidRDefault="005B0000">
      <w:pPr>
        <w:spacing w:line="276" w:lineRule="auto"/>
      </w:pPr>
      <w:r>
        <w:rPr>
          <w:sz w:val="24"/>
        </w:rPr>
        <w:t xml:space="preserve">[3]  Google, “Firebase documentation,” Firebase. [Trực tuyến]. Có tại: </w:t>
      </w:r>
      <w:hyperlink r:id="rId54">
        <w:r w:rsidR="000C362F">
          <w:rPr>
            <w:color w:val="0563C1"/>
            <w:sz w:val="24"/>
            <w:u w:val="single"/>
          </w:rPr>
          <w:t>https://firebase.google.com/docs</w:t>
        </w:r>
      </w:hyperlink>
      <w:r>
        <w:rPr>
          <w:sz w:val="24"/>
        </w:rPr>
        <w:t>. [Truy cập: 09-10-2026].</w:t>
      </w:r>
    </w:p>
    <w:p w14:paraId="7AAC041D" w14:textId="77777777" w:rsidR="000C362F" w:rsidRDefault="005B0000">
      <w:pPr>
        <w:spacing w:line="276" w:lineRule="auto"/>
      </w:pPr>
      <w:r>
        <w:rPr>
          <w:sz w:val="24"/>
        </w:rPr>
        <w:t xml:space="preserve">[4]  Google, “Google Maps Platform documentation,” Google for Developers. [Trực tuyến]. Có tại: </w:t>
      </w:r>
      <w:hyperlink r:id="rId55">
        <w:r w:rsidR="000C362F">
          <w:rPr>
            <w:color w:val="0563C1"/>
            <w:sz w:val="24"/>
            <w:u w:val="single"/>
          </w:rPr>
          <w:t>https://developers.google.com/maps/documentation</w:t>
        </w:r>
      </w:hyperlink>
      <w:r>
        <w:rPr>
          <w:sz w:val="24"/>
        </w:rPr>
        <w:t>. [Truy cập: 09-10-2026].</w:t>
      </w:r>
    </w:p>
    <w:p w14:paraId="3426B489" w14:textId="77777777" w:rsidR="000C362F" w:rsidRDefault="005B0000">
      <w:pPr>
        <w:spacing w:line="276" w:lineRule="auto"/>
      </w:pPr>
      <w:r>
        <w:rPr>
          <w:sz w:val="24"/>
        </w:rPr>
        <w:t xml:space="preserve">[5]  Nhóm 7, “Prototype UI/UX của ứng dụng đặt sân thể thao,” Figma. [Trực tuyến]. Có tại: </w:t>
      </w:r>
      <w:hyperlink r:id="rId56">
        <w:r w:rsidR="000C362F">
          <w:rPr>
            <w:color w:val="0563C1"/>
            <w:sz w:val="24"/>
            <w:u w:val="single"/>
          </w:rPr>
          <w:t>https://www.figma.com/design/0DTleEAbswyzUwoHZEm6Xr/H%C3%B9ng-Nguy%E1%BB%85n-V%C4%83n-s-team-library?node-id=0-1&amp;t=J6o8OA3e2fT9UYx4-1</w:t>
        </w:r>
      </w:hyperlink>
      <w:r>
        <w:rPr>
          <w:sz w:val="24"/>
        </w:rPr>
        <w:t>. [Truy cập: 09-10-2026].</w:t>
      </w:r>
    </w:p>
    <w:p w14:paraId="4BE8CA1B" w14:textId="77777777" w:rsidR="000C362F" w:rsidRDefault="005B0000">
      <w:pPr>
        <w:spacing w:line="276" w:lineRule="auto"/>
      </w:pPr>
      <w:r>
        <w:rPr>
          <w:sz w:val="24"/>
        </w:rPr>
        <w:t xml:space="preserve">[6]  ALOBO, “Phần mềm chuyên biệt quản lý và đặt lịch trực tuyến dành cho sân bóng mini,” ALOBO. [Trực tuyến]. Có tại: </w:t>
      </w:r>
      <w:hyperlink r:id="rId57">
        <w:r w:rsidR="000C362F">
          <w:rPr>
            <w:color w:val="0563C1"/>
            <w:sz w:val="24"/>
            <w:u w:val="single"/>
          </w:rPr>
          <w:t>https://www.alobo.vn/alobo-phan-mem-quan-ly-san-bong/</w:t>
        </w:r>
      </w:hyperlink>
      <w:r>
        <w:rPr>
          <w:sz w:val="24"/>
        </w:rPr>
        <w:t>. [Truy cập: 09-10-2026].</w:t>
      </w:r>
    </w:p>
    <w:p w14:paraId="3C9E3B96" w14:textId="77777777" w:rsidR="000C362F" w:rsidRDefault="005B0000">
      <w:pPr>
        <w:spacing w:line="276" w:lineRule="auto"/>
      </w:pPr>
      <w:r>
        <w:rPr>
          <w:sz w:val="24"/>
        </w:rPr>
        <w:t xml:space="preserve">[7]  Flutter, “firebase_auth,” pub.dev. [Trực tuyến]. Có tại: </w:t>
      </w:r>
      <w:hyperlink r:id="rId58">
        <w:r w:rsidR="000C362F">
          <w:rPr>
            <w:color w:val="0563C1"/>
            <w:sz w:val="24"/>
            <w:u w:val="single"/>
          </w:rPr>
          <w:t>https://pub.dev/packages/firebase_auth</w:t>
        </w:r>
      </w:hyperlink>
      <w:r>
        <w:rPr>
          <w:sz w:val="24"/>
        </w:rPr>
        <w:t>. [Truy cập: 09-10-2026].</w:t>
      </w:r>
    </w:p>
    <w:p w14:paraId="1D60B1CD" w14:textId="77777777" w:rsidR="000C362F" w:rsidRDefault="005B0000">
      <w:pPr>
        <w:spacing w:line="276" w:lineRule="auto"/>
      </w:pPr>
      <w:r>
        <w:rPr>
          <w:sz w:val="24"/>
        </w:rPr>
        <w:t xml:space="preserve">[8]  Flutter, “cloud_firestore,” pub.dev. [Trực tuyến]. Có tại: </w:t>
      </w:r>
      <w:hyperlink r:id="rId59">
        <w:r w:rsidR="000C362F">
          <w:rPr>
            <w:color w:val="0563C1"/>
            <w:sz w:val="24"/>
            <w:u w:val="single"/>
          </w:rPr>
          <w:t>https://pub.dev/packages/cloud_firestore</w:t>
        </w:r>
      </w:hyperlink>
      <w:r>
        <w:rPr>
          <w:sz w:val="24"/>
        </w:rPr>
        <w:t>. [Truy cập: 09-10-2026].</w:t>
      </w:r>
    </w:p>
    <w:p w14:paraId="2191C3D1" w14:textId="77777777" w:rsidR="000C362F" w:rsidRDefault="005B0000">
      <w:pPr>
        <w:spacing w:line="276" w:lineRule="auto"/>
      </w:pPr>
      <w:r>
        <w:rPr>
          <w:sz w:val="24"/>
        </w:rPr>
        <w:t xml:space="preserve">[9]  Flutter, “firebase_storage,” pub.dev. [Trực tuyến]. Có tại: </w:t>
      </w:r>
      <w:hyperlink r:id="rId60">
        <w:r w:rsidR="000C362F">
          <w:rPr>
            <w:color w:val="0563C1"/>
            <w:sz w:val="24"/>
            <w:u w:val="single"/>
          </w:rPr>
          <w:t>https://pub.dev/packages/firebase_storage</w:t>
        </w:r>
      </w:hyperlink>
      <w:r>
        <w:rPr>
          <w:sz w:val="24"/>
        </w:rPr>
        <w:t>. [Truy cập: 09-10-2026].</w:t>
      </w:r>
    </w:p>
    <w:p w14:paraId="7011E132" w14:textId="77777777" w:rsidR="000C362F" w:rsidRDefault="005B0000">
      <w:pPr>
        <w:spacing w:line="276" w:lineRule="auto"/>
      </w:pPr>
      <w:r>
        <w:rPr>
          <w:sz w:val="24"/>
        </w:rPr>
        <w:t xml:space="preserve">[10]  Flutter, “firebase_messaging,” pub.dev. [Trực tuyến]. Có tại: </w:t>
      </w:r>
      <w:hyperlink r:id="rId61">
        <w:r w:rsidR="000C362F">
          <w:rPr>
            <w:color w:val="0563C1"/>
            <w:sz w:val="24"/>
            <w:u w:val="single"/>
          </w:rPr>
          <w:t>https://pub.dev/packages/firebase_messaging</w:t>
        </w:r>
      </w:hyperlink>
      <w:r>
        <w:rPr>
          <w:sz w:val="24"/>
        </w:rPr>
        <w:t>. [Truy cập: 09-10-2026].</w:t>
      </w:r>
    </w:p>
    <w:p w14:paraId="78F924CF" w14:textId="77777777" w:rsidR="000C362F" w:rsidRDefault="005B0000">
      <w:pPr>
        <w:spacing w:line="276" w:lineRule="auto"/>
      </w:pPr>
      <w:r>
        <w:rPr>
          <w:sz w:val="24"/>
        </w:rPr>
        <w:t xml:space="preserve">[11]  Flutter, “google_sign_in,” pub.dev. [Trực tuyến]. Có tại: </w:t>
      </w:r>
      <w:hyperlink r:id="rId62">
        <w:r w:rsidR="000C362F">
          <w:rPr>
            <w:color w:val="0563C1"/>
            <w:sz w:val="24"/>
            <w:u w:val="single"/>
          </w:rPr>
          <w:t>https://pub.dev/packages/google_sign_in</w:t>
        </w:r>
      </w:hyperlink>
      <w:r>
        <w:rPr>
          <w:sz w:val="24"/>
        </w:rPr>
        <w:t>. [Truy cập: 09-10-2026].</w:t>
      </w:r>
    </w:p>
    <w:p w14:paraId="09061DE7" w14:textId="77777777" w:rsidR="000C362F" w:rsidRDefault="005B0000">
      <w:pPr>
        <w:spacing w:line="276" w:lineRule="auto"/>
      </w:pPr>
      <w:r>
        <w:rPr>
          <w:sz w:val="24"/>
        </w:rPr>
        <w:t xml:space="preserve">[12]  Flutter, “google_maps_flutter,” pub.dev. [Trực tuyến]. Có tại: </w:t>
      </w:r>
      <w:hyperlink r:id="rId63">
        <w:r w:rsidR="000C362F">
          <w:rPr>
            <w:color w:val="0563C1"/>
            <w:sz w:val="24"/>
            <w:u w:val="single"/>
          </w:rPr>
          <w:t>https://pub.dev/packages/google_maps_flutter</w:t>
        </w:r>
      </w:hyperlink>
      <w:r>
        <w:rPr>
          <w:sz w:val="24"/>
        </w:rPr>
        <w:t>. [Truy cập: 09-10-2026].</w:t>
      </w:r>
    </w:p>
    <w:p w14:paraId="4AB5CE68" w14:textId="77777777" w:rsidR="000C362F" w:rsidRDefault="005B0000">
      <w:pPr>
        <w:spacing w:line="276" w:lineRule="auto"/>
      </w:pPr>
      <w:r>
        <w:rPr>
          <w:sz w:val="24"/>
        </w:rPr>
        <w:t xml:space="preserve">[13]  Flutter, “geolocator,” pub.dev. [Trực tuyến]. Có tại: </w:t>
      </w:r>
      <w:hyperlink r:id="rId64">
        <w:r w:rsidR="000C362F">
          <w:rPr>
            <w:color w:val="0563C1"/>
            <w:sz w:val="24"/>
            <w:u w:val="single"/>
          </w:rPr>
          <w:t>https://pub.dev/packages/geolocator</w:t>
        </w:r>
      </w:hyperlink>
      <w:r>
        <w:rPr>
          <w:sz w:val="24"/>
        </w:rPr>
        <w:t>. [Truy cập: 09-10-2026].</w:t>
      </w:r>
    </w:p>
    <w:p w14:paraId="3BBC3B0E" w14:textId="77777777" w:rsidR="000C362F" w:rsidRDefault="005B0000">
      <w:pPr>
        <w:spacing w:line="276" w:lineRule="auto"/>
      </w:pPr>
      <w:r>
        <w:rPr>
          <w:sz w:val="24"/>
        </w:rPr>
        <w:t xml:space="preserve">[14]  Flutter, “image_picker,” pub.dev. [Trực tuyến]. Có tại: </w:t>
      </w:r>
      <w:hyperlink r:id="rId65">
        <w:r w:rsidR="000C362F">
          <w:rPr>
            <w:color w:val="0563C1"/>
            <w:sz w:val="24"/>
            <w:u w:val="single"/>
          </w:rPr>
          <w:t>https://pub.dev/packages/image_picker</w:t>
        </w:r>
      </w:hyperlink>
      <w:r>
        <w:rPr>
          <w:sz w:val="24"/>
        </w:rPr>
        <w:t>. [Truy cập: 09-10-2026].</w:t>
      </w:r>
    </w:p>
    <w:p w14:paraId="3F3268AB" w14:textId="77777777" w:rsidR="000C362F" w:rsidRDefault="005B0000">
      <w:pPr>
        <w:spacing w:line="276" w:lineRule="auto"/>
      </w:pPr>
      <w:r>
        <w:rPr>
          <w:sz w:val="24"/>
        </w:rPr>
        <w:t xml:space="preserve">[15]  Flutter, “table_calendar,” pub.dev. [Trực tuyến]. Có tại: </w:t>
      </w:r>
      <w:hyperlink r:id="rId66">
        <w:r w:rsidR="000C362F">
          <w:rPr>
            <w:color w:val="0563C1"/>
            <w:sz w:val="24"/>
            <w:u w:val="single"/>
          </w:rPr>
          <w:t>https://pub.dev/packages/table_calendar</w:t>
        </w:r>
      </w:hyperlink>
      <w:r>
        <w:rPr>
          <w:sz w:val="24"/>
        </w:rPr>
        <w:t>. [Truy cập: 09-10-2026].</w:t>
      </w:r>
    </w:p>
    <w:p w14:paraId="0BE64722" w14:textId="77777777" w:rsidR="004534E6" w:rsidRDefault="004534E6">
      <w:pPr>
        <w:spacing w:line="276" w:lineRule="auto"/>
      </w:pPr>
    </w:p>
    <w:sectPr w:rsidR="004534E6" w:rsidSect="00202A18">
      <w:footerReference w:type="even" r:id="rId67"/>
      <w:footerReference w:type="default" r:id="rId68"/>
      <w:pgSz w:w="11906" w:h="16838"/>
      <w:pgMar w:top="1417" w:right="1134" w:bottom="1417"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4DFE7" w14:textId="77777777" w:rsidR="002020E8" w:rsidRDefault="002020E8">
      <w:pPr>
        <w:spacing w:line="240" w:lineRule="auto"/>
      </w:pPr>
      <w:r>
        <w:separator/>
      </w:r>
    </w:p>
  </w:endnote>
  <w:endnote w:type="continuationSeparator" w:id="0">
    <w:p w14:paraId="2C000884" w14:textId="77777777" w:rsidR="002020E8" w:rsidRDefault="002020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E5784" w14:textId="77777777" w:rsidR="00202A18" w:rsidRDefault="00202A18">
    <w:pPr>
      <w:pStyle w:val="Footer"/>
      <w:framePr w:wrap="around" w:vAnchor="text" w:hAnchor="margin" w:xAlign="right" w:y="1"/>
      <w:tabs>
        <w:tab w:val="center" w:pos="4320"/>
        <w:tab w:val="right" w:pos="8640"/>
      </w:tabs>
      <w:rPr>
        <w:rStyle w:val="PageNumber"/>
      </w:rPr>
    </w:pPr>
    <w:r>
      <w:rPr>
        <w:rStyle w:val="PageNumber"/>
      </w:rPr>
      <w:fldChar w:fldCharType="begin"/>
    </w:r>
    <w:r>
      <w:rPr>
        <w:rStyle w:val="PageNumber"/>
      </w:rPr>
      <w:instrText xml:space="preserve">PAGE  </w:instrText>
    </w:r>
    <w:r>
      <w:rPr>
        <w:rStyle w:val="PageNumber"/>
      </w:rPr>
      <w:fldChar w:fldCharType="separate"/>
    </w:r>
    <w:r w:rsidR="00141B06">
      <w:rPr>
        <w:rStyle w:val="PageNumber"/>
        <w:noProof/>
      </w:rPr>
      <w:t>63</w:t>
    </w:r>
    <w:r>
      <w:rPr>
        <w:rStyle w:val="PageNumber"/>
      </w:rPr>
      <w:fldChar w:fldCharType="end"/>
    </w:r>
  </w:p>
  <w:p w14:paraId="478030F4" w14:textId="77777777" w:rsidR="00202A18" w:rsidRDefault="00202A18">
    <w:pPr>
      <w:pStyle w:val="Footer"/>
      <w:tabs>
        <w:tab w:val="center" w:pos="4320"/>
        <w:tab w:val="right" w:pos="8640"/>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5CC89" w14:textId="77777777" w:rsidR="00202A18" w:rsidRDefault="00202A18">
    <w:pPr>
      <w:pStyle w:val="Footer"/>
      <w:framePr w:wrap="around" w:vAnchor="text" w:hAnchor="margin" w:xAlign="right" w:y="1"/>
      <w:tabs>
        <w:tab w:val="center" w:pos="4320"/>
        <w:tab w:val="right" w:pos="8640"/>
      </w:tabs>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01648388" w14:textId="77777777" w:rsidR="00202A18" w:rsidRDefault="00202A18">
    <w:pPr>
      <w:pStyle w:val="Footer"/>
      <w:tabs>
        <w:tab w:val="center" w:pos="4320"/>
        <w:tab w:val="right" w:pos="8640"/>
      </w:tabs>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05B8" w14:textId="77777777" w:rsidR="00202A18" w:rsidRDefault="00202A18">
    <w:pPr>
      <w:pStyle w:val="Footer"/>
      <w:framePr w:wrap="around" w:vAnchor="text" w:hAnchor="margin" w:xAlign="right" w:y="1"/>
      <w:tabs>
        <w:tab w:val="center" w:pos="4320"/>
        <w:tab w:val="right" w:pos="8640"/>
      </w:tabs>
      <w:rPr>
        <w:rStyle w:val="PageNumber"/>
      </w:rPr>
    </w:pPr>
    <w:r>
      <w:rPr>
        <w:rStyle w:val="PageNumber"/>
      </w:rPr>
      <w:fldChar w:fldCharType="begin"/>
    </w:r>
    <w:r>
      <w:rPr>
        <w:rStyle w:val="PageNumber"/>
      </w:rPr>
      <w:instrText xml:space="preserve">PAGE  </w:instrText>
    </w:r>
    <w:r>
      <w:rPr>
        <w:rStyle w:val="PageNumber"/>
      </w:rPr>
      <w:fldChar w:fldCharType="separate"/>
    </w:r>
    <w:r w:rsidR="00141B06">
      <w:rPr>
        <w:rStyle w:val="PageNumber"/>
        <w:noProof/>
      </w:rPr>
      <w:t>63</w:t>
    </w:r>
    <w:r>
      <w:rPr>
        <w:rStyle w:val="PageNumber"/>
      </w:rPr>
      <w:fldChar w:fldCharType="end"/>
    </w:r>
  </w:p>
  <w:p w14:paraId="3B665B2B" w14:textId="77777777" w:rsidR="00202A18" w:rsidRDefault="00202A18">
    <w:pPr>
      <w:pStyle w:val="Footer"/>
      <w:tabs>
        <w:tab w:val="center" w:pos="4320"/>
        <w:tab w:val="right" w:pos="8640"/>
      </w:tabs>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3622F" w14:textId="77777777" w:rsidR="00202A18" w:rsidRDefault="00202A18">
    <w:pPr>
      <w:pStyle w:val="Footer"/>
      <w:framePr w:wrap="around" w:vAnchor="text" w:hAnchor="margin" w:xAlign="right" w:y="1"/>
      <w:tabs>
        <w:tab w:val="center" w:pos="4320"/>
        <w:tab w:val="right" w:pos="8640"/>
      </w:tabs>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738AA4C0" w14:textId="77777777" w:rsidR="00202A18" w:rsidRDefault="00202A18">
    <w:pPr>
      <w:pStyle w:val="Footer"/>
      <w:tabs>
        <w:tab w:val="center" w:pos="4320"/>
        <w:tab w:val="right" w:pos="8640"/>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7F0646" w14:textId="77777777" w:rsidR="002020E8" w:rsidRDefault="002020E8">
      <w:pPr>
        <w:spacing w:after="0"/>
      </w:pPr>
      <w:r>
        <w:separator/>
      </w:r>
    </w:p>
  </w:footnote>
  <w:footnote w:type="continuationSeparator" w:id="0">
    <w:p w14:paraId="0635E151" w14:textId="77777777" w:rsidR="002020E8" w:rsidRDefault="002020E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D4F22" w14:textId="77777777" w:rsidR="006F3880" w:rsidRDefault="006F38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42793165"/>
    <w:multiLevelType w:val="multilevel"/>
    <w:tmpl w:val="42793165"/>
    <w:lvl w:ilvl="0">
      <w:start w:val="1"/>
      <w:numFmt w:val="bullet"/>
      <w:lvlText w:val=""/>
      <w:lvlJc w:val="left"/>
      <w:pPr>
        <w:tabs>
          <w:tab w:val="left" w:pos="360"/>
        </w:tabs>
        <w:ind w:left="360" w:hanging="360"/>
      </w:pPr>
      <w:rPr>
        <w:rFonts w:ascii="Symbol" w:hAnsi="Symbol" w:cs="Symbol"/>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 w15:restartNumberingAfterBreak="0">
    <w:nsid w:val="51F8505D"/>
    <w:multiLevelType w:val="multilevel"/>
    <w:tmpl w:val="51F8505D"/>
    <w:lvl w:ilvl="0">
      <w:start w:val="1"/>
      <w:numFmt w:val="decimal"/>
      <w:lvlText w:val="%1"/>
      <w:lvlJc w:val="left"/>
      <w:pPr>
        <w:ind w:left="432" w:hanging="432"/>
      </w:pPr>
    </w:lvl>
    <w:lvl w:ilvl="1">
      <w:start w:val="1"/>
      <w:numFmt w:val="decimal"/>
      <w:lvlText w:val="%1.%2"/>
      <w:lvlJc w:val="left"/>
      <w:pPr>
        <w:ind w:left="1926" w:hanging="576"/>
      </w:pPr>
    </w:lvl>
    <w:lvl w:ilvl="2">
      <w:start w:val="1"/>
      <w:numFmt w:val="decimal"/>
      <w:lvlText w:val="%1.%2.%3"/>
      <w:lvlJc w:val="left"/>
      <w:pPr>
        <w:ind w:left="720" w:hanging="720"/>
      </w:pPr>
    </w:lvl>
    <w:lvl w:ilvl="3">
      <w:start w:val="1"/>
      <w:numFmt w:val="decimal"/>
      <w:lvlText w:val="%1.%2.%3.%4"/>
      <w:lvlJc w:val="left"/>
      <w:pPr>
        <w:ind w:left="158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1191959">
    <w:abstractNumId w:val="5"/>
  </w:num>
  <w:num w:numId="2" w16cid:durableId="879442200">
    <w:abstractNumId w:val="3"/>
  </w:num>
  <w:num w:numId="3" w16cid:durableId="68308928">
    <w:abstractNumId w:val="2"/>
  </w:num>
  <w:num w:numId="4" w16cid:durableId="955868717">
    <w:abstractNumId w:val="4"/>
  </w:num>
  <w:num w:numId="5" w16cid:durableId="412511387">
    <w:abstractNumId w:val="1"/>
  </w:num>
  <w:num w:numId="6" w16cid:durableId="543063094">
    <w:abstractNumId w:val="0"/>
  </w:num>
  <w:num w:numId="7" w16cid:durableId="1365448973">
    <w:abstractNumId w:val="6"/>
  </w:num>
  <w:num w:numId="8" w16cid:durableId="4863586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2CE"/>
    <w:rsid w:val="00034616"/>
    <w:rsid w:val="0006063C"/>
    <w:rsid w:val="00082791"/>
    <w:rsid w:val="000902CD"/>
    <w:rsid w:val="00090302"/>
    <w:rsid w:val="000C362F"/>
    <w:rsid w:val="000F59A9"/>
    <w:rsid w:val="00141B06"/>
    <w:rsid w:val="0015074B"/>
    <w:rsid w:val="001E22E1"/>
    <w:rsid w:val="002020E8"/>
    <w:rsid w:val="002020EA"/>
    <w:rsid w:val="00202A18"/>
    <w:rsid w:val="0029639D"/>
    <w:rsid w:val="00312470"/>
    <w:rsid w:val="00326F90"/>
    <w:rsid w:val="00353E38"/>
    <w:rsid w:val="00363E2B"/>
    <w:rsid w:val="003D7575"/>
    <w:rsid w:val="00407458"/>
    <w:rsid w:val="00415694"/>
    <w:rsid w:val="00424006"/>
    <w:rsid w:val="004534E6"/>
    <w:rsid w:val="00467AAB"/>
    <w:rsid w:val="004A49A5"/>
    <w:rsid w:val="00560E1C"/>
    <w:rsid w:val="00594E38"/>
    <w:rsid w:val="005B0000"/>
    <w:rsid w:val="005D5595"/>
    <w:rsid w:val="0064325A"/>
    <w:rsid w:val="006670CB"/>
    <w:rsid w:val="0067545C"/>
    <w:rsid w:val="006F1B45"/>
    <w:rsid w:val="006F3880"/>
    <w:rsid w:val="0072791B"/>
    <w:rsid w:val="0076081A"/>
    <w:rsid w:val="007A7D02"/>
    <w:rsid w:val="007C22AE"/>
    <w:rsid w:val="007E49F9"/>
    <w:rsid w:val="0086107A"/>
    <w:rsid w:val="008A5F7F"/>
    <w:rsid w:val="008C0F0A"/>
    <w:rsid w:val="00900535"/>
    <w:rsid w:val="009379B6"/>
    <w:rsid w:val="009A03BF"/>
    <w:rsid w:val="009C490D"/>
    <w:rsid w:val="00A234AE"/>
    <w:rsid w:val="00A809CB"/>
    <w:rsid w:val="00AA1D8D"/>
    <w:rsid w:val="00AA445D"/>
    <w:rsid w:val="00AA5F20"/>
    <w:rsid w:val="00AC0CBF"/>
    <w:rsid w:val="00AD64C5"/>
    <w:rsid w:val="00AE7180"/>
    <w:rsid w:val="00B131BF"/>
    <w:rsid w:val="00B47730"/>
    <w:rsid w:val="00B57FF3"/>
    <w:rsid w:val="00B90D63"/>
    <w:rsid w:val="00B9550C"/>
    <w:rsid w:val="00BA4AD8"/>
    <w:rsid w:val="00BB61A9"/>
    <w:rsid w:val="00C425E1"/>
    <w:rsid w:val="00C504D4"/>
    <w:rsid w:val="00C847ED"/>
    <w:rsid w:val="00CA4F7F"/>
    <w:rsid w:val="00CB0664"/>
    <w:rsid w:val="00CF558E"/>
    <w:rsid w:val="00DD612C"/>
    <w:rsid w:val="00DF53E3"/>
    <w:rsid w:val="00E046E0"/>
    <w:rsid w:val="00F06217"/>
    <w:rsid w:val="00FA7C7E"/>
    <w:rsid w:val="00FC693F"/>
    <w:rsid w:val="59835F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997278"/>
  <w14:defaultImageDpi w14:val="300"/>
  <w15:docId w15:val="{EC67D1C5-E3E9-4660-8646-27D0C030E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qFormat="1"/>
    <w:lsdException w:name="Light Grid Accent 6" w:uiPriority="62"/>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jc w:val="both"/>
    </w:pPr>
    <w:rPr>
      <w:color w:val="000000"/>
      <w:sz w:val="26"/>
      <w:szCs w:val="22"/>
    </w:rPr>
  </w:style>
  <w:style w:type="paragraph" w:styleId="Heading1">
    <w:name w:val="heading 1"/>
    <w:basedOn w:val="Normal"/>
    <w:next w:val="Normal"/>
    <w:link w:val="Heading1Char"/>
    <w:uiPriority w:val="9"/>
    <w:qFormat/>
    <w:pPr>
      <w:keepNext/>
      <w:keepLines/>
      <w:spacing w:before="240"/>
      <w:outlineLvl w:val="0"/>
    </w:pPr>
    <w:rPr>
      <w:b/>
      <w:bCs/>
      <w:sz w:val="32"/>
      <w:szCs w:val="28"/>
    </w:rPr>
  </w:style>
  <w:style w:type="paragraph" w:styleId="Heading2">
    <w:name w:val="heading 2"/>
    <w:basedOn w:val="Normal"/>
    <w:next w:val="Normal"/>
    <w:link w:val="Heading2Char"/>
    <w:uiPriority w:val="9"/>
    <w:unhideWhenUsed/>
    <w:qFormat/>
    <w:pPr>
      <w:keepNext/>
      <w:keepLines/>
      <w:spacing w:before="160"/>
      <w:outlineLvl w:val="1"/>
    </w:pPr>
    <w:rPr>
      <w:b/>
      <w:bCs/>
      <w:sz w:val="28"/>
      <w:szCs w:val="26"/>
    </w:rPr>
  </w:style>
  <w:style w:type="paragraph" w:styleId="Heading3">
    <w:name w:val="heading 3"/>
    <w:basedOn w:val="Normal"/>
    <w:next w:val="Normal"/>
    <w:link w:val="Heading3Char"/>
    <w:uiPriority w:val="9"/>
    <w:unhideWhenUsed/>
    <w:qFormat/>
    <w:pPr>
      <w:keepNext/>
      <w:keepLines/>
      <w:spacing w:before="160"/>
      <w:outlineLvl w:val="2"/>
    </w:pPr>
    <w:rPr>
      <w:b/>
      <w:bCs/>
    </w:rPr>
  </w:style>
  <w:style w:type="paragraph" w:styleId="Heading4">
    <w:name w:val="heading 4"/>
    <w:basedOn w:val="Normal"/>
    <w:next w:val="Normal"/>
    <w:link w:val="Heading4Char"/>
    <w:uiPriority w:val="9"/>
    <w:semiHidden/>
    <w:unhideWhenUsed/>
    <w:qFormat/>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pPr>
      <w:keepNext/>
      <w:keepLines/>
      <w:spacing w:before="200" w:after="0"/>
      <w:outlineLvl w:val="4"/>
    </w:pPr>
  </w:style>
  <w:style w:type="paragraph" w:styleId="Heading6">
    <w:name w:val="heading 6"/>
    <w:basedOn w:val="Normal"/>
    <w:next w:val="Normal"/>
    <w:link w:val="Heading6Char"/>
    <w:uiPriority w:val="9"/>
    <w:semiHidden/>
    <w:unhideWhenUsed/>
    <w:qFormat/>
    <w:pPr>
      <w:keepNext/>
      <w:keepLines/>
      <w:spacing w:before="200" w:after="0"/>
      <w:outlineLvl w:val="5"/>
    </w:pPr>
    <w:rPr>
      <w:i/>
      <w:iCs/>
    </w:rPr>
  </w:style>
  <w:style w:type="paragraph" w:styleId="Heading7">
    <w:name w:val="heading 7"/>
    <w:basedOn w:val="Normal"/>
    <w:next w:val="Normal"/>
    <w:link w:val="Heading7Char"/>
    <w:uiPriority w:val="9"/>
    <w:semiHidden/>
    <w:unhideWhenUsed/>
    <w:qFormat/>
    <w:pPr>
      <w:keepNext/>
      <w:keepLines/>
      <w:spacing w:before="200" w:after="0"/>
      <w:outlineLvl w:val="6"/>
    </w:pPr>
    <w:rPr>
      <w:i/>
      <w:iCs/>
    </w:rPr>
  </w:style>
  <w:style w:type="paragraph" w:styleId="Heading8">
    <w:name w:val="heading 8"/>
    <w:basedOn w:val="Normal"/>
    <w:next w:val="Normal"/>
    <w:link w:val="Heading8Char"/>
    <w:uiPriority w:val="9"/>
    <w:semiHidden/>
    <w:unhideWhenUsed/>
    <w:qFormat/>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rFonts w:ascii="Times New Roman" w:eastAsia="Times New Roman" w:hAnsi="Times New Roman" w:cs="Times New Roman"/>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style>
  <w:style w:type="paragraph" w:styleId="NormalWeb">
    <w:name w:val="Normal (Web)"/>
    <w:basedOn w:val="Normal"/>
    <w:uiPriority w:val="99"/>
    <w:semiHidden/>
    <w:unhideWhenUsed/>
    <w:rPr>
      <w:sz w:val="24"/>
      <w:szCs w:val="24"/>
    </w:rPr>
  </w:style>
  <w:style w:type="character" w:styleId="Strong">
    <w:name w:val="Strong"/>
    <w:basedOn w:val="DefaultParagraphFont"/>
    <w:uiPriority w:val="22"/>
    <w:qFormat/>
    <w:rPr>
      <w:rFonts w:ascii="Times New Roman" w:eastAsia="Times New Roman" w:hAnsi="Times New Roman" w:cs="Times New Roman"/>
      <w:b/>
      <w:bCs/>
    </w:rPr>
  </w:style>
  <w:style w:type="paragraph" w:styleId="Subtitle">
    <w:name w:val="Subtitle"/>
    <w:basedOn w:val="Normal"/>
    <w:next w:val="Normal"/>
    <w:link w:val="SubtitleChar"/>
    <w:uiPriority w:val="11"/>
    <w:qFormat/>
    <w:rPr>
      <w:i/>
      <w:iCs/>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color w:val="000000"/>
    </w:rPr>
  </w:style>
  <w:style w:type="character" w:customStyle="1" w:styleId="TitleChar">
    <w:name w:val="Title Char"/>
    <w:basedOn w:val="DefaultParagraphFont"/>
    <w:link w:val="Title"/>
    <w:uiPriority w:val="10"/>
    <w:qFormat/>
    <w:rPr>
      <w:rFonts w:ascii="Times New Roman" w:eastAsia="Times New Roman" w:hAnsi="Times New Roman" w:cs="Times New Roman"/>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rPr>
      <w:rFonts w:ascii="Times New Roman" w:eastAsia="Times New Roman" w:hAnsi="Times New Roman" w:cs="Times New Roman"/>
    </w:rPr>
  </w:style>
  <w:style w:type="character" w:customStyle="1" w:styleId="BodyText2Char">
    <w:name w:val="Body Text 2 Char"/>
    <w:basedOn w:val="DefaultParagraphFont"/>
    <w:link w:val="BodyText2"/>
    <w:uiPriority w:val="99"/>
    <w:qFormat/>
    <w:rPr>
      <w:rFonts w:ascii="Times New Roman" w:eastAsia="Times New Roman" w:hAnsi="Times New Roman" w:cs="Times New Roman"/>
    </w:rPr>
  </w:style>
  <w:style w:type="character" w:customStyle="1" w:styleId="BodyText3Char">
    <w:name w:val="Body Text 3 Char"/>
    <w:basedOn w:val="DefaultParagraphFont"/>
    <w:link w:val="BodyText3"/>
    <w:uiPriority w:val="99"/>
    <w:qFormat/>
    <w:rPr>
      <w:rFonts w:ascii="Times New Roman" w:eastAsia="Times New Roman" w:hAnsi="Times New Roman" w:cs="Times New Roman"/>
      <w:sz w:val="16"/>
      <w:szCs w:val="16"/>
    </w:rPr>
  </w:style>
  <w:style w:type="character" w:customStyle="1" w:styleId="MacroTextChar">
    <w:name w:val="Macro Text Char"/>
    <w:basedOn w:val="DefaultParagraphFont"/>
    <w:link w:val="MacroText"/>
    <w:uiPriority w:val="99"/>
    <w:qFormat/>
    <w:rPr>
      <w:rFonts w:ascii="Times New Roman" w:eastAsia="Times New Roman" w:hAnsi="Times New Roman" w:cs="Times New Roman"/>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qFormat/>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qFormat/>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qFormat/>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qFormat/>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qFormat/>
    <w:rPr>
      <w:rFonts w:ascii="Times New Roman" w:eastAsia="Times New Roman" w:hAnsi="Times New Roman" w:cs="Times New Roman"/>
      <w:i/>
      <w:iCs/>
      <w:color w:val="000000"/>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Times New Roman" w:eastAsia="Times New Roman" w:hAnsi="Times New Roman" w:cs="Times New Roman"/>
      <w:b/>
      <w:bCs/>
      <w:i/>
      <w:iCs/>
      <w:color w:val="4F81BD" w:themeColor="accent1"/>
    </w:rPr>
  </w:style>
  <w:style w:type="character" w:customStyle="1" w:styleId="SubtleEmphasis1">
    <w:name w:val="Subtle Emphasis1"/>
    <w:basedOn w:val="DefaultParagraphFont"/>
    <w:uiPriority w:val="19"/>
    <w:qFormat/>
    <w:rPr>
      <w:rFonts w:ascii="Times New Roman" w:eastAsia="Times New Roman" w:hAnsi="Times New Roman" w:cs="Times New Roman"/>
      <w:i/>
      <w:iCs/>
      <w:color w:val="7F7F7F" w:themeColor="text1" w:themeTint="80"/>
    </w:rPr>
  </w:style>
  <w:style w:type="character" w:customStyle="1" w:styleId="IntenseEmphasis1">
    <w:name w:val="Intense Emphasis1"/>
    <w:basedOn w:val="DefaultParagraphFont"/>
    <w:uiPriority w:val="21"/>
    <w:qFormat/>
    <w:rPr>
      <w:rFonts w:ascii="Times New Roman" w:eastAsia="Times New Roman" w:hAnsi="Times New Roman" w:cs="Times New Roman"/>
      <w:b/>
      <w:bCs/>
      <w:i/>
      <w:iCs/>
      <w:color w:val="4F81BD" w:themeColor="accent1"/>
    </w:rPr>
  </w:style>
  <w:style w:type="character" w:customStyle="1" w:styleId="SubtleReference1">
    <w:name w:val="Subtle Reference1"/>
    <w:basedOn w:val="DefaultParagraphFont"/>
    <w:uiPriority w:val="31"/>
    <w:qFormat/>
    <w:rPr>
      <w:rFonts w:ascii="Times New Roman" w:eastAsia="Times New Roman" w:hAnsi="Times New Roman" w:cs="Times New Roman"/>
      <w:smallCaps/>
      <w:color w:val="C0504D" w:themeColor="accent2"/>
      <w:u w:val="single"/>
    </w:rPr>
  </w:style>
  <w:style w:type="character" w:customStyle="1" w:styleId="IntenseReference1">
    <w:name w:val="Intense Reference1"/>
    <w:basedOn w:val="DefaultParagraphFont"/>
    <w:uiPriority w:val="32"/>
    <w:qFormat/>
    <w:rPr>
      <w:rFonts w:ascii="Times New Roman" w:eastAsia="Times New Roman" w:hAnsi="Times New Roman" w:cs="Times New Roman"/>
      <w:b/>
      <w:bCs/>
      <w:smallCaps/>
      <w:color w:val="C0504D" w:themeColor="accent2"/>
      <w:spacing w:val="5"/>
      <w:u w:val="single"/>
    </w:rPr>
  </w:style>
  <w:style w:type="character" w:customStyle="1" w:styleId="BookTitle1">
    <w:name w:val="Book Title1"/>
    <w:basedOn w:val="DefaultParagraphFont"/>
    <w:uiPriority w:val="33"/>
    <w:qFormat/>
    <w:rPr>
      <w:rFonts w:ascii="Times New Roman" w:eastAsia="Times New Roman" w:hAnsi="Times New Roman" w:cs="Times New Roman"/>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TOC1">
    <w:name w:val="toc 1"/>
    <w:basedOn w:val="Normal"/>
    <w:next w:val="Normal"/>
    <w:autoRedefine/>
    <w:uiPriority w:val="39"/>
    <w:unhideWhenUsed/>
    <w:rsid w:val="0086107A"/>
    <w:pPr>
      <w:spacing w:after="100"/>
    </w:pPr>
  </w:style>
  <w:style w:type="paragraph" w:styleId="TOC2">
    <w:name w:val="toc 2"/>
    <w:basedOn w:val="Normal"/>
    <w:next w:val="Normal"/>
    <w:autoRedefine/>
    <w:uiPriority w:val="39"/>
    <w:unhideWhenUsed/>
    <w:rsid w:val="0086107A"/>
    <w:pPr>
      <w:spacing w:after="100"/>
      <w:ind w:left="260"/>
    </w:pPr>
  </w:style>
  <w:style w:type="paragraph" w:styleId="TOC3">
    <w:name w:val="toc 3"/>
    <w:basedOn w:val="Normal"/>
    <w:next w:val="Normal"/>
    <w:autoRedefine/>
    <w:uiPriority w:val="39"/>
    <w:unhideWhenUsed/>
    <w:rsid w:val="0086107A"/>
    <w:pPr>
      <w:spacing w:after="100"/>
      <w:ind w:left="520"/>
    </w:pPr>
  </w:style>
  <w:style w:type="character" w:styleId="Hyperlink">
    <w:name w:val="Hyperlink"/>
    <w:basedOn w:val="DefaultParagraphFont"/>
    <w:uiPriority w:val="99"/>
    <w:unhideWhenUsed/>
    <w:rsid w:val="0086107A"/>
    <w:rPr>
      <w:rFonts w:ascii="Times New Roman" w:eastAsia="Times New Roman" w:hAnsi="Times New Roman" w:cs="Times New Roman"/>
      <w:color w:val="0000FF" w:themeColor="hyperlink"/>
      <w:u w:val="single"/>
    </w:rPr>
  </w:style>
  <w:style w:type="character" w:styleId="PageNumber">
    <w:name w:val="page number"/>
    <w:rsid w:val="00202A18"/>
    <w:rPr>
      <w:rFonts w:ascii="Times New Roman" w:eastAsia="Times New Roman" w:hAnsi="Times New Roman" w:cs="Times New Roman"/>
    </w:rPr>
  </w:style>
  <w:style w:type="paragraph" w:styleId="TOC4">
    <w:name w:val="toc 4"/>
    <w:basedOn w:val="Normal"/>
    <w:next w:val="Normal"/>
    <w:autoRedefine/>
    <w:uiPriority w:val="39"/>
    <w:unhideWhenUsed/>
    <w:rsid w:val="00141B06"/>
    <w:pPr>
      <w:spacing w:after="100" w:line="278" w:lineRule="auto"/>
      <w:ind w:left="720"/>
      <w:jc w:val="left"/>
    </w:pPr>
    <w:rPr>
      <w:color w:val="auto"/>
      <w:kern w:val="2"/>
      <w:sz w:val="24"/>
      <w:szCs w:val="24"/>
      <w14:ligatures w14:val="standardContextual"/>
    </w:rPr>
  </w:style>
  <w:style w:type="paragraph" w:styleId="TOC5">
    <w:name w:val="toc 5"/>
    <w:basedOn w:val="Normal"/>
    <w:next w:val="Normal"/>
    <w:autoRedefine/>
    <w:uiPriority w:val="39"/>
    <w:unhideWhenUsed/>
    <w:rsid w:val="00141B06"/>
    <w:pPr>
      <w:spacing w:after="100" w:line="278" w:lineRule="auto"/>
      <w:ind w:left="960"/>
      <w:jc w:val="left"/>
    </w:pPr>
    <w:rPr>
      <w:color w:val="auto"/>
      <w:kern w:val="2"/>
      <w:sz w:val="24"/>
      <w:szCs w:val="24"/>
      <w14:ligatures w14:val="standardContextual"/>
    </w:rPr>
  </w:style>
  <w:style w:type="paragraph" w:styleId="TOC6">
    <w:name w:val="toc 6"/>
    <w:basedOn w:val="Normal"/>
    <w:next w:val="Normal"/>
    <w:autoRedefine/>
    <w:uiPriority w:val="39"/>
    <w:unhideWhenUsed/>
    <w:rsid w:val="00141B06"/>
    <w:pPr>
      <w:spacing w:after="100" w:line="278" w:lineRule="auto"/>
      <w:ind w:left="1200"/>
      <w:jc w:val="left"/>
    </w:pPr>
    <w:rPr>
      <w:color w:val="auto"/>
      <w:kern w:val="2"/>
      <w:sz w:val="24"/>
      <w:szCs w:val="24"/>
      <w14:ligatures w14:val="standardContextual"/>
    </w:rPr>
  </w:style>
  <w:style w:type="paragraph" w:styleId="TOC7">
    <w:name w:val="toc 7"/>
    <w:basedOn w:val="Normal"/>
    <w:next w:val="Normal"/>
    <w:autoRedefine/>
    <w:uiPriority w:val="39"/>
    <w:unhideWhenUsed/>
    <w:rsid w:val="00141B06"/>
    <w:pPr>
      <w:spacing w:after="100" w:line="278" w:lineRule="auto"/>
      <w:ind w:left="1440"/>
      <w:jc w:val="left"/>
    </w:pPr>
    <w:rPr>
      <w:color w:val="auto"/>
      <w:kern w:val="2"/>
      <w:sz w:val="24"/>
      <w:szCs w:val="24"/>
      <w14:ligatures w14:val="standardContextual"/>
    </w:rPr>
  </w:style>
  <w:style w:type="paragraph" w:styleId="TOC8">
    <w:name w:val="toc 8"/>
    <w:basedOn w:val="Normal"/>
    <w:next w:val="Normal"/>
    <w:autoRedefine/>
    <w:uiPriority w:val="39"/>
    <w:unhideWhenUsed/>
    <w:rsid w:val="00141B06"/>
    <w:pPr>
      <w:spacing w:after="100" w:line="278" w:lineRule="auto"/>
      <w:ind w:left="1680"/>
      <w:jc w:val="left"/>
    </w:pPr>
    <w:rPr>
      <w:color w:val="auto"/>
      <w:kern w:val="2"/>
      <w:sz w:val="24"/>
      <w:szCs w:val="24"/>
      <w14:ligatures w14:val="standardContextual"/>
    </w:rPr>
  </w:style>
  <w:style w:type="paragraph" w:styleId="TOC9">
    <w:name w:val="toc 9"/>
    <w:basedOn w:val="Normal"/>
    <w:next w:val="Normal"/>
    <w:autoRedefine/>
    <w:uiPriority w:val="39"/>
    <w:unhideWhenUsed/>
    <w:rsid w:val="00141B06"/>
    <w:pPr>
      <w:spacing w:after="100" w:line="278" w:lineRule="auto"/>
      <w:ind w:left="1920"/>
      <w:jc w:val="left"/>
    </w:pPr>
    <w:rPr>
      <w:color w:val="auto"/>
      <w:kern w:val="2"/>
      <w:sz w:val="24"/>
      <w:szCs w:val="24"/>
      <w14:ligatures w14:val="standardContextual"/>
    </w:rPr>
  </w:style>
  <w:style w:type="character" w:styleId="UnresolvedMention">
    <w:name w:val="Unresolved Mention"/>
    <w:basedOn w:val="DefaultParagraphFont"/>
    <w:uiPriority w:val="99"/>
    <w:semiHidden/>
    <w:unhideWhenUsed/>
    <w:rsid w:val="00141B06"/>
    <w:rPr>
      <w:rFonts w:ascii="Times New Roman" w:eastAsia="Times New Roman" w:hAnsi="Times New Roman"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1.png"/><Relationship Id="rId47" Type="http://schemas.openxmlformats.org/officeDocument/2006/relationships/hyperlink" Target="file:///D:/PTUDDD/test_do_an/SportMatch_BaoCaoLan1/report_lan_1/diagrams/DP01.drawio" TargetMode="External"/><Relationship Id="rId63" Type="http://schemas.openxmlformats.org/officeDocument/2006/relationships/hyperlink" Target="https://pub.dev/packages/google_maps_flutter" TargetMode="External"/><Relationship Id="rId68" Type="http://schemas.openxmlformats.org/officeDocument/2006/relationships/footer" Target="foot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file:///D:/PTUDDD/test_do_an/SportMatch_BaoCaoLan1/report_lan_1/diagrams/CL02.drawio" TargetMode="External"/><Relationship Id="rId53" Type="http://schemas.openxmlformats.org/officeDocument/2006/relationships/hyperlink" Target="https://dart.dev/" TargetMode="External"/><Relationship Id="rId58" Type="http://schemas.openxmlformats.org/officeDocument/2006/relationships/hyperlink" Target="https://pub.dev/packages/firebase_auth" TargetMode="External"/><Relationship Id="rId66" Type="http://schemas.openxmlformats.org/officeDocument/2006/relationships/hyperlink" Target="https://pub.dev/packages/table_calendar" TargetMode="External"/><Relationship Id="rId5" Type="http://schemas.openxmlformats.org/officeDocument/2006/relationships/webSettings" Target="webSettings.xml"/><Relationship Id="rId61" Type="http://schemas.openxmlformats.org/officeDocument/2006/relationships/hyperlink" Target="https://pub.dev/packages/firebase_messaging" TargetMode="External"/><Relationship Id="rId19" Type="http://schemas.openxmlformats.org/officeDocument/2006/relationships/footer" Target="footer2.xml"/><Relationship Id="rId14" Type="http://schemas.openxmlformats.org/officeDocument/2006/relationships/image" Target="media/image7.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file:///D:/PTUDDD/test_do_an/SportMatch_BaoCaoLan1/report_lan_1/diagrams/CL01.drawio" TargetMode="External"/><Relationship Id="rId48" Type="http://schemas.openxmlformats.org/officeDocument/2006/relationships/image" Target="media/image34.png"/><Relationship Id="rId56" Type="http://schemas.openxmlformats.org/officeDocument/2006/relationships/hyperlink" Target="https://www.figma.com/design/0DTleEAbswyzUwoHZEm6Xr/H%C3%B9ng-Nguy%E1%BB%85n-V%C4%83n-s-team-library?node-id=0-1&amp;t=J6o8OA3e2fT9UYx4-1" TargetMode="External"/><Relationship Id="rId64" Type="http://schemas.openxmlformats.org/officeDocument/2006/relationships/hyperlink" Target="https://pub.dev/packages/geolocator"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3.png"/><Relationship Id="rId59" Type="http://schemas.openxmlformats.org/officeDocument/2006/relationships/hyperlink" Target="https://pub.dev/packages/cloud_firestore" TargetMode="External"/><Relationship Id="rId67" Type="http://schemas.openxmlformats.org/officeDocument/2006/relationships/footer" Target="footer3.xml"/><Relationship Id="rId20" Type="http://schemas.openxmlformats.org/officeDocument/2006/relationships/image" Target="media/image10.png"/><Relationship Id="rId41" Type="http://schemas.openxmlformats.org/officeDocument/2006/relationships/hyperlink" Target="file:///D:/PTUDDD/test_do_an/SportMatch_BaoCaoLan1/report_lan_1/diagrams/ER06.drawio" TargetMode="External"/><Relationship Id="rId54" Type="http://schemas.openxmlformats.org/officeDocument/2006/relationships/hyperlink" Target="https://firebase.google.com/docs" TargetMode="External"/><Relationship Id="rId62" Type="http://schemas.openxmlformats.org/officeDocument/2006/relationships/hyperlink" Target="https://pub.dev/packages/google_sign_in"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file:///D:/PTUDDD/test_do_an/SportMatch_BaoCaoLan1/report_lan_1/diagrams/DP02.drawio" TargetMode="External"/><Relationship Id="rId57" Type="http://schemas.openxmlformats.org/officeDocument/2006/relationships/hyperlink" Target="https://www.alobo.vn/alobo-phan-mem-quan-ly-san-bong/" TargetMode="External"/><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hyperlink" Target="https://docs.flutter.dev/" TargetMode="External"/><Relationship Id="rId60" Type="http://schemas.openxmlformats.org/officeDocument/2006/relationships/hyperlink" Target="https://pub.dev/packages/firebase_storage" TargetMode="External"/><Relationship Id="rId65" Type="http://schemas.openxmlformats.org/officeDocument/2006/relationships/hyperlink" Target="https://pub.dev/packages/image_picker"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1.xml"/><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35.png"/><Relationship Id="rId55" Type="http://schemas.openxmlformats.org/officeDocument/2006/relationships/hyperlink" Target="https://developers.google.com/maps/documen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TotalTime>
  <Pages>67</Pages>
  <Words>12085</Words>
  <Characters>68887</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triển siêu ứng dụng đặt sân - Báo cáo lần 1</dc:title>
  <dc:subject>Bổ sung đối tượng sử dụng theo prototype Figma của Nhóm 7</dc:subject>
  <dc:creator>Nhóm 7: Lê Minh Phát, Nguyễn Văn Hùng, Đặng Tấn Đạt</dc:creator>
  <dc:description>generated by python-docx</dc:description>
  <cp:lastModifiedBy>Lê Minh Phát</cp:lastModifiedBy>
  <cp:revision>32</cp:revision>
  <dcterms:created xsi:type="dcterms:W3CDTF">2013-12-23T23:15:00Z</dcterms:created>
  <dcterms:modified xsi:type="dcterms:W3CDTF">2026-10-21T13:27:00Z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eyJoZGlkIjoiMWM0NmU5MTg2ZGU2OTJkODJhMzM4ZTMyMGI5NjBkOWQiLCJ1c2VySWQiOiIxMzkyMTkyNzQyNDI4In0=</vt:lpwstr>
  </property>
  <property fmtid="{D5CDD505-2E9C-101B-9397-08002B2CF9AE}" pid="3" name="KSOProductBuildVer">
    <vt:lpwstr>1033-12.1.0.28485</vt:lpwstr>
  </property>
  <property fmtid="{D5CDD505-2E9C-101B-9397-08002B2CF9AE}" pid="4" name="ICV">
    <vt:lpwstr>F28DF177460441EEA70E3091429375D0_12</vt:lpwstr>
  </property>
</Properties>
</file>